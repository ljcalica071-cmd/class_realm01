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D378D">
      <w:pPr>
        <w:spacing w:before="200" w:after="40" w:line="276" w:lineRule="auto"/>
        <w:ind w:firstLine="0"/>
        <w:jc w:val="center"/>
      </w:pPr>
      <w:r>
        <w:rPr>
          <w:rFonts w:ascii="Arial" w:hAnsi="Arial"/>
          <w:b/>
          <w:i w:val="0"/>
          <w:sz w:val="24"/>
        </w:rPr>
        <w:t>LAGUNA UNIVERSITY</w:t>
      </w:r>
    </w:p>
    <w:p w14:paraId="0229ED60">
      <w:pPr>
        <w:spacing w:before="40" w:after="40" w:line="276" w:lineRule="auto"/>
        <w:ind w:firstLine="0"/>
        <w:jc w:val="center"/>
      </w:pPr>
      <w:r>
        <w:rPr>
          <w:rFonts w:ascii="Arial" w:hAnsi="Arial"/>
          <w:b/>
          <w:i w:val="0"/>
          <w:sz w:val="24"/>
        </w:rPr>
        <w:t>COLLEGE OF COMPUTING STUDIES</w:t>
      </w:r>
    </w:p>
    <w:p w14:paraId="00991DB8">
      <w:pPr>
        <w:spacing w:before="40" w:after="360" w:line="276" w:lineRule="auto"/>
        <w:ind w:firstLine="0"/>
        <w:jc w:val="center"/>
      </w:pPr>
      <w:r>
        <w:rPr>
          <w:rFonts w:ascii="Arial" w:hAnsi="Arial"/>
          <w:b/>
          <w:i w:val="0"/>
          <w:sz w:val="24"/>
        </w:rPr>
        <w:t>BACHELOR OF SCIENCE IN INFORMATION TECHNOLOGY</w:t>
      </w:r>
    </w:p>
    <w:p w14:paraId="7246D116">
      <w:pPr>
        <w:spacing w:before="0" w:after="80" w:line="276" w:lineRule="auto"/>
        <w:ind w:firstLine="0"/>
        <w:jc w:val="center"/>
      </w:pPr>
      <w:r>
        <w:rPr>
          <w:rFonts w:ascii="Arial" w:hAnsi="Arial"/>
          <w:b/>
          <w:sz w:val="28"/>
        </w:rPr>
        <w:t>CLASSREALM: AN INTEGRATED SENIOR HIGH SCHOOL ATTENDANCE, ASSESSMENT, AND LEARNING MANAGEMENT SYSTEM WITH RFID SCANNING AND OFFLINE SYNCHRONIZATION</w:t>
      </w:r>
    </w:p>
    <w:p w14:paraId="2A524CC9">
      <w:pPr>
        <w:spacing w:before="40" w:after="80" w:line="276" w:lineRule="auto"/>
        <w:ind w:firstLine="0"/>
        <w:jc w:val="center"/>
      </w:pPr>
      <w:r>
        <w:rPr>
          <w:rFonts w:ascii="Arial" w:hAnsi="Arial"/>
          <w:b/>
          <w:sz w:val="24"/>
        </w:rPr>
        <w:t>CONSOLIDATED CAPSTONE SYSTEM ARCHITECTURE DOCUMENT</w:t>
      </w:r>
    </w:p>
    <w:p w14:paraId="01BB279E">
      <w:pPr>
        <w:spacing w:before="40" w:after="80" w:line="276" w:lineRule="auto"/>
        <w:ind w:firstLine="0"/>
        <w:jc w:val="center"/>
      </w:pPr>
      <w:r>
        <w:rPr>
          <w:rFonts w:ascii="Arial" w:hAnsi="Arial"/>
          <w:b/>
          <w:sz w:val="24"/>
        </w:rPr>
        <w:t>ACTIVITY #2: REQUIREMENTS TO PROCESS MODELING</w:t>
      </w:r>
      <w:r>
        <w:rPr>
          <w:rFonts w:ascii="Arial" w:hAnsi="Arial"/>
          <w:b/>
          <w:sz w:val="24"/>
        </w:rPr>
        <w:br w:type="textWrapping"/>
      </w:r>
      <w:r>
        <w:rPr>
          <w:rFonts w:ascii="Arial" w:hAnsi="Arial"/>
          <w:b/>
          <w:sz w:val="24"/>
        </w:rPr>
        <w:t>&amp;</w:t>
      </w:r>
      <w:r>
        <w:rPr>
          <w:rFonts w:ascii="Arial" w:hAnsi="Arial"/>
          <w:b/>
          <w:sz w:val="24"/>
        </w:rPr>
        <w:br w:type="textWrapping"/>
      </w:r>
      <w:r>
        <w:rPr>
          <w:rFonts w:ascii="Arial" w:hAnsi="Arial"/>
          <w:b/>
          <w:sz w:val="24"/>
        </w:rPr>
        <w:t>ACTIVITY #4: INTEGRATED UML AND DATA MODELING</w:t>
      </w:r>
    </w:p>
    <w:p w14:paraId="44B156B0">
      <w:pPr>
        <w:spacing w:before="320" w:after="80" w:line="276" w:lineRule="auto"/>
        <w:ind w:firstLine="0"/>
        <w:jc w:val="center"/>
      </w:pPr>
      <w:r>
        <w:rPr>
          <w:rFonts w:ascii="Arial" w:hAnsi="Arial"/>
          <w:b w:val="0"/>
          <w:i/>
          <w:sz w:val="24"/>
        </w:rPr>
        <w:t>A Capstone Project Documentation Submitted to the Faculty of the College of Computing Studies</w:t>
      </w:r>
    </w:p>
    <w:p w14:paraId="2D885769">
      <w:pPr>
        <w:spacing w:before="40" w:after="320" w:line="276" w:lineRule="auto"/>
        <w:ind w:firstLine="0"/>
        <w:jc w:val="center"/>
      </w:pPr>
      <w:r>
        <w:rPr>
          <w:rFonts w:ascii="Arial" w:hAnsi="Arial"/>
          <w:b w:val="0"/>
          <w:i/>
          <w:sz w:val="24"/>
        </w:rPr>
        <w:t>In Partial Fulfillment of the Requirements for the Degree of Bachelor of Science in Information Technology</w:t>
      </w:r>
    </w:p>
    <w:p w14:paraId="40B90D82">
      <w:pPr>
        <w:spacing w:before="200" w:after="40" w:line="276" w:lineRule="auto"/>
        <w:ind w:firstLine="0"/>
        <w:jc w:val="center"/>
      </w:pPr>
      <w:r>
        <w:rPr>
          <w:rFonts w:ascii="Arial" w:hAnsi="Arial"/>
          <w:b/>
          <w:i w:val="0"/>
          <w:sz w:val="24"/>
        </w:rPr>
        <w:t>Prepared by:</w:t>
      </w:r>
    </w:p>
    <w:p w14:paraId="25B948E6">
      <w:pPr>
        <w:spacing w:before="40" w:after="40" w:line="276" w:lineRule="auto"/>
        <w:ind w:firstLine="0"/>
        <w:jc w:val="center"/>
      </w:pPr>
      <w:r>
        <w:rPr>
          <w:rFonts w:ascii="Arial" w:hAnsi="Arial"/>
          <w:b w:val="0"/>
          <w:i w:val="0"/>
          <w:sz w:val="24"/>
        </w:rPr>
        <w:t>CALICA, MARK ANGELO C.</w:t>
      </w:r>
    </w:p>
    <w:p w14:paraId="75EBE992">
      <w:pPr>
        <w:spacing w:before="40" w:after="280" w:line="276" w:lineRule="auto"/>
        <w:ind w:firstLine="0"/>
        <w:jc w:val="center"/>
      </w:pPr>
      <w:r>
        <w:rPr>
          <w:rFonts w:ascii="Arial" w:hAnsi="Arial"/>
          <w:b w:val="0"/>
          <w:i w:val="0"/>
          <w:sz w:val="24"/>
        </w:rPr>
        <w:t>SAN JUAN, JOHN CARL B.</w:t>
      </w:r>
    </w:p>
    <w:p w14:paraId="23C8B5D6">
      <w:pPr>
        <w:spacing w:before="120" w:after="40" w:line="276" w:lineRule="auto"/>
        <w:ind w:firstLine="0"/>
        <w:jc w:val="center"/>
      </w:pPr>
      <w:r>
        <w:rPr>
          <w:rFonts w:ascii="Arial" w:hAnsi="Arial"/>
          <w:b/>
          <w:i w:val="0"/>
          <w:sz w:val="24"/>
        </w:rPr>
        <w:t>Client / Stakeholder Partner:</w:t>
      </w:r>
    </w:p>
    <w:p w14:paraId="7D2BA7DF">
      <w:pPr>
        <w:spacing w:before="40" w:after="40" w:line="276" w:lineRule="auto"/>
        <w:ind w:firstLine="0"/>
        <w:jc w:val="center"/>
      </w:pPr>
      <w:r>
        <w:rPr>
          <w:rFonts w:ascii="Arial" w:hAnsi="Arial"/>
          <w:b w:val="0"/>
          <w:i w:val="0"/>
          <w:sz w:val="24"/>
        </w:rPr>
        <w:t>MA'AM KAREN P. GONZAGA</w:t>
      </w:r>
    </w:p>
    <w:p w14:paraId="0D1AC3C8">
      <w:pPr>
        <w:spacing w:before="40" w:after="40" w:line="276" w:lineRule="auto"/>
        <w:ind w:firstLine="0"/>
        <w:jc w:val="center"/>
      </w:pPr>
      <w:r>
        <w:rPr>
          <w:rFonts w:ascii="Arial" w:hAnsi="Arial"/>
          <w:b w:val="0"/>
          <w:i w:val="0"/>
          <w:sz w:val="24"/>
        </w:rPr>
        <w:t>Senior High School Mathematics Teacher</w:t>
      </w:r>
    </w:p>
    <w:p w14:paraId="4A58CA03">
      <w:pPr>
        <w:spacing w:before="40" w:after="280" w:line="276" w:lineRule="auto"/>
        <w:ind w:firstLine="0"/>
        <w:jc w:val="center"/>
      </w:pPr>
      <w:r>
        <w:rPr>
          <w:rFonts w:ascii="Arial" w:hAnsi="Arial"/>
          <w:b w:val="0"/>
          <w:i w:val="0"/>
          <w:sz w:val="24"/>
        </w:rPr>
        <w:t>Eduardo Barretto Sr. High School — Calamba City, Laguna</w:t>
      </w:r>
    </w:p>
    <w:p w14:paraId="1AB81192">
      <w:pPr>
        <w:spacing w:before="200" w:after="400" w:line="276" w:lineRule="auto"/>
        <w:ind w:firstLine="0"/>
        <w:jc w:val="center"/>
      </w:pPr>
      <w:r>
        <w:rPr>
          <w:rFonts w:ascii="Arial" w:hAnsi="Arial"/>
          <w:b/>
          <w:i w:val="0"/>
          <w:sz w:val="24"/>
        </w:rPr>
        <w:t>Academic Year 2025 – 2026</w:t>
      </w:r>
    </w:p>
    <w:p w14:paraId="1629C3E5">
      <w:r>
        <w:br w:type="page"/>
      </w:r>
    </w:p>
    <w:p w14:paraId="13C2E6D7">
      <w:pPr>
        <w:keepNext/>
        <w:spacing w:before="360" w:after="120" w:line="276" w:lineRule="auto"/>
        <w:ind w:firstLine="0"/>
        <w:jc w:val="center"/>
      </w:pPr>
      <w:r>
        <w:rPr>
          <w:rFonts w:ascii="Arial" w:hAnsi="Arial"/>
          <w:b/>
          <w:sz w:val="24"/>
        </w:rPr>
        <w:t>ACTIVITY #2</w:t>
      </w:r>
    </w:p>
    <w:p w14:paraId="3CC68478">
      <w:pPr>
        <w:keepNext/>
        <w:spacing w:before="360" w:after="120" w:line="276" w:lineRule="auto"/>
        <w:ind w:firstLine="0"/>
        <w:jc w:val="center"/>
      </w:pPr>
      <w:r>
        <w:rPr>
          <w:rFonts w:ascii="Arial" w:hAnsi="Arial"/>
          <w:b/>
          <w:sz w:val="24"/>
        </w:rPr>
        <w:t>REQUIREMENTS TO PROCESS MODELING</w:t>
      </w:r>
    </w:p>
    <w:p w14:paraId="3647224A">
      <w:pPr>
        <w:spacing w:before="0" w:after="0" w:line="360" w:lineRule="auto"/>
        <w:ind w:firstLine="720"/>
        <w:jc w:val="both"/>
      </w:pPr>
      <w:r>
        <w:rPr>
          <w:rFonts w:ascii="Arial" w:hAnsi="Arial"/>
          <w:sz w:val="24"/>
        </w:rPr>
        <w:t>Activity #2 establishes the formal transition from system requirements discovery into a rigorous, decomposed process model for the CLASSREALM educational management system. Using the standardized Gane and Sarson process modeling notation, this document provides an exhaustive structural and behavioral specification of all human stakeholders, edge hardware scanners, cloud backend infrastructure, functional requirements, user stories, and multi-level data flow diagrams (DFDs). The process model guarantees rigorous system boundaries, deterministic data transformation paths, and verifiable conservation of data across all operational subsystems.</w:t>
      </w:r>
    </w:p>
    <w:p w14:paraId="2D32BC9F">
      <w:pPr>
        <w:keepNext/>
        <w:spacing w:before="360" w:after="120" w:line="276" w:lineRule="auto"/>
        <w:ind w:firstLine="0"/>
        <w:jc w:val="left"/>
      </w:pPr>
      <w:r>
        <w:rPr>
          <w:rFonts w:ascii="Arial" w:hAnsi="Arial"/>
          <w:b/>
          <w:sz w:val="24"/>
        </w:rPr>
        <w:t>PART A — REQUIREMENTS REVIEW</w:t>
      </w:r>
    </w:p>
    <w:p w14:paraId="49B5DAA3">
      <w:pPr>
        <w:keepNext/>
        <w:spacing w:before="280" w:after="80" w:line="276" w:lineRule="auto"/>
        <w:ind w:firstLine="0"/>
        <w:jc w:val="left"/>
      </w:pPr>
      <w:r>
        <w:rPr>
          <w:rFonts w:ascii="Arial" w:hAnsi="Arial"/>
          <w:b/>
          <w:sz w:val="24"/>
        </w:rPr>
        <w:t>1. Stakeholders / External Users</w:t>
      </w:r>
    </w:p>
    <w:p w14:paraId="0A8236B5">
      <w:pPr>
        <w:spacing w:before="0" w:after="0" w:line="360" w:lineRule="auto"/>
        <w:ind w:firstLine="720"/>
        <w:jc w:val="both"/>
      </w:pPr>
      <w:r>
        <w:rPr>
          <w:rFonts w:ascii="Arial" w:hAnsi="Arial"/>
          <w:sz w:val="24"/>
        </w:rPr>
        <w:t>The stakeholder ecosystem of CLASSREALM encompasses both direct human actors and external automated services. Direct human actors comprise the System Administrator, Teacher, Student, and Parent. External automated entities include the ESP32 RC522 RFID door scanner, Firebase Authentication gateway, and Supabase Cloud backend. In strict alignment with the institutional boundaries established with our client partner, Ma'am Karen P. Gonzaga at Eduardo Barretto Sr. High School, system operations strictly exclude school registrar, financial billing, accounting collection, and academic dropping workflows, focusing exclusively on instructional management, dual-path attendance tracking, digital assessments, automated grading, and curriculum resource organization.</w:t>
      </w:r>
    </w:p>
    <w:p w14:paraId="254BE062">
      <w:pPr>
        <w:keepNext/>
        <w:spacing w:before="280" w:after="20" w:line="276" w:lineRule="auto"/>
        <w:ind w:firstLine="0"/>
        <w:jc w:val="center"/>
      </w:pPr>
      <w:r>
        <w:rPr>
          <w:rFonts w:ascii="Arial" w:hAnsi="Arial"/>
          <w:b/>
          <w:sz w:val="24"/>
        </w:rPr>
        <w:t>Table 1</w:t>
      </w:r>
    </w:p>
    <w:p w14:paraId="4F91182A">
      <w:pPr>
        <w:keepNext/>
        <w:spacing w:before="0" w:after="120" w:line="276" w:lineRule="auto"/>
        <w:ind w:firstLine="0"/>
        <w:jc w:val="center"/>
      </w:pPr>
      <w:r>
        <w:rPr>
          <w:rFonts w:ascii="Arial" w:hAnsi="Arial"/>
          <w:i/>
          <w:sz w:val="24"/>
        </w:rPr>
        <w:t>Stakeholders and External Entities in CLASSREALM</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1724"/>
        <w:gridCol w:w="1432"/>
        <w:gridCol w:w="1861"/>
        <w:gridCol w:w="3203"/>
      </w:tblGrid>
      <w:tr w14:paraId="6FB0901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728" w:type="dxa"/>
            <w:shd w:val="clear" w:color="auto" w:fill="F2F4F8"/>
            <w:tcMar>
              <w:top w:w="120" w:type="dxa"/>
              <w:left w:w="150" w:type="dxa"/>
              <w:bottom w:w="120" w:type="dxa"/>
              <w:right w:w="150" w:type="dxa"/>
            </w:tcMar>
          </w:tcPr>
          <w:p w14:paraId="5260251C">
            <w:pPr>
              <w:spacing w:before="0" w:after="0" w:line="276" w:lineRule="auto"/>
              <w:ind w:firstLine="0"/>
              <w:jc w:val="center"/>
            </w:pPr>
            <w:r>
              <w:rPr>
                <w:rFonts w:ascii="Arial" w:hAnsi="Arial"/>
                <w:b/>
                <w:sz w:val="20"/>
              </w:rPr>
              <w:t>ENTITY</w:t>
            </w:r>
          </w:p>
        </w:tc>
        <w:tc>
          <w:tcPr>
            <w:tcW w:w="1440" w:type="dxa"/>
            <w:shd w:val="clear" w:color="auto" w:fill="F2F4F8"/>
            <w:tcMar>
              <w:top w:w="120" w:type="dxa"/>
              <w:left w:w="150" w:type="dxa"/>
              <w:bottom w:w="120" w:type="dxa"/>
              <w:right w:w="150" w:type="dxa"/>
            </w:tcMar>
          </w:tcPr>
          <w:p w14:paraId="70337B3C">
            <w:pPr>
              <w:spacing w:before="0" w:after="0" w:line="276" w:lineRule="auto"/>
              <w:ind w:firstLine="0"/>
              <w:jc w:val="center"/>
            </w:pPr>
            <w:r>
              <w:rPr>
                <w:rFonts w:ascii="Arial" w:hAnsi="Arial"/>
                <w:b/>
                <w:sz w:val="20"/>
              </w:rPr>
              <w:t>TYPE</w:t>
            </w:r>
          </w:p>
        </w:tc>
        <w:tc>
          <w:tcPr>
            <w:tcW w:w="1872" w:type="dxa"/>
            <w:shd w:val="clear" w:color="auto" w:fill="F2F4F8"/>
            <w:tcMar>
              <w:top w:w="120" w:type="dxa"/>
              <w:left w:w="150" w:type="dxa"/>
              <w:bottom w:w="120" w:type="dxa"/>
              <w:right w:w="150" w:type="dxa"/>
            </w:tcMar>
          </w:tcPr>
          <w:p w14:paraId="5D9B2D9D">
            <w:pPr>
              <w:spacing w:before="0" w:after="0" w:line="276" w:lineRule="auto"/>
              <w:ind w:firstLine="0"/>
              <w:jc w:val="center"/>
            </w:pPr>
            <w:r>
              <w:rPr>
                <w:rFonts w:ascii="Arial" w:hAnsi="Arial"/>
                <w:b/>
                <w:sz w:val="20"/>
              </w:rPr>
              <w:t>SYSTEM ROLE</w:t>
            </w:r>
          </w:p>
        </w:tc>
        <w:tc>
          <w:tcPr>
            <w:tcW w:w="2880" w:type="dxa"/>
            <w:shd w:val="clear" w:color="auto" w:fill="F2F4F8"/>
            <w:tcMar>
              <w:top w:w="120" w:type="dxa"/>
              <w:left w:w="150" w:type="dxa"/>
              <w:bottom w:w="120" w:type="dxa"/>
              <w:right w:w="150" w:type="dxa"/>
            </w:tcMar>
          </w:tcPr>
          <w:p w14:paraId="7959AED1">
            <w:pPr>
              <w:spacing w:before="0" w:after="0" w:line="276" w:lineRule="auto"/>
              <w:ind w:firstLine="0"/>
              <w:jc w:val="center"/>
            </w:pPr>
            <w:r>
              <w:rPr>
                <w:rFonts w:ascii="Arial" w:hAnsi="Arial"/>
                <w:b/>
                <w:sz w:val="20"/>
              </w:rPr>
              <w:t>OPERATIONAL SCOPE &amp; DATA EXCHANGE</w:t>
            </w:r>
          </w:p>
        </w:tc>
      </w:tr>
      <w:tr w14:paraId="431B568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EBCC573">
            <w:pPr>
              <w:spacing w:before="0" w:after="0" w:line="276" w:lineRule="auto"/>
              <w:ind w:firstLine="0"/>
              <w:jc w:val="center"/>
            </w:pPr>
            <w:r>
              <w:rPr>
                <w:rFonts w:ascii="Arial" w:hAnsi="Arial"/>
                <w:sz w:val="20"/>
              </w:rPr>
              <w:t>System Administrator</w:t>
            </w:r>
          </w:p>
        </w:tc>
        <w:tc>
          <w:tcPr>
            <w:tcW w:w="1440" w:type="dxa"/>
            <w:tcMar>
              <w:top w:w="100" w:type="dxa"/>
              <w:left w:w="150" w:type="dxa"/>
              <w:bottom w:w="100" w:type="dxa"/>
              <w:right w:w="150" w:type="dxa"/>
            </w:tcMar>
          </w:tcPr>
          <w:p w14:paraId="28916777">
            <w:pPr>
              <w:spacing w:before="0" w:after="0" w:line="276" w:lineRule="auto"/>
              <w:ind w:firstLine="0"/>
              <w:jc w:val="center"/>
            </w:pPr>
            <w:r>
              <w:rPr>
                <w:rFonts w:ascii="Arial" w:hAnsi="Arial"/>
                <w:sz w:val="20"/>
              </w:rPr>
              <w:t>Human User</w:t>
            </w:r>
          </w:p>
        </w:tc>
        <w:tc>
          <w:tcPr>
            <w:tcW w:w="1872" w:type="dxa"/>
            <w:tcMar>
              <w:top w:w="100" w:type="dxa"/>
              <w:left w:w="150" w:type="dxa"/>
              <w:bottom w:w="100" w:type="dxa"/>
              <w:right w:w="150" w:type="dxa"/>
            </w:tcMar>
          </w:tcPr>
          <w:p w14:paraId="5DF4DCED">
            <w:pPr>
              <w:spacing w:before="0" w:after="0" w:line="276" w:lineRule="auto"/>
              <w:ind w:firstLine="0"/>
              <w:jc w:val="left"/>
            </w:pPr>
            <w:r>
              <w:rPr>
                <w:rFonts w:ascii="Arial" w:hAnsi="Arial"/>
                <w:sz w:val="20"/>
              </w:rPr>
              <w:t>System Infrastructure &amp; Governance</w:t>
            </w:r>
          </w:p>
        </w:tc>
        <w:tc>
          <w:tcPr>
            <w:tcW w:w="2880" w:type="dxa"/>
            <w:tcMar>
              <w:top w:w="100" w:type="dxa"/>
              <w:left w:w="150" w:type="dxa"/>
              <w:bottom w:w="100" w:type="dxa"/>
              <w:right w:w="150" w:type="dxa"/>
            </w:tcMar>
          </w:tcPr>
          <w:p w14:paraId="367295DA">
            <w:pPr>
              <w:spacing w:before="0" w:after="0" w:line="276" w:lineRule="auto"/>
              <w:ind w:firstLine="0"/>
              <w:jc w:val="left"/>
            </w:pPr>
            <w:r>
              <w:rPr>
                <w:rFonts w:ascii="Arial" w:hAnsi="Arial"/>
                <w:sz w:val="20"/>
              </w:rPr>
              <w:t>Provisions and validates teacher accounts; initiates academic year transitions and semester rollovers; monitors system-wide audit logs and service operational health. Admin has zero access to academic records, attendance marks, grading, or lesson plans.</w:t>
            </w:r>
          </w:p>
        </w:tc>
      </w:tr>
      <w:tr w14:paraId="68CD194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DE26A76">
            <w:pPr>
              <w:spacing w:before="0" w:after="0" w:line="276" w:lineRule="auto"/>
              <w:ind w:firstLine="0"/>
              <w:jc w:val="center"/>
            </w:pPr>
            <w:r>
              <w:rPr>
                <w:rFonts w:ascii="Arial" w:hAnsi="Arial"/>
                <w:sz w:val="20"/>
              </w:rPr>
              <w:t>Teacher (Ma'am Karen P. Gonzaga)</w:t>
            </w:r>
          </w:p>
        </w:tc>
        <w:tc>
          <w:tcPr>
            <w:tcW w:w="1440" w:type="dxa"/>
            <w:tcMar>
              <w:top w:w="100" w:type="dxa"/>
              <w:left w:w="150" w:type="dxa"/>
              <w:bottom w:w="100" w:type="dxa"/>
              <w:right w:w="150" w:type="dxa"/>
            </w:tcMar>
          </w:tcPr>
          <w:p w14:paraId="18AA768C">
            <w:pPr>
              <w:spacing w:before="0" w:after="0" w:line="276" w:lineRule="auto"/>
              <w:ind w:firstLine="0"/>
              <w:jc w:val="center"/>
            </w:pPr>
            <w:r>
              <w:rPr>
                <w:rFonts w:ascii="Arial" w:hAnsi="Arial"/>
                <w:sz w:val="20"/>
              </w:rPr>
              <w:t>Human User</w:t>
            </w:r>
          </w:p>
        </w:tc>
        <w:tc>
          <w:tcPr>
            <w:tcW w:w="1872" w:type="dxa"/>
            <w:tcMar>
              <w:top w:w="100" w:type="dxa"/>
              <w:left w:w="150" w:type="dxa"/>
              <w:bottom w:w="100" w:type="dxa"/>
              <w:right w:w="150" w:type="dxa"/>
            </w:tcMar>
          </w:tcPr>
          <w:p w14:paraId="2F59E5C2">
            <w:pPr>
              <w:spacing w:before="0" w:after="0" w:line="276" w:lineRule="auto"/>
              <w:ind w:firstLine="0"/>
              <w:jc w:val="left"/>
            </w:pPr>
            <w:r>
              <w:rPr>
                <w:rFonts w:ascii="Arial" w:hAnsi="Arial"/>
                <w:sz w:val="20"/>
              </w:rPr>
              <w:t>Primary Academic Manager</w:t>
            </w:r>
          </w:p>
        </w:tc>
        <w:tc>
          <w:tcPr>
            <w:tcW w:w="2880" w:type="dxa"/>
            <w:tcMar>
              <w:top w:w="100" w:type="dxa"/>
              <w:left w:w="150" w:type="dxa"/>
              <w:bottom w:w="100" w:type="dxa"/>
              <w:right w:w="150" w:type="dxa"/>
            </w:tcMar>
          </w:tcPr>
          <w:p w14:paraId="6A172253">
            <w:pPr>
              <w:spacing w:before="0" w:after="0" w:line="276" w:lineRule="auto"/>
              <w:ind w:firstLine="0"/>
              <w:jc w:val="left"/>
            </w:pPr>
            <w:r>
              <w:rPr>
                <w:rFonts w:ascii="Arial" w:hAnsi="Arial"/>
                <w:sz w:val="20"/>
              </w:rPr>
              <w:t>Creates and manages sections, subjects, and student rosters; pairs physical RFID cards to students; records attendance via hardware taps or manual roster override; authors classwork and digital assessments; computes quarterly grades via DepEd Order 8 s. 2015 / DO 15 s. 2026; generates lesson plans and organizes instructional materials.</w:t>
            </w:r>
          </w:p>
        </w:tc>
      </w:tr>
      <w:tr w14:paraId="0265CB5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74929CD">
            <w:pPr>
              <w:spacing w:before="0" w:after="0" w:line="276" w:lineRule="auto"/>
              <w:ind w:firstLine="0"/>
              <w:jc w:val="center"/>
            </w:pPr>
            <w:r>
              <w:rPr>
                <w:rFonts w:ascii="Arial" w:hAnsi="Arial"/>
                <w:sz w:val="20"/>
              </w:rPr>
              <w:t>Student (Grade 11 Senior High)</w:t>
            </w:r>
          </w:p>
        </w:tc>
        <w:tc>
          <w:tcPr>
            <w:tcW w:w="1440" w:type="dxa"/>
            <w:tcMar>
              <w:top w:w="100" w:type="dxa"/>
              <w:left w:w="150" w:type="dxa"/>
              <w:bottom w:w="100" w:type="dxa"/>
              <w:right w:w="150" w:type="dxa"/>
            </w:tcMar>
          </w:tcPr>
          <w:p w14:paraId="1CE15013">
            <w:pPr>
              <w:spacing w:before="0" w:after="0" w:line="276" w:lineRule="auto"/>
              <w:ind w:firstLine="0"/>
              <w:jc w:val="center"/>
            </w:pPr>
            <w:r>
              <w:rPr>
                <w:rFonts w:ascii="Arial" w:hAnsi="Arial"/>
                <w:sz w:val="20"/>
              </w:rPr>
              <w:t>Human User</w:t>
            </w:r>
          </w:p>
        </w:tc>
        <w:tc>
          <w:tcPr>
            <w:tcW w:w="1872" w:type="dxa"/>
            <w:tcMar>
              <w:top w:w="100" w:type="dxa"/>
              <w:left w:w="150" w:type="dxa"/>
              <w:bottom w:w="100" w:type="dxa"/>
              <w:right w:w="150" w:type="dxa"/>
            </w:tcMar>
          </w:tcPr>
          <w:p w14:paraId="74989C93">
            <w:pPr>
              <w:spacing w:before="0" w:after="0" w:line="276" w:lineRule="auto"/>
              <w:ind w:firstLine="0"/>
              <w:jc w:val="left"/>
            </w:pPr>
            <w:r>
              <w:rPr>
                <w:rFonts w:ascii="Arial" w:hAnsi="Arial"/>
                <w:sz w:val="20"/>
              </w:rPr>
              <w:t>Primary Academic Consumer</w:t>
            </w:r>
          </w:p>
        </w:tc>
        <w:tc>
          <w:tcPr>
            <w:tcW w:w="2880" w:type="dxa"/>
            <w:tcMar>
              <w:top w:w="100" w:type="dxa"/>
              <w:left w:w="150" w:type="dxa"/>
              <w:bottom w:w="100" w:type="dxa"/>
              <w:right w:w="150" w:type="dxa"/>
            </w:tcMar>
          </w:tcPr>
          <w:p w14:paraId="0D2A465F">
            <w:pPr>
              <w:spacing w:before="0" w:after="0" w:line="276" w:lineRule="auto"/>
              <w:ind w:firstLine="0"/>
              <w:jc w:val="left"/>
            </w:pPr>
            <w:r>
              <w:rPr>
                <w:rFonts w:ascii="Arial" w:hAnsi="Arial"/>
                <w:sz w:val="20"/>
              </w:rPr>
              <w:t>Taps RFID card at ESP32 scanner upon classroom entry; accesses mobile/web portal to view personal attendance history, submitted classwork grades, and quarterly performance; takes digital quizzes with anti-cheating monitoring; downloads learning resources.</w:t>
            </w:r>
          </w:p>
        </w:tc>
      </w:tr>
      <w:tr w14:paraId="6566CE8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E9A3E95">
            <w:pPr>
              <w:spacing w:before="0" w:after="0" w:line="276" w:lineRule="auto"/>
              <w:ind w:firstLine="0"/>
              <w:jc w:val="center"/>
            </w:pPr>
            <w:r>
              <w:rPr>
                <w:rFonts w:ascii="Arial" w:hAnsi="Arial"/>
                <w:sz w:val="20"/>
              </w:rPr>
              <w:t>Parent / Guardian</w:t>
            </w:r>
          </w:p>
        </w:tc>
        <w:tc>
          <w:tcPr>
            <w:tcW w:w="1440" w:type="dxa"/>
            <w:tcMar>
              <w:top w:w="100" w:type="dxa"/>
              <w:left w:w="150" w:type="dxa"/>
              <w:bottom w:w="100" w:type="dxa"/>
              <w:right w:w="150" w:type="dxa"/>
            </w:tcMar>
          </w:tcPr>
          <w:p w14:paraId="046EEEFC">
            <w:pPr>
              <w:spacing w:before="0" w:after="0" w:line="276" w:lineRule="auto"/>
              <w:ind w:firstLine="0"/>
              <w:jc w:val="center"/>
            </w:pPr>
            <w:r>
              <w:rPr>
                <w:rFonts w:ascii="Arial" w:hAnsi="Arial"/>
                <w:sz w:val="20"/>
              </w:rPr>
              <w:t>Human User</w:t>
            </w:r>
          </w:p>
        </w:tc>
        <w:tc>
          <w:tcPr>
            <w:tcW w:w="1872" w:type="dxa"/>
            <w:tcMar>
              <w:top w:w="100" w:type="dxa"/>
              <w:left w:w="150" w:type="dxa"/>
              <w:bottom w:w="100" w:type="dxa"/>
              <w:right w:w="150" w:type="dxa"/>
            </w:tcMar>
          </w:tcPr>
          <w:p w14:paraId="2F727207">
            <w:pPr>
              <w:spacing w:before="0" w:after="0" w:line="276" w:lineRule="auto"/>
              <w:ind w:firstLine="0"/>
              <w:jc w:val="left"/>
            </w:pPr>
            <w:r>
              <w:rPr>
                <w:rFonts w:ascii="Arial" w:hAnsi="Arial"/>
                <w:sz w:val="20"/>
              </w:rPr>
              <w:t>Academic &amp; Attendance Monitor</w:t>
            </w:r>
          </w:p>
        </w:tc>
        <w:tc>
          <w:tcPr>
            <w:tcW w:w="2880" w:type="dxa"/>
            <w:tcMar>
              <w:top w:w="100" w:type="dxa"/>
              <w:left w:w="150" w:type="dxa"/>
              <w:bottom w:w="100" w:type="dxa"/>
              <w:right w:w="150" w:type="dxa"/>
            </w:tcMar>
          </w:tcPr>
          <w:p w14:paraId="158DEC69">
            <w:pPr>
              <w:spacing w:before="0" w:after="0" w:line="276" w:lineRule="auto"/>
              <w:ind w:firstLine="0"/>
              <w:jc w:val="left"/>
            </w:pPr>
            <w:r>
              <w:rPr>
                <w:rFonts w:ascii="Arial" w:hAnsi="Arial"/>
                <w:sz w:val="20"/>
              </w:rPr>
              <w:t>Monitors linked student attendance records via mobile portal; receives automated real-time alerts for absences and attendance warning milestones (e.g., 3 cumulative absences); reviews official quarterly grade summaries.</w:t>
            </w:r>
          </w:p>
        </w:tc>
      </w:tr>
      <w:tr w14:paraId="5A1DF976">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1841D0F">
            <w:pPr>
              <w:spacing w:before="0" w:after="0" w:line="276" w:lineRule="auto"/>
              <w:ind w:firstLine="0"/>
              <w:jc w:val="center"/>
            </w:pPr>
            <w:r>
              <w:rPr>
                <w:rFonts w:ascii="Arial" w:hAnsi="Arial"/>
                <w:sz w:val="20"/>
              </w:rPr>
              <w:t>ESP32 RC522 RFID Scanner</w:t>
            </w:r>
          </w:p>
        </w:tc>
        <w:tc>
          <w:tcPr>
            <w:tcW w:w="1440" w:type="dxa"/>
            <w:tcMar>
              <w:top w:w="100" w:type="dxa"/>
              <w:left w:w="150" w:type="dxa"/>
              <w:bottom w:w="100" w:type="dxa"/>
              <w:right w:w="150" w:type="dxa"/>
            </w:tcMar>
          </w:tcPr>
          <w:p w14:paraId="0770DB3F">
            <w:pPr>
              <w:spacing w:before="0" w:after="0" w:line="276" w:lineRule="auto"/>
              <w:ind w:firstLine="0"/>
              <w:jc w:val="center"/>
            </w:pPr>
            <w:r>
              <w:rPr>
                <w:rFonts w:ascii="Arial" w:hAnsi="Arial"/>
                <w:sz w:val="20"/>
              </w:rPr>
              <w:t>Edge Hardware Entity</w:t>
            </w:r>
          </w:p>
        </w:tc>
        <w:tc>
          <w:tcPr>
            <w:tcW w:w="1872" w:type="dxa"/>
            <w:tcMar>
              <w:top w:w="100" w:type="dxa"/>
              <w:left w:w="150" w:type="dxa"/>
              <w:bottom w:w="100" w:type="dxa"/>
              <w:right w:w="150" w:type="dxa"/>
            </w:tcMar>
          </w:tcPr>
          <w:p w14:paraId="3D76E567">
            <w:pPr>
              <w:spacing w:before="0" w:after="0" w:line="276" w:lineRule="auto"/>
              <w:ind w:firstLine="0"/>
              <w:jc w:val="left"/>
            </w:pPr>
            <w:r>
              <w:rPr>
                <w:rFonts w:ascii="Arial" w:hAnsi="Arial"/>
                <w:sz w:val="20"/>
              </w:rPr>
              <w:t>Autonomous Edge Capture Device</w:t>
            </w:r>
          </w:p>
        </w:tc>
        <w:tc>
          <w:tcPr>
            <w:tcW w:w="2880" w:type="dxa"/>
            <w:tcMar>
              <w:top w:w="100" w:type="dxa"/>
              <w:left w:w="150" w:type="dxa"/>
              <w:bottom w:w="100" w:type="dxa"/>
              <w:right w:w="150" w:type="dxa"/>
            </w:tcMar>
          </w:tcPr>
          <w:p w14:paraId="41D3EFB1">
            <w:pPr>
              <w:spacing w:before="0" w:after="0" w:line="276" w:lineRule="auto"/>
              <w:ind w:firstLine="0"/>
              <w:jc w:val="left"/>
            </w:pPr>
            <w:r>
              <w:rPr>
                <w:rFonts w:ascii="Arial" w:hAnsi="Arial"/>
                <w:sz w:val="20"/>
              </w:rPr>
              <w:t>Scans 13.56 MHz RFID cards via MFRC522 SPI module; validates against local offline flash buffer (/spool/attendance_queue.jsonl); provides instantaneous audio/visual feedback cues (buzzer/LED); transmits batched scan events over HTTPS POST to Supabase RPC when Wi-Fi is active.</w:t>
            </w:r>
          </w:p>
        </w:tc>
      </w:tr>
      <w:tr w14:paraId="279DD39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C7A1D6D">
            <w:pPr>
              <w:spacing w:before="0" w:after="0" w:line="276" w:lineRule="auto"/>
              <w:ind w:firstLine="0"/>
              <w:jc w:val="center"/>
            </w:pPr>
            <w:r>
              <w:rPr>
                <w:rFonts w:ascii="Arial" w:hAnsi="Arial"/>
                <w:sz w:val="20"/>
              </w:rPr>
              <w:t>Firebase Authentication</w:t>
            </w:r>
          </w:p>
        </w:tc>
        <w:tc>
          <w:tcPr>
            <w:tcW w:w="1440" w:type="dxa"/>
            <w:tcMar>
              <w:top w:w="100" w:type="dxa"/>
              <w:left w:w="150" w:type="dxa"/>
              <w:bottom w:w="100" w:type="dxa"/>
              <w:right w:w="150" w:type="dxa"/>
            </w:tcMar>
          </w:tcPr>
          <w:p w14:paraId="748B746A">
            <w:pPr>
              <w:spacing w:before="0" w:after="0" w:line="276" w:lineRule="auto"/>
              <w:ind w:firstLine="0"/>
              <w:jc w:val="center"/>
            </w:pPr>
            <w:r>
              <w:rPr>
                <w:rFonts w:ascii="Arial" w:hAnsi="Arial"/>
                <w:sz w:val="20"/>
              </w:rPr>
              <w:t>External Cloud Service</w:t>
            </w:r>
          </w:p>
        </w:tc>
        <w:tc>
          <w:tcPr>
            <w:tcW w:w="1872" w:type="dxa"/>
            <w:tcMar>
              <w:top w:w="100" w:type="dxa"/>
              <w:left w:w="150" w:type="dxa"/>
              <w:bottom w:w="100" w:type="dxa"/>
              <w:right w:w="150" w:type="dxa"/>
            </w:tcMar>
          </w:tcPr>
          <w:p w14:paraId="15326EF5">
            <w:pPr>
              <w:spacing w:before="0" w:after="0" w:line="276" w:lineRule="auto"/>
              <w:ind w:firstLine="0"/>
              <w:jc w:val="left"/>
            </w:pPr>
            <w:r>
              <w:rPr>
                <w:rFonts w:ascii="Arial" w:hAnsi="Arial"/>
                <w:sz w:val="20"/>
              </w:rPr>
              <w:t>Identity Provider &amp; Auth Gateway</w:t>
            </w:r>
          </w:p>
        </w:tc>
        <w:tc>
          <w:tcPr>
            <w:tcW w:w="2880" w:type="dxa"/>
            <w:tcMar>
              <w:top w:w="100" w:type="dxa"/>
              <w:left w:w="150" w:type="dxa"/>
              <w:bottom w:w="100" w:type="dxa"/>
              <w:right w:w="150" w:type="dxa"/>
            </w:tcMar>
          </w:tcPr>
          <w:p w14:paraId="03E01C7A">
            <w:pPr>
              <w:spacing w:before="0" w:after="0" w:line="276" w:lineRule="auto"/>
              <w:ind w:firstLine="0"/>
              <w:jc w:val="left"/>
            </w:pPr>
            <w:r>
              <w:rPr>
                <w:rFonts w:ascii="Arial" w:hAnsi="Arial"/>
                <w:sz w:val="20"/>
              </w:rPr>
              <w:t>Manages user credential verification (email/password); issues secure JSON Web Tokens (JWT) containing user claims and Firebase UID; enforces multi-tier progressive brute-force rate limiting; handles password reset challenges.</w:t>
            </w:r>
          </w:p>
        </w:tc>
      </w:tr>
      <w:tr w14:paraId="41B0193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B8749AD">
            <w:pPr>
              <w:spacing w:before="0" w:after="0" w:line="276" w:lineRule="auto"/>
              <w:ind w:firstLine="0"/>
              <w:jc w:val="center"/>
            </w:pPr>
            <w:r>
              <w:rPr>
                <w:rFonts w:ascii="Arial" w:hAnsi="Arial"/>
                <w:sz w:val="20"/>
              </w:rPr>
              <w:t>Supabase Cloud Backend</w:t>
            </w:r>
          </w:p>
        </w:tc>
        <w:tc>
          <w:tcPr>
            <w:tcW w:w="1440" w:type="dxa"/>
            <w:tcMar>
              <w:top w:w="100" w:type="dxa"/>
              <w:left w:w="150" w:type="dxa"/>
              <w:bottom w:w="100" w:type="dxa"/>
              <w:right w:w="150" w:type="dxa"/>
            </w:tcMar>
          </w:tcPr>
          <w:p w14:paraId="5B226A3E">
            <w:pPr>
              <w:spacing w:before="0" w:after="0" w:line="276" w:lineRule="auto"/>
              <w:ind w:firstLine="0"/>
              <w:jc w:val="center"/>
            </w:pPr>
            <w:r>
              <w:rPr>
                <w:rFonts w:ascii="Arial" w:hAnsi="Arial"/>
                <w:sz w:val="20"/>
              </w:rPr>
              <w:t>External Cloud Service</w:t>
            </w:r>
          </w:p>
        </w:tc>
        <w:tc>
          <w:tcPr>
            <w:tcW w:w="1872" w:type="dxa"/>
            <w:tcMar>
              <w:top w:w="100" w:type="dxa"/>
              <w:left w:w="150" w:type="dxa"/>
              <w:bottom w:w="100" w:type="dxa"/>
              <w:right w:w="150" w:type="dxa"/>
            </w:tcMar>
          </w:tcPr>
          <w:p w14:paraId="2AC9DA74">
            <w:pPr>
              <w:spacing w:before="0" w:after="0" w:line="276" w:lineRule="auto"/>
              <w:ind w:firstLine="0"/>
              <w:jc w:val="left"/>
            </w:pPr>
            <w:r>
              <w:rPr>
                <w:rFonts w:ascii="Arial" w:hAnsi="Arial"/>
                <w:sz w:val="20"/>
              </w:rPr>
              <w:t>Relational Storage &amp; Processing Engine</w:t>
            </w:r>
          </w:p>
        </w:tc>
        <w:tc>
          <w:tcPr>
            <w:tcW w:w="2880" w:type="dxa"/>
            <w:tcMar>
              <w:top w:w="100" w:type="dxa"/>
              <w:left w:w="150" w:type="dxa"/>
              <w:bottom w:w="100" w:type="dxa"/>
              <w:right w:w="150" w:type="dxa"/>
            </w:tcMar>
          </w:tcPr>
          <w:p w14:paraId="4594275A">
            <w:pPr>
              <w:spacing w:before="0" w:after="0" w:line="276" w:lineRule="auto"/>
              <w:ind w:firstLine="0"/>
              <w:jc w:val="left"/>
            </w:pPr>
            <w:r>
              <w:rPr>
                <w:rFonts w:ascii="Arial" w:hAnsi="Arial"/>
                <w:sz w:val="20"/>
              </w:rPr>
              <w:t>Executes PostgreSQL database transactions protected by Row-Level Security (RLS); hosts attendance RPC functions; runs automated 23:59 daily cron jobs for automated absence generation; provides real-time WebSocket state distribution to connected teacher dashboards.</w:t>
            </w:r>
          </w:p>
        </w:tc>
      </w:tr>
    </w:tbl>
    <w:p w14:paraId="7A9FFC2F">
      <w:pPr>
        <w:spacing w:before="0" w:after="160"/>
        <w:ind w:firstLine="0"/>
      </w:pPr>
    </w:p>
    <w:p w14:paraId="5814F66D">
      <w:pPr>
        <w:spacing w:before="0" w:after="0" w:line="360" w:lineRule="auto"/>
        <w:ind w:firstLine="720"/>
        <w:jc w:val="both"/>
      </w:pPr>
      <w:r>
        <w:rPr>
          <w:rFonts w:ascii="Arial" w:hAnsi="Arial"/>
          <w:sz w:val="24"/>
        </w:rPr>
        <w:t>Table 1 describes the operational roles and system boundaries of the seven stakeholders and external entities comprising CLASSREALM. The table highlights the role segregation between administrative infrastructure governance and teacher academic self-management, confirming that the client teacher retains complete autonomy over sections, subjects, rosters, and grade computation.</w:t>
      </w:r>
    </w:p>
    <w:p w14:paraId="2390A07F">
      <w:pPr>
        <w:keepNext/>
        <w:spacing w:before="280" w:after="80" w:line="276" w:lineRule="auto"/>
        <w:ind w:firstLine="0"/>
        <w:jc w:val="left"/>
      </w:pPr>
      <w:r>
        <w:rPr>
          <w:rFonts w:ascii="Arial" w:hAnsi="Arial"/>
          <w:b/>
          <w:sz w:val="24"/>
        </w:rPr>
        <w:t>2. Functional Requirements</w:t>
      </w:r>
    </w:p>
    <w:p w14:paraId="58DAFD89">
      <w:pPr>
        <w:spacing w:before="0" w:after="0" w:line="360" w:lineRule="auto"/>
        <w:ind w:firstLine="720"/>
        <w:jc w:val="both"/>
      </w:pPr>
      <w:r>
        <w:rPr>
          <w:rFonts w:ascii="Arial" w:hAnsi="Arial"/>
          <w:sz w:val="24"/>
        </w:rPr>
        <w:t>The functional requirements of CLASSREALM were systematically formulated through iterative stakeholder consultation sessions with Ma'am Karen P. Gonzaga, combined with empirical analysis of Senior High School grading mandates under DepEd Order No. 8, s. 2015 and DepEd Order No. 15, s. 2026. Each requirement encapsulates a distinct functional capability, specifying its input trigger, processing transformation, output payload, and persistent data store destination.</w:t>
      </w:r>
    </w:p>
    <w:p w14:paraId="38BE2A4F">
      <w:pPr>
        <w:keepNext/>
        <w:spacing w:before="280" w:after="20" w:line="276" w:lineRule="auto"/>
        <w:ind w:firstLine="0"/>
        <w:jc w:val="center"/>
      </w:pPr>
      <w:r>
        <w:rPr>
          <w:rFonts w:ascii="Arial" w:hAnsi="Arial"/>
          <w:b/>
          <w:sz w:val="24"/>
        </w:rPr>
        <w:t>Table 2</w:t>
      </w:r>
    </w:p>
    <w:p w14:paraId="764A0DB3">
      <w:pPr>
        <w:keepNext/>
        <w:spacing w:before="0" w:after="120" w:line="276" w:lineRule="auto"/>
        <w:ind w:firstLine="0"/>
        <w:jc w:val="center"/>
      </w:pPr>
      <w:r>
        <w:rPr>
          <w:rFonts w:ascii="Arial" w:hAnsi="Arial"/>
          <w:i/>
          <w:sz w:val="24"/>
        </w:rPr>
        <w:t>Functional Requirements of CLASSREALM</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807"/>
        <w:gridCol w:w="1505"/>
        <w:gridCol w:w="2063"/>
        <w:gridCol w:w="1496"/>
        <w:gridCol w:w="2349"/>
      </w:tblGrid>
      <w:tr w14:paraId="292CB21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864" w:type="dxa"/>
            <w:shd w:val="clear" w:color="auto" w:fill="F2F4F8"/>
            <w:tcMar>
              <w:top w:w="120" w:type="dxa"/>
              <w:left w:w="150" w:type="dxa"/>
              <w:bottom w:w="120" w:type="dxa"/>
              <w:right w:w="150" w:type="dxa"/>
            </w:tcMar>
          </w:tcPr>
          <w:p w14:paraId="5B25AB31">
            <w:pPr>
              <w:spacing w:before="0" w:after="0" w:line="276" w:lineRule="auto"/>
              <w:ind w:firstLine="0"/>
              <w:jc w:val="center"/>
            </w:pPr>
            <w:r>
              <w:rPr>
                <w:rFonts w:ascii="Arial" w:hAnsi="Arial"/>
                <w:b/>
                <w:sz w:val="20"/>
              </w:rPr>
              <w:t>REQ ID</w:t>
            </w:r>
          </w:p>
        </w:tc>
        <w:tc>
          <w:tcPr>
            <w:tcW w:w="1440" w:type="dxa"/>
            <w:shd w:val="clear" w:color="auto" w:fill="F2F4F8"/>
            <w:tcMar>
              <w:top w:w="120" w:type="dxa"/>
              <w:left w:w="150" w:type="dxa"/>
              <w:bottom w:w="120" w:type="dxa"/>
              <w:right w:w="150" w:type="dxa"/>
            </w:tcMar>
          </w:tcPr>
          <w:p w14:paraId="091801EB">
            <w:pPr>
              <w:spacing w:before="0" w:after="0" w:line="276" w:lineRule="auto"/>
              <w:ind w:firstLine="0"/>
              <w:jc w:val="center"/>
            </w:pPr>
            <w:r>
              <w:rPr>
                <w:rFonts w:ascii="Arial" w:hAnsi="Arial"/>
                <w:b/>
                <w:sz w:val="20"/>
              </w:rPr>
              <w:t>MODULE</w:t>
            </w:r>
          </w:p>
        </w:tc>
        <w:tc>
          <w:tcPr>
            <w:tcW w:w="2448" w:type="dxa"/>
            <w:shd w:val="clear" w:color="auto" w:fill="F2F4F8"/>
            <w:tcMar>
              <w:top w:w="120" w:type="dxa"/>
              <w:left w:w="150" w:type="dxa"/>
              <w:bottom w:w="120" w:type="dxa"/>
              <w:right w:w="150" w:type="dxa"/>
            </w:tcMar>
          </w:tcPr>
          <w:p w14:paraId="02AFA6C2">
            <w:pPr>
              <w:spacing w:before="0" w:after="0" w:line="276" w:lineRule="auto"/>
              <w:ind w:firstLine="0"/>
              <w:jc w:val="center"/>
            </w:pPr>
            <w:r>
              <w:rPr>
                <w:rFonts w:ascii="Arial" w:hAnsi="Arial"/>
                <w:b/>
                <w:sz w:val="20"/>
              </w:rPr>
              <w:t>FUNCTIONAL REQUIREMENT STATEMENT</w:t>
            </w:r>
          </w:p>
        </w:tc>
        <w:tc>
          <w:tcPr>
            <w:tcW w:w="1584" w:type="dxa"/>
            <w:shd w:val="clear" w:color="auto" w:fill="F2F4F8"/>
            <w:tcMar>
              <w:top w:w="120" w:type="dxa"/>
              <w:left w:w="150" w:type="dxa"/>
              <w:bottom w:w="120" w:type="dxa"/>
              <w:right w:w="150" w:type="dxa"/>
            </w:tcMar>
          </w:tcPr>
          <w:p w14:paraId="62C4BE24">
            <w:pPr>
              <w:spacing w:before="0" w:after="0" w:line="276" w:lineRule="auto"/>
              <w:ind w:firstLine="0"/>
              <w:jc w:val="center"/>
            </w:pPr>
            <w:r>
              <w:rPr>
                <w:rFonts w:ascii="Arial" w:hAnsi="Arial"/>
                <w:b/>
                <w:sz w:val="20"/>
              </w:rPr>
              <w:t>INPUT TRIGGER / DATA</w:t>
            </w:r>
          </w:p>
        </w:tc>
        <w:tc>
          <w:tcPr>
            <w:tcW w:w="1584" w:type="dxa"/>
            <w:shd w:val="clear" w:color="auto" w:fill="F2F4F8"/>
            <w:tcMar>
              <w:top w:w="120" w:type="dxa"/>
              <w:left w:w="150" w:type="dxa"/>
              <w:bottom w:w="120" w:type="dxa"/>
              <w:right w:w="150" w:type="dxa"/>
            </w:tcMar>
          </w:tcPr>
          <w:p w14:paraId="334B41E9">
            <w:pPr>
              <w:spacing w:before="0" w:after="0" w:line="276" w:lineRule="auto"/>
              <w:ind w:firstLine="0"/>
              <w:jc w:val="center"/>
            </w:pPr>
            <w:r>
              <w:rPr>
                <w:rFonts w:ascii="Arial" w:hAnsi="Arial"/>
                <w:b/>
                <w:sz w:val="20"/>
              </w:rPr>
              <w:t>OUTPUT / STORED ENTITY</w:t>
            </w:r>
          </w:p>
        </w:tc>
      </w:tr>
      <w:tr w14:paraId="1EF3E28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5A93EC5A">
            <w:pPr>
              <w:spacing w:before="0" w:after="0" w:line="276" w:lineRule="auto"/>
              <w:ind w:firstLine="0"/>
              <w:jc w:val="center"/>
            </w:pPr>
            <w:r>
              <w:rPr>
                <w:rFonts w:ascii="Arial" w:hAnsi="Arial"/>
                <w:sz w:val="19"/>
              </w:rPr>
              <w:t>FR1</w:t>
            </w:r>
          </w:p>
        </w:tc>
        <w:tc>
          <w:tcPr>
            <w:tcW w:w="1440" w:type="dxa"/>
            <w:tcMar>
              <w:top w:w="100" w:type="dxa"/>
              <w:left w:w="150" w:type="dxa"/>
              <w:bottom w:w="100" w:type="dxa"/>
              <w:right w:w="150" w:type="dxa"/>
            </w:tcMar>
          </w:tcPr>
          <w:p w14:paraId="703763A9">
            <w:pPr>
              <w:spacing w:before="0" w:after="0" w:line="276" w:lineRule="auto"/>
              <w:ind w:firstLine="0"/>
              <w:jc w:val="center"/>
            </w:pPr>
            <w:r>
              <w:rPr>
                <w:rFonts w:ascii="Arial" w:hAnsi="Arial"/>
                <w:sz w:val="19"/>
              </w:rPr>
              <w:t>Authentication</w:t>
            </w:r>
          </w:p>
        </w:tc>
        <w:tc>
          <w:tcPr>
            <w:tcW w:w="2448" w:type="dxa"/>
            <w:tcMar>
              <w:top w:w="100" w:type="dxa"/>
              <w:left w:w="150" w:type="dxa"/>
              <w:bottom w:w="100" w:type="dxa"/>
              <w:right w:w="150" w:type="dxa"/>
            </w:tcMar>
          </w:tcPr>
          <w:p w14:paraId="53CF7708">
            <w:pPr>
              <w:spacing w:before="0" w:after="0" w:line="276" w:lineRule="auto"/>
              <w:ind w:firstLine="0"/>
              <w:jc w:val="left"/>
            </w:pPr>
            <w:r>
              <w:rPr>
                <w:rFonts w:ascii="Arial" w:hAnsi="Arial"/>
                <w:sz w:val="19"/>
              </w:rPr>
              <w:t>The system shall authenticate Admin, Teacher, Student, and Parent users using Firebase Authentication and authorize operations via Supabase Row-Level Security (RLS) based on verified system roles.</w:t>
            </w:r>
          </w:p>
        </w:tc>
        <w:tc>
          <w:tcPr>
            <w:tcW w:w="1584" w:type="dxa"/>
            <w:tcMar>
              <w:top w:w="100" w:type="dxa"/>
              <w:left w:w="150" w:type="dxa"/>
              <w:bottom w:w="100" w:type="dxa"/>
              <w:right w:w="150" w:type="dxa"/>
            </w:tcMar>
          </w:tcPr>
          <w:p w14:paraId="60D14444">
            <w:pPr>
              <w:spacing w:before="0" w:after="0" w:line="276" w:lineRule="auto"/>
              <w:ind w:firstLine="0"/>
              <w:jc w:val="left"/>
            </w:pPr>
            <w:r>
              <w:rPr>
                <w:rFonts w:ascii="Arial" w:hAnsi="Arial"/>
                <w:sz w:val="19"/>
              </w:rPr>
              <w:t>Email credentials, password string, role token claim</w:t>
            </w:r>
          </w:p>
        </w:tc>
        <w:tc>
          <w:tcPr>
            <w:tcW w:w="1584" w:type="dxa"/>
            <w:tcMar>
              <w:top w:w="100" w:type="dxa"/>
              <w:left w:w="150" w:type="dxa"/>
              <w:bottom w:w="100" w:type="dxa"/>
              <w:right w:w="150" w:type="dxa"/>
            </w:tcMar>
          </w:tcPr>
          <w:p w14:paraId="545675B5">
            <w:pPr>
              <w:spacing w:before="0" w:after="0" w:line="276" w:lineRule="auto"/>
              <w:ind w:firstLine="0"/>
              <w:jc w:val="left"/>
            </w:pPr>
            <w:r>
              <w:rPr>
                <w:rFonts w:ascii="Arial" w:hAnsi="Arial"/>
                <w:sz w:val="19"/>
              </w:rPr>
              <w:t>Authenticated user session, role-scoped JWT, access token, audit log entry</w:t>
            </w:r>
          </w:p>
        </w:tc>
      </w:tr>
      <w:tr w14:paraId="27FA701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260218F9">
            <w:pPr>
              <w:spacing w:before="0" w:after="0" w:line="276" w:lineRule="auto"/>
              <w:ind w:firstLine="0"/>
              <w:jc w:val="center"/>
            </w:pPr>
            <w:r>
              <w:rPr>
                <w:rFonts w:ascii="Arial" w:hAnsi="Arial"/>
                <w:sz w:val="19"/>
              </w:rPr>
              <w:t>FR2</w:t>
            </w:r>
          </w:p>
        </w:tc>
        <w:tc>
          <w:tcPr>
            <w:tcW w:w="1440" w:type="dxa"/>
            <w:tcMar>
              <w:top w:w="100" w:type="dxa"/>
              <w:left w:w="150" w:type="dxa"/>
              <w:bottom w:w="100" w:type="dxa"/>
              <w:right w:w="150" w:type="dxa"/>
            </w:tcMar>
          </w:tcPr>
          <w:p w14:paraId="6EAEC7F2">
            <w:pPr>
              <w:spacing w:before="0" w:after="0" w:line="276" w:lineRule="auto"/>
              <w:ind w:firstLine="0"/>
              <w:jc w:val="center"/>
            </w:pPr>
            <w:r>
              <w:rPr>
                <w:rFonts w:ascii="Arial" w:hAnsi="Arial"/>
                <w:sz w:val="19"/>
              </w:rPr>
              <w:t>Classroom Mgmt</w:t>
            </w:r>
          </w:p>
        </w:tc>
        <w:tc>
          <w:tcPr>
            <w:tcW w:w="2448" w:type="dxa"/>
            <w:tcMar>
              <w:top w:w="100" w:type="dxa"/>
              <w:left w:w="150" w:type="dxa"/>
              <w:bottom w:w="100" w:type="dxa"/>
              <w:right w:w="150" w:type="dxa"/>
            </w:tcMar>
          </w:tcPr>
          <w:p w14:paraId="5700857F">
            <w:pPr>
              <w:spacing w:before="0" w:after="0" w:line="276" w:lineRule="auto"/>
              <w:ind w:firstLine="0"/>
              <w:jc w:val="left"/>
            </w:pPr>
            <w:r>
              <w:rPr>
                <w:rFonts w:ascii="Arial" w:hAnsi="Arial"/>
                <w:sz w:val="19"/>
              </w:rPr>
              <w:t>The system shall enable teachers to independently configure sections, subjects, plotted class schedules, and enroll student rosters received from the school registrar.</w:t>
            </w:r>
          </w:p>
        </w:tc>
        <w:tc>
          <w:tcPr>
            <w:tcW w:w="1584" w:type="dxa"/>
            <w:tcMar>
              <w:top w:w="100" w:type="dxa"/>
              <w:left w:w="150" w:type="dxa"/>
              <w:bottom w:w="100" w:type="dxa"/>
              <w:right w:w="150" w:type="dxa"/>
            </w:tcMar>
          </w:tcPr>
          <w:p w14:paraId="400C2779">
            <w:pPr>
              <w:spacing w:before="0" w:after="0" w:line="276" w:lineRule="auto"/>
              <w:ind w:firstLine="0"/>
              <w:jc w:val="left"/>
            </w:pPr>
            <w:r>
              <w:rPr>
                <w:rFonts w:ascii="Arial" w:hAnsi="Arial"/>
                <w:sz w:val="19"/>
              </w:rPr>
              <w:t>Section name, grade level, subject code, schedule days/times, student names, LRNs</w:t>
            </w:r>
          </w:p>
        </w:tc>
        <w:tc>
          <w:tcPr>
            <w:tcW w:w="1584" w:type="dxa"/>
            <w:tcMar>
              <w:top w:w="100" w:type="dxa"/>
              <w:left w:w="150" w:type="dxa"/>
              <w:bottom w:w="100" w:type="dxa"/>
              <w:right w:w="150" w:type="dxa"/>
            </w:tcMar>
          </w:tcPr>
          <w:p w14:paraId="7428FF75">
            <w:pPr>
              <w:spacing w:before="0" w:after="0" w:line="276" w:lineRule="auto"/>
              <w:ind w:firstLine="0"/>
              <w:jc w:val="left"/>
            </w:pPr>
            <w:r>
              <w:rPr>
                <w:rFonts w:ascii="Arial" w:hAnsi="Arial"/>
                <w:sz w:val="19"/>
              </w:rPr>
              <w:t>D2: sections, subjects, class_schedules, class_rosters</w:t>
            </w:r>
          </w:p>
        </w:tc>
      </w:tr>
      <w:tr w14:paraId="06A3A38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5FBFCF7F">
            <w:pPr>
              <w:spacing w:before="0" w:after="0" w:line="276" w:lineRule="auto"/>
              <w:ind w:firstLine="0"/>
              <w:jc w:val="center"/>
            </w:pPr>
            <w:r>
              <w:rPr>
                <w:rFonts w:ascii="Arial" w:hAnsi="Arial"/>
                <w:sz w:val="19"/>
              </w:rPr>
              <w:t>FR3</w:t>
            </w:r>
          </w:p>
        </w:tc>
        <w:tc>
          <w:tcPr>
            <w:tcW w:w="1440" w:type="dxa"/>
            <w:tcMar>
              <w:top w:w="100" w:type="dxa"/>
              <w:left w:w="150" w:type="dxa"/>
              <w:bottom w:w="100" w:type="dxa"/>
              <w:right w:w="150" w:type="dxa"/>
            </w:tcMar>
          </w:tcPr>
          <w:p w14:paraId="598E1804">
            <w:pPr>
              <w:spacing w:before="0" w:after="0" w:line="276" w:lineRule="auto"/>
              <w:ind w:firstLine="0"/>
              <w:jc w:val="center"/>
            </w:pPr>
            <w:r>
              <w:rPr>
                <w:rFonts w:ascii="Arial" w:hAnsi="Arial"/>
                <w:sz w:val="19"/>
              </w:rPr>
              <w:t>RFID Setup</w:t>
            </w:r>
          </w:p>
        </w:tc>
        <w:tc>
          <w:tcPr>
            <w:tcW w:w="2448" w:type="dxa"/>
            <w:tcMar>
              <w:top w:w="100" w:type="dxa"/>
              <w:left w:w="150" w:type="dxa"/>
              <w:bottom w:w="100" w:type="dxa"/>
              <w:right w:w="150" w:type="dxa"/>
            </w:tcMar>
          </w:tcPr>
          <w:p w14:paraId="6C7D446D">
            <w:pPr>
              <w:spacing w:before="0" w:after="0" w:line="276" w:lineRule="auto"/>
              <w:ind w:firstLine="0"/>
              <w:jc w:val="left"/>
            </w:pPr>
            <w:r>
              <w:rPr>
                <w:rFonts w:ascii="Arial" w:hAnsi="Arial"/>
                <w:sz w:val="19"/>
              </w:rPr>
              <w:t>The system shall enable teachers to assign physical 13.56 MHz RFID card UIDs to students using either a USB desktop scanner or mobile NFC tap, preventing duplicate card assignments across the school.</w:t>
            </w:r>
          </w:p>
        </w:tc>
        <w:tc>
          <w:tcPr>
            <w:tcW w:w="1584" w:type="dxa"/>
            <w:tcMar>
              <w:top w:w="100" w:type="dxa"/>
              <w:left w:w="150" w:type="dxa"/>
              <w:bottom w:w="100" w:type="dxa"/>
              <w:right w:w="150" w:type="dxa"/>
            </w:tcMar>
          </w:tcPr>
          <w:p w14:paraId="42DD23F6">
            <w:pPr>
              <w:spacing w:before="0" w:after="0" w:line="276" w:lineRule="auto"/>
              <w:ind w:firstLine="0"/>
              <w:jc w:val="left"/>
            </w:pPr>
            <w:r>
              <w:rPr>
                <w:rFonts w:ascii="Arial" w:hAnsi="Arial"/>
                <w:sz w:val="19"/>
              </w:rPr>
              <w:t>Student ID, physical card UID (hexadecimal format), scanner device tag</w:t>
            </w:r>
          </w:p>
        </w:tc>
        <w:tc>
          <w:tcPr>
            <w:tcW w:w="1584" w:type="dxa"/>
            <w:tcMar>
              <w:top w:w="100" w:type="dxa"/>
              <w:left w:w="150" w:type="dxa"/>
              <w:bottom w:w="100" w:type="dxa"/>
              <w:right w:w="150" w:type="dxa"/>
            </w:tcMar>
          </w:tcPr>
          <w:p w14:paraId="023C422E">
            <w:pPr>
              <w:spacing w:before="0" w:after="0" w:line="276" w:lineRule="auto"/>
              <w:ind w:firstLine="0"/>
              <w:jc w:val="left"/>
            </w:pPr>
            <w:r>
              <w:rPr>
                <w:rFonts w:ascii="Arial" w:hAnsi="Arial"/>
                <w:sz w:val="19"/>
              </w:rPr>
              <w:t>D2: rfid_cards, student_profiles (rfid_uid), audit_logs</w:t>
            </w:r>
          </w:p>
        </w:tc>
      </w:tr>
      <w:tr w14:paraId="39C79AA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5326F831">
            <w:pPr>
              <w:spacing w:before="0" w:after="0" w:line="276" w:lineRule="auto"/>
              <w:ind w:firstLine="0"/>
              <w:jc w:val="center"/>
            </w:pPr>
            <w:r>
              <w:rPr>
                <w:rFonts w:ascii="Arial" w:hAnsi="Arial"/>
                <w:sz w:val="19"/>
              </w:rPr>
              <w:t>FR4</w:t>
            </w:r>
          </w:p>
        </w:tc>
        <w:tc>
          <w:tcPr>
            <w:tcW w:w="1440" w:type="dxa"/>
            <w:tcMar>
              <w:top w:w="100" w:type="dxa"/>
              <w:left w:w="150" w:type="dxa"/>
              <w:bottom w:w="100" w:type="dxa"/>
              <w:right w:w="150" w:type="dxa"/>
            </w:tcMar>
          </w:tcPr>
          <w:p w14:paraId="7E08B4F8">
            <w:pPr>
              <w:spacing w:before="0" w:after="0" w:line="276" w:lineRule="auto"/>
              <w:ind w:firstLine="0"/>
              <w:jc w:val="center"/>
            </w:pPr>
            <w:r>
              <w:rPr>
                <w:rFonts w:ascii="Arial" w:hAnsi="Arial"/>
                <w:sz w:val="19"/>
              </w:rPr>
              <w:t>Dual-Path Attendance</w:t>
            </w:r>
          </w:p>
        </w:tc>
        <w:tc>
          <w:tcPr>
            <w:tcW w:w="2448" w:type="dxa"/>
            <w:tcMar>
              <w:top w:w="100" w:type="dxa"/>
              <w:left w:w="150" w:type="dxa"/>
              <w:bottom w:w="100" w:type="dxa"/>
              <w:right w:w="150" w:type="dxa"/>
            </w:tcMar>
          </w:tcPr>
          <w:p w14:paraId="482C1E46">
            <w:pPr>
              <w:spacing w:before="0" w:after="0" w:line="276" w:lineRule="auto"/>
              <w:ind w:firstLine="0"/>
              <w:jc w:val="left"/>
            </w:pPr>
            <w:r>
              <w:rPr>
                <w:rFonts w:ascii="Arial" w:hAnsi="Arial"/>
                <w:sz w:val="19"/>
              </w:rPr>
              <w:t>The system shall record attendance through autonomous ESP32 RFID hardware taps, mobile NFC taps, and permanent teacher manual overrides, validating scans strictly against plotted class schedule windows.</w:t>
            </w:r>
          </w:p>
        </w:tc>
        <w:tc>
          <w:tcPr>
            <w:tcW w:w="1584" w:type="dxa"/>
            <w:tcMar>
              <w:top w:w="100" w:type="dxa"/>
              <w:left w:w="150" w:type="dxa"/>
              <w:bottom w:w="100" w:type="dxa"/>
              <w:right w:w="150" w:type="dxa"/>
            </w:tcMar>
          </w:tcPr>
          <w:p w14:paraId="7F8A02E9">
            <w:pPr>
              <w:spacing w:before="0" w:after="0" w:line="276" w:lineRule="auto"/>
              <w:ind w:firstLine="0"/>
              <w:jc w:val="left"/>
            </w:pPr>
            <w:r>
              <w:rPr>
                <w:rFonts w:ascii="Arial" w:hAnsi="Arial"/>
                <w:sz w:val="19"/>
              </w:rPr>
              <w:t>Card UID, tap timestamp [ISO 8601], device ID, schedule ID, manual status override</w:t>
            </w:r>
          </w:p>
        </w:tc>
        <w:tc>
          <w:tcPr>
            <w:tcW w:w="1584" w:type="dxa"/>
            <w:tcMar>
              <w:top w:w="100" w:type="dxa"/>
              <w:left w:w="150" w:type="dxa"/>
              <w:bottom w:w="100" w:type="dxa"/>
              <w:right w:w="150" w:type="dxa"/>
            </w:tcMar>
          </w:tcPr>
          <w:p w14:paraId="12D510A0">
            <w:pPr>
              <w:spacing w:before="0" w:after="0" w:line="276" w:lineRule="auto"/>
              <w:ind w:firstLine="0"/>
              <w:jc w:val="left"/>
            </w:pPr>
            <w:r>
              <w:rPr>
                <w:rFonts w:ascii="Arial" w:hAnsi="Arial"/>
                <w:sz w:val="19"/>
              </w:rPr>
              <w:t>D2: attendance_records (Present, Late, Absent, Excused), audio/visual cue signal</w:t>
            </w:r>
          </w:p>
        </w:tc>
      </w:tr>
      <w:tr w14:paraId="68E2324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0696716A">
            <w:pPr>
              <w:spacing w:before="0" w:after="0" w:line="276" w:lineRule="auto"/>
              <w:ind w:firstLine="0"/>
              <w:jc w:val="center"/>
            </w:pPr>
            <w:r>
              <w:rPr>
                <w:rFonts w:ascii="Arial" w:hAnsi="Arial"/>
                <w:sz w:val="19"/>
              </w:rPr>
              <w:t>FR5</w:t>
            </w:r>
          </w:p>
        </w:tc>
        <w:tc>
          <w:tcPr>
            <w:tcW w:w="1440" w:type="dxa"/>
            <w:tcMar>
              <w:top w:w="100" w:type="dxa"/>
              <w:left w:w="150" w:type="dxa"/>
              <w:bottom w:w="100" w:type="dxa"/>
              <w:right w:w="150" w:type="dxa"/>
            </w:tcMar>
          </w:tcPr>
          <w:p w14:paraId="77B85225">
            <w:pPr>
              <w:spacing w:before="0" w:after="0" w:line="276" w:lineRule="auto"/>
              <w:ind w:firstLine="0"/>
              <w:jc w:val="center"/>
            </w:pPr>
            <w:r>
              <w:rPr>
                <w:rFonts w:ascii="Arial" w:hAnsi="Arial"/>
                <w:sz w:val="19"/>
              </w:rPr>
              <w:t>Auto-Absent Engine</w:t>
            </w:r>
          </w:p>
        </w:tc>
        <w:tc>
          <w:tcPr>
            <w:tcW w:w="2448" w:type="dxa"/>
            <w:tcMar>
              <w:top w:w="100" w:type="dxa"/>
              <w:left w:w="150" w:type="dxa"/>
              <w:bottom w:w="100" w:type="dxa"/>
              <w:right w:w="150" w:type="dxa"/>
            </w:tcMar>
          </w:tcPr>
          <w:p w14:paraId="6718C59A">
            <w:pPr>
              <w:spacing w:before="0" w:after="0" w:line="276" w:lineRule="auto"/>
              <w:ind w:firstLine="0"/>
              <w:jc w:val="left"/>
            </w:pPr>
            <w:r>
              <w:rPr>
                <w:rFonts w:ascii="Arial" w:hAnsi="Arial"/>
                <w:sz w:val="19"/>
              </w:rPr>
              <w:t>The system shall execute an automated backend evaluation job at 23:59 daily to mark unscanned students as Absent only if an active class schedule existed on that date, skipping non-scheduled days and official school holidays.</w:t>
            </w:r>
          </w:p>
        </w:tc>
        <w:tc>
          <w:tcPr>
            <w:tcW w:w="1584" w:type="dxa"/>
            <w:tcMar>
              <w:top w:w="100" w:type="dxa"/>
              <w:left w:w="150" w:type="dxa"/>
              <w:bottom w:w="100" w:type="dxa"/>
              <w:right w:w="150" w:type="dxa"/>
            </w:tcMar>
          </w:tcPr>
          <w:p w14:paraId="2B4EB045">
            <w:pPr>
              <w:spacing w:before="0" w:after="0" w:line="276" w:lineRule="auto"/>
              <w:ind w:firstLine="0"/>
              <w:jc w:val="left"/>
            </w:pPr>
            <w:r>
              <w:rPr>
                <w:rFonts w:ascii="Arial" w:hAnsi="Arial"/>
                <w:sz w:val="19"/>
              </w:rPr>
              <w:t>System clock trigger (23:59), active schedule registry, holiday calendar</w:t>
            </w:r>
          </w:p>
        </w:tc>
        <w:tc>
          <w:tcPr>
            <w:tcW w:w="1584" w:type="dxa"/>
            <w:tcMar>
              <w:top w:w="100" w:type="dxa"/>
              <w:left w:w="150" w:type="dxa"/>
              <w:bottom w:w="100" w:type="dxa"/>
              <w:right w:w="150" w:type="dxa"/>
            </w:tcMar>
          </w:tcPr>
          <w:p w14:paraId="09B86558">
            <w:pPr>
              <w:spacing w:before="0" w:after="0" w:line="276" w:lineRule="auto"/>
              <w:ind w:firstLine="0"/>
              <w:jc w:val="left"/>
            </w:pPr>
            <w:r>
              <w:rPr>
                <w:rFonts w:ascii="Arial" w:hAnsi="Arial"/>
                <w:sz w:val="19"/>
              </w:rPr>
              <w:t>D2: attendance_records (System Auto-Absent records), absence alerts</w:t>
            </w:r>
          </w:p>
        </w:tc>
      </w:tr>
      <w:tr w14:paraId="468B91A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534D2612">
            <w:pPr>
              <w:spacing w:before="0" w:after="0" w:line="276" w:lineRule="auto"/>
              <w:ind w:firstLine="0"/>
              <w:jc w:val="center"/>
            </w:pPr>
            <w:r>
              <w:rPr>
                <w:rFonts w:ascii="Arial" w:hAnsi="Arial"/>
                <w:sz w:val="19"/>
              </w:rPr>
              <w:t>FR6</w:t>
            </w:r>
          </w:p>
        </w:tc>
        <w:tc>
          <w:tcPr>
            <w:tcW w:w="1440" w:type="dxa"/>
            <w:tcMar>
              <w:top w:w="100" w:type="dxa"/>
              <w:left w:w="150" w:type="dxa"/>
              <w:bottom w:w="100" w:type="dxa"/>
              <w:right w:w="150" w:type="dxa"/>
            </w:tcMar>
          </w:tcPr>
          <w:p w14:paraId="33651E26">
            <w:pPr>
              <w:spacing w:before="0" w:after="0" w:line="276" w:lineRule="auto"/>
              <w:ind w:firstLine="0"/>
              <w:jc w:val="center"/>
            </w:pPr>
            <w:r>
              <w:rPr>
                <w:rFonts w:ascii="Arial" w:hAnsi="Arial"/>
                <w:sz w:val="19"/>
              </w:rPr>
              <w:t>Classwork Mgmt</w:t>
            </w:r>
          </w:p>
        </w:tc>
        <w:tc>
          <w:tcPr>
            <w:tcW w:w="2448" w:type="dxa"/>
            <w:tcMar>
              <w:top w:w="100" w:type="dxa"/>
              <w:left w:w="150" w:type="dxa"/>
              <w:bottom w:w="100" w:type="dxa"/>
              <w:right w:w="150" w:type="dxa"/>
            </w:tcMar>
          </w:tcPr>
          <w:p w14:paraId="27D8948D">
            <w:pPr>
              <w:spacing w:before="0" w:after="0" w:line="276" w:lineRule="auto"/>
              <w:ind w:firstLine="0"/>
              <w:jc w:val="left"/>
            </w:pPr>
            <w:r>
              <w:rPr>
                <w:rFonts w:ascii="Arial" w:hAnsi="Arial"/>
                <w:sz w:val="19"/>
              </w:rPr>
              <w:t>The system shall allow teachers to author classwork activities with rubrics and deadlines, and permit students to submit document files with automated submission timestamp tracking.</w:t>
            </w:r>
          </w:p>
        </w:tc>
        <w:tc>
          <w:tcPr>
            <w:tcW w:w="1584" w:type="dxa"/>
            <w:tcMar>
              <w:top w:w="100" w:type="dxa"/>
              <w:left w:w="150" w:type="dxa"/>
              <w:bottom w:w="100" w:type="dxa"/>
              <w:right w:w="150" w:type="dxa"/>
            </w:tcMar>
          </w:tcPr>
          <w:p w14:paraId="21DC7FFD">
            <w:pPr>
              <w:spacing w:before="0" w:after="0" w:line="276" w:lineRule="auto"/>
              <w:ind w:firstLine="0"/>
              <w:jc w:val="left"/>
            </w:pPr>
            <w:r>
              <w:rPr>
                <w:rFonts w:ascii="Arial" w:hAnsi="Arial"/>
                <w:sz w:val="19"/>
              </w:rPr>
              <w:t>Activity title, description, max score, deadline, student uploaded file payload</w:t>
            </w:r>
          </w:p>
        </w:tc>
        <w:tc>
          <w:tcPr>
            <w:tcW w:w="1584" w:type="dxa"/>
            <w:tcMar>
              <w:top w:w="100" w:type="dxa"/>
              <w:left w:w="150" w:type="dxa"/>
              <w:bottom w:w="100" w:type="dxa"/>
              <w:right w:w="150" w:type="dxa"/>
            </w:tcMar>
          </w:tcPr>
          <w:p w14:paraId="42F2CEDB">
            <w:pPr>
              <w:spacing w:before="0" w:after="0" w:line="276" w:lineRule="auto"/>
              <w:ind w:firstLine="0"/>
              <w:jc w:val="left"/>
            </w:pPr>
            <w:r>
              <w:rPr>
                <w:rFonts w:ascii="Arial" w:hAnsi="Arial"/>
                <w:sz w:val="19"/>
              </w:rPr>
              <w:t>D3: activities, submissions, file attachments</w:t>
            </w:r>
          </w:p>
        </w:tc>
      </w:tr>
      <w:tr w14:paraId="0D61662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121C55A2">
            <w:pPr>
              <w:spacing w:before="0" w:after="0" w:line="276" w:lineRule="auto"/>
              <w:ind w:firstLine="0"/>
              <w:jc w:val="center"/>
            </w:pPr>
            <w:r>
              <w:rPr>
                <w:rFonts w:ascii="Arial" w:hAnsi="Arial"/>
                <w:sz w:val="19"/>
              </w:rPr>
              <w:t>FR7</w:t>
            </w:r>
          </w:p>
        </w:tc>
        <w:tc>
          <w:tcPr>
            <w:tcW w:w="1440" w:type="dxa"/>
            <w:tcMar>
              <w:top w:w="100" w:type="dxa"/>
              <w:left w:w="150" w:type="dxa"/>
              <w:bottom w:w="100" w:type="dxa"/>
              <w:right w:w="150" w:type="dxa"/>
            </w:tcMar>
          </w:tcPr>
          <w:p w14:paraId="71848D1D">
            <w:pPr>
              <w:spacing w:before="0" w:after="0" w:line="276" w:lineRule="auto"/>
              <w:ind w:firstLine="0"/>
              <w:jc w:val="center"/>
            </w:pPr>
            <w:r>
              <w:rPr>
                <w:rFonts w:ascii="Arial" w:hAnsi="Arial"/>
                <w:sz w:val="19"/>
              </w:rPr>
              <w:t>Digital Assessments</w:t>
            </w:r>
          </w:p>
        </w:tc>
        <w:tc>
          <w:tcPr>
            <w:tcW w:w="2448" w:type="dxa"/>
            <w:tcMar>
              <w:top w:w="100" w:type="dxa"/>
              <w:left w:w="150" w:type="dxa"/>
              <w:bottom w:w="100" w:type="dxa"/>
              <w:right w:w="150" w:type="dxa"/>
            </w:tcMar>
          </w:tcPr>
          <w:p w14:paraId="6FB4C55A">
            <w:pPr>
              <w:spacing w:before="0" w:after="0" w:line="276" w:lineRule="auto"/>
              <w:ind w:firstLine="0"/>
              <w:jc w:val="left"/>
            </w:pPr>
            <w:r>
              <w:rPr>
                <w:rFonts w:ascii="Arial" w:hAnsi="Arial"/>
                <w:sz w:val="19"/>
              </w:rPr>
              <w:t>The system shall support teacher authoring of timed digital quizzes and exams with automatic objective scoring (multiple choice), immediate feedback, and browser tab-blur anti-cheating event logging.</w:t>
            </w:r>
          </w:p>
        </w:tc>
        <w:tc>
          <w:tcPr>
            <w:tcW w:w="1584" w:type="dxa"/>
            <w:tcMar>
              <w:top w:w="100" w:type="dxa"/>
              <w:left w:w="150" w:type="dxa"/>
              <w:bottom w:w="100" w:type="dxa"/>
              <w:right w:w="150" w:type="dxa"/>
            </w:tcMar>
          </w:tcPr>
          <w:p w14:paraId="735E6087">
            <w:pPr>
              <w:spacing w:before="0" w:after="0" w:line="276" w:lineRule="auto"/>
              <w:ind w:firstLine="0"/>
              <w:jc w:val="left"/>
            </w:pPr>
            <w:r>
              <w:rPr>
                <w:rFonts w:ascii="Arial" w:hAnsi="Arial"/>
                <w:sz w:val="19"/>
              </w:rPr>
              <w:t>Assessment title, question items, answer keys, timer duration, student response inputs</w:t>
            </w:r>
          </w:p>
        </w:tc>
        <w:tc>
          <w:tcPr>
            <w:tcW w:w="1584" w:type="dxa"/>
            <w:tcMar>
              <w:top w:w="100" w:type="dxa"/>
              <w:left w:w="150" w:type="dxa"/>
              <w:bottom w:w="100" w:type="dxa"/>
              <w:right w:w="150" w:type="dxa"/>
            </w:tcMar>
          </w:tcPr>
          <w:p w14:paraId="2DEE06B9">
            <w:pPr>
              <w:spacing w:before="0" w:after="0" w:line="276" w:lineRule="auto"/>
              <w:ind w:firstLine="0"/>
              <w:jc w:val="left"/>
            </w:pPr>
            <w:r>
              <w:rPr>
                <w:rFonts w:ascii="Arial" w:hAnsi="Arial"/>
                <w:sz w:val="19"/>
              </w:rPr>
              <w:t>D3: assessments, questions, assessment_responses, anti_cheating_logs</w:t>
            </w:r>
          </w:p>
        </w:tc>
      </w:tr>
      <w:tr w14:paraId="2996967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30009AE1">
            <w:pPr>
              <w:spacing w:before="0" w:after="0" w:line="276" w:lineRule="auto"/>
              <w:ind w:firstLine="0"/>
              <w:jc w:val="center"/>
            </w:pPr>
            <w:r>
              <w:rPr>
                <w:rFonts w:ascii="Arial" w:hAnsi="Arial"/>
                <w:sz w:val="19"/>
              </w:rPr>
              <w:t>FR8</w:t>
            </w:r>
          </w:p>
        </w:tc>
        <w:tc>
          <w:tcPr>
            <w:tcW w:w="1440" w:type="dxa"/>
            <w:tcMar>
              <w:top w:w="100" w:type="dxa"/>
              <w:left w:w="150" w:type="dxa"/>
              <w:bottom w:w="100" w:type="dxa"/>
              <w:right w:w="150" w:type="dxa"/>
            </w:tcMar>
          </w:tcPr>
          <w:p w14:paraId="6A301680">
            <w:pPr>
              <w:spacing w:before="0" w:after="0" w:line="276" w:lineRule="auto"/>
              <w:ind w:firstLine="0"/>
              <w:jc w:val="center"/>
            </w:pPr>
            <w:r>
              <w:rPr>
                <w:rFonts w:ascii="Arial" w:hAnsi="Arial"/>
                <w:sz w:val="19"/>
              </w:rPr>
              <w:t>Grade Computation</w:t>
            </w:r>
          </w:p>
        </w:tc>
        <w:tc>
          <w:tcPr>
            <w:tcW w:w="2448" w:type="dxa"/>
            <w:tcMar>
              <w:top w:w="100" w:type="dxa"/>
              <w:left w:w="150" w:type="dxa"/>
              <w:bottom w:w="100" w:type="dxa"/>
              <w:right w:w="150" w:type="dxa"/>
            </w:tcMar>
          </w:tcPr>
          <w:p w14:paraId="58EF2943">
            <w:pPr>
              <w:spacing w:before="0" w:after="0" w:line="276" w:lineRule="auto"/>
              <w:ind w:firstLine="0"/>
              <w:jc w:val="left"/>
            </w:pPr>
            <w:r>
              <w:rPr>
                <w:rFonts w:ascii="Arial" w:hAnsi="Arial"/>
                <w:sz w:val="19"/>
              </w:rPr>
              <w:t>The system shall compute weighted quarterly grades according to DepEd Order 8 s. 2015 / DO 15 s. 2026 (WW 20%, PT 50%, EX 30% for Senior High Core Subjects) and automatically apply official transmutation tables.</w:t>
            </w:r>
          </w:p>
        </w:tc>
        <w:tc>
          <w:tcPr>
            <w:tcW w:w="1584" w:type="dxa"/>
            <w:tcMar>
              <w:top w:w="100" w:type="dxa"/>
              <w:left w:w="150" w:type="dxa"/>
              <w:bottom w:w="100" w:type="dxa"/>
              <w:right w:w="150" w:type="dxa"/>
            </w:tcMar>
          </w:tcPr>
          <w:p w14:paraId="66E1C52E">
            <w:pPr>
              <w:spacing w:before="0" w:after="0" w:line="276" w:lineRule="auto"/>
              <w:ind w:firstLine="0"/>
              <w:jc w:val="left"/>
            </w:pPr>
            <w:r>
              <w:rPr>
                <w:rFonts w:ascii="Arial" w:hAnsi="Arial"/>
                <w:sz w:val="19"/>
              </w:rPr>
              <w:t>Raw scores from activities, quizzes, and quarterly exams; teacher weight profile</w:t>
            </w:r>
          </w:p>
        </w:tc>
        <w:tc>
          <w:tcPr>
            <w:tcW w:w="1584" w:type="dxa"/>
            <w:tcMar>
              <w:top w:w="100" w:type="dxa"/>
              <w:left w:w="150" w:type="dxa"/>
              <w:bottom w:w="100" w:type="dxa"/>
              <w:right w:w="150" w:type="dxa"/>
            </w:tcMar>
          </w:tcPr>
          <w:p w14:paraId="12DA08B4">
            <w:pPr>
              <w:spacing w:before="0" w:after="0" w:line="276" w:lineRule="auto"/>
              <w:ind w:firstLine="0"/>
              <w:jc w:val="left"/>
            </w:pPr>
            <w:r>
              <w:rPr>
                <w:rFonts w:ascii="Arial" w:hAnsi="Arial"/>
                <w:sz w:val="19"/>
              </w:rPr>
              <w:t>D3: quarterly_grades (Initial Grade, Transmuted Grade, Remarks: Passed/Failed)</w:t>
            </w:r>
          </w:p>
        </w:tc>
      </w:tr>
      <w:tr w14:paraId="16B4568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73995C97">
            <w:pPr>
              <w:spacing w:before="0" w:after="0" w:line="276" w:lineRule="auto"/>
              <w:ind w:firstLine="0"/>
              <w:jc w:val="center"/>
            </w:pPr>
            <w:r>
              <w:rPr>
                <w:rFonts w:ascii="Arial" w:hAnsi="Arial"/>
                <w:sz w:val="19"/>
              </w:rPr>
              <w:t>FR9</w:t>
            </w:r>
          </w:p>
        </w:tc>
        <w:tc>
          <w:tcPr>
            <w:tcW w:w="1440" w:type="dxa"/>
            <w:tcMar>
              <w:top w:w="100" w:type="dxa"/>
              <w:left w:w="150" w:type="dxa"/>
              <w:bottom w:w="100" w:type="dxa"/>
              <w:right w:w="150" w:type="dxa"/>
            </w:tcMar>
          </w:tcPr>
          <w:p w14:paraId="0D99DBB5">
            <w:pPr>
              <w:spacing w:before="0" w:after="0" w:line="276" w:lineRule="auto"/>
              <w:ind w:firstLine="0"/>
              <w:jc w:val="center"/>
            </w:pPr>
            <w:r>
              <w:rPr>
                <w:rFonts w:ascii="Arial" w:hAnsi="Arial"/>
                <w:sz w:val="19"/>
              </w:rPr>
              <w:t>Lesson Planning</w:t>
            </w:r>
          </w:p>
        </w:tc>
        <w:tc>
          <w:tcPr>
            <w:tcW w:w="2448" w:type="dxa"/>
            <w:tcMar>
              <w:top w:w="100" w:type="dxa"/>
              <w:left w:w="150" w:type="dxa"/>
              <w:bottom w:w="100" w:type="dxa"/>
              <w:right w:w="150" w:type="dxa"/>
            </w:tcMar>
          </w:tcPr>
          <w:p w14:paraId="50D0BEDD">
            <w:pPr>
              <w:spacing w:before="0" w:after="0" w:line="276" w:lineRule="auto"/>
              <w:ind w:firstLine="0"/>
              <w:jc w:val="left"/>
            </w:pPr>
            <w:r>
              <w:rPr>
                <w:rFonts w:ascii="Arial" w:hAnsi="Arial"/>
                <w:sz w:val="19"/>
              </w:rPr>
              <w:t>The system shall provide an AI-assisted ILAW-structured lesson plan guide generator and curriculum repository aligned with DepEd Most Essential Learning Competencies (MELCs).</w:t>
            </w:r>
          </w:p>
        </w:tc>
        <w:tc>
          <w:tcPr>
            <w:tcW w:w="1584" w:type="dxa"/>
            <w:tcMar>
              <w:top w:w="100" w:type="dxa"/>
              <w:left w:w="150" w:type="dxa"/>
              <w:bottom w:w="100" w:type="dxa"/>
              <w:right w:w="150" w:type="dxa"/>
            </w:tcMar>
          </w:tcPr>
          <w:p w14:paraId="3EA28506">
            <w:pPr>
              <w:spacing w:before="0" w:after="0" w:line="276" w:lineRule="auto"/>
              <w:ind w:firstLine="0"/>
              <w:jc w:val="left"/>
            </w:pPr>
            <w:r>
              <w:rPr>
                <w:rFonts w:ascii="Arial" w:hAnsi="Arial"/>
                <w:sz w:val="19"/>
              </w:rPr>
              <w:t>Curriculum subject, grade level, topic title, learning competency code</w:t>
            </w:r>
          </w:p>
        </w:tc>
        <w:tc>
          <w:tcPr>
            <w:tcW w:w="1584" w:type="dxa"/>
            <w:tcMar>
              <w:top w:w="100" w:type="dxa"/>
              <w:left w:w="150" w:type="dxa"/>
              <w:bottom w:w="100" w:type="dxa"/>
              <w:right w:w="150" w:type="dxa"/>
            </w:tcMar>
          </w:tcPr>
          <w:p w14:paraId="04DBBF0D">
            <w:pPr>
              <w:spacing w:before="0" w:after="0" w:line="276" w:lineRule="auto"/>
              <w:ind w:firstLine="0"/>
              <w:jc w:val="left"/>
            </w:pPr>
            <w:r>
              <w:rPr>
                <w:rFonts w:ascii="Arial" w:hAnsi="Arial"/>
                <w:sz w:val="19"/>
              </w:rPr>
              <w:t>D4: lesson_plans (Introduction, Learning Competency, Activities, Wrap-up / ILAW)</w:t>
            </w:r>
          </w:p>
        </w:tc>
      </w:tr>
      <w:tr w14:paraId="6806701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1AADA103">
            <w:pPr>
              <w:spacing w:before="0" w:after="0" w:line="276" w:lineRule="auto"/>
              <w:ind w:firstLine="0"/>
              <w:jc w:val="center"/>
            </w:pPr>
            <w:r>
              <w:rPr>
                <w:rFonts w:ascii="Arial" w:hAnsi="Arial"/>
                <w:sz w:val="19"/>
              </w:rPr>
              <w:t>FR10</w:t>
            </w:r>
          </w:p>
        </w:tc>
        <w:tc>
          <w:tcPr>
            <w:tcW w:w="1440" w:type="dxa"/>
            <w:tcMar>
              <w:top w:w="100" w:type="dxa"/>
              <w:left w:w="150" w:type="dxa"/>
              <w:bottom w:w="100" w:type="dxa"/>
              <w:right w:w="150" w:type="dxa"/>
            </w:tcMar>
          </w:tcPr>
          <w:p w14:paraId="79F07E63">
            <w:pPr>
              <w:spacing w:before="0" w:after="0" w:line="276" w:lineRule="auto"/>
              <w:ind w:firstLine="0"/>
              <w:jc w:val="center"/>
            </w:pPr>
            <w:r>
              <w:rPr>
                <w:rFonts w:ascii="Arial" w:hAnsi="Arial"/>
                <w:sz w:val="19"/>
              </w:rPr>
              <w:t>Learning Materials</w:t>
            </w:r>
          </w:p>
        </w:tc>
        <w:tc>
          <w:tcPr>
            <w:tcW w:w="2448" w:type="dxa"/>
            <w:tcMar>
              <w:top w:w="100" w:type="dxa"/>
              <w:left w:w="150" w:type="dxa"/>
              <w:bottom w:w="100" w:type="dxa"/>
              <w:right w:w="150" w:type="dxa"/>
            </w:tcMar>
          </w:tcPr>
          <w:p w14:paraId="657A4F2C">
            <w:pPr>
              <w:spacing w:before="0" w:after="0" w:line="276" w:lineRule="auto"/>
              <w:ind w:firstLine="0"/>
              <w:jc w:val="left"/>
            </w:pPr>
            <w:r>
              <w:rPr>
                <w:rFonts w:ascii="Arial" w:hAnsi="Arial"/>
                <w:sz w:val="19"/>
              </w:rPr>
              <w:t>The system shall organize and store instructional handouts, lecture slides, and review documents in structured folders, providing authorized student access and download capabilities.</w:t>
            </w:r>
          </w:p>
        </w:tc>
        <w:tc>
          <w:tcPr>
            <w:tcW w:w="1584" w:type="dxa"/>
            <w:tcMar>
              <w:top w:w="100" w:type="dxa"/>
              <w:left w:w="150" w:type="dxa"/>
              <w:bottom w:w="100" w:type="dxa"/>
              <w:right w:w="150" w:type="dxa"/>
            </w:tcMar>
          </w:tcPr>
          <w:p w14:paraId="2E237388">
            <w:pPr>
              <w:spacing w:before="0" w:after="0" w:line="276" w:lineRule="auto"/>
              <w:ind w:firstLine="0"/>
              <w:jc w:val="left"/>
            </w:pPr>
            <w:r>
              <w:rPr>
                <w:rFonts w:ascii="Arial" w:hAnsi="Arial"/>
                <w:sz w:val="19"/>
              </w:rPr>
              <w:t>Teacher uploaded files (PDF, DOCX), topic tags, subject offering ID</w:t>
            </w:r>
          </w:p>
        </w:tc>
        <w:tc>
          <w:tcPr>
            <w:tcW w:w="1584" w:type="dxa"/>
            <w:tcMar>
              <w:top w:w="100" w:type="dxa"/>
              <w:left w:w="150" w:type="dxa"/>
              <w:bottom w:w="100" w:type="dxa"/>
              <w:right w:w="150" w:type="dxa"/>
            </w:tcMar>
          </w:tcPr>
          <w:p w14:paraId="2C07B8CC">
            <w:pPr>
              <w:spacing w:before="0" w:after="0" w:line="276" w:lineRule="auto"/>
              <w:ind w:firstLine="0"/>
              <w:jc w:val="left"/>
            </w:pPr>
            <w:r>
              <w:rPr>
                <w:rFonts w:ascii="Arial" w:hAnsi="Arial"/>
                <w:sz w:val="19"/>
              </w:rPr>
              <w:t>D4: learning_materials, folders, secure download links</w:t>
            </w:r>
          </w:p>
        </w:tc>
      </w:tr>
    </w:tbl>
    <w:p w14:paraId="4A2E6516">
      <w:pPr>
        <w:spacing w:before="0" w:after="160"/>
        <w:ind w:firstLine="0"/>
      </w:pPr>
    </w:p>
    <w:p w14:paraId="31E42C81">
      <w:pPr>
        <w:spacing w:before="0" w:after="0" w:line="360" w:lineRule="auto"/>
        <w:ind w:firstLine="720"/>
        <w:jc w:val="both"/>
      </w:pPr>
      <w:r>
        <w:rPr>
          <w:rFonts w:ascii="Arial" w:hAnsi="Arial"/>
          <w:sz w:val="24"/>
        </w:rPr>
        <w:t>Table 2 defines the ten core functional requirements (FR1 through FR10) that drive the system architecture. These functional requirements span authentication, classroom configuration, teacher RFID card assignment, dual-path attendance tracking, 23:59 automated absence evaluation, classwork submission, digital quiz administration, DepEd grade transmutation, ILAW lesson plan generation, and instructional materials distribution.</w:t>
      </w:r>
    </w:p>
    <w:p w14:paraId="7A66E72D">
      <w:pPr>
        <w:keepNext/>
        <w:spacing w:before="280" w:after="80" w:line="276" w:lineRule="auto"/>
        <w:ind w:firstLine="0"/>
        <w:jc w:val="left"/>
      </w:pPr>
      <w:r>
        <w:rPr>
          <w:rFonts w:ascii="Arial" w:hAnsi="Arial"/>
          <w:b/>
          <w:sz w:val="24"/>
        </w:rPr>
        <w:t>3. User Stories</w:t>
      </w:r>
    </w:p>
    <w:p w14:paraId="28225617">
      <w:pPr>
        <w:spacing w:before="0" w:after="0" w:line="360" w:lineRule="auto"/>
        <w:ind w:firstLine="720"/>
        <w:jc w:val="both"/>
      </w:pPr>
      <w:r>
        <w:rPr>
          <w:rFonts w:ascii="Arial" w:hAnsi="Arial"/>
          <w:sz w:val="24"/>
        </w:rPr>
        <w:t>To ensure user-centered architectural fidelity, the functional requirements are complemented by agile user stories. Each user story expresses a vital operational capability from the perspective of a specific stakeholder persona, defining the operational motivation, functional goal, and empirical acceptance criteria required for verification.</w:t>
      </w:r>
    </w:p>
    <w:p w14:paraId="7E45C3A2">
      <w:pPr>
        <w:keepNext/>
        <w:spacing w:before="280" w:after="20" w:line="276" w:lineRule="auto"/>
        <w:ind w:firstLine="0"/>
        <w:jc w:val="center"/>
      </w:pPr>
      <w:r>
        <w:rPr>
          <w:rFonts w:ascii="Arial" w:hAnsi="Arial"/>
          <w:b/>
          <w:sz w:val="24"/>
        </w:rPr>
        <w:t>Table 3</w:t>
      </w:r>
    </w:p>
    <w:p w14:paraId="27A105CD">
      <w:pPr>
        <w:keepNext/>
        <w:spacing w:before="0" w:after="120" w:line="276" w:lineRule="auto"/>
        <w:ind w:firstLine="0"/>
        <w:jc w:val="center"/>
      </w:pPr>
      <w:r>
        <w:rPr>
          <w:rFonts w:ascii="Arial" w:hAnsi="Arial"/>
          <w:i/>
          <w:sz w:val="24"/>
        </w:rPr>
        <w:t>User Stories for CLASSREALM</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989"/>
        <w:gridCol w:w="1007"/>
        <w:gridCol w:w="2528"/>
        <w:gridCol w:w="2540"/>
        <w:gridCol w:w="1156"/>
      </w:tblGrid>
      <w:tr w14:paraId="60122A9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864" w:type="dxa"/>
            <w:shd w:val="clear" w:color="auto" w:fill="F2F4F8"/>
            <w:tcMar>
              <w:top w:w="120" w:type="dxa"/>
              <w:left w:w="150" w:type="dxa"/>
              <w:bottom w:w="120" w:type="dxa"/>
              <w:right w:w="150" w:type="dxa"/>
            </w:tcMar>
          </w:tcPr>
          <w:p w14:paraId="26EFFE1B">
            <w:pPr>
              <w:spacing w:before="0" w:after="0" w:line="276" w:lineRule="auto"/>
              <w:ind w:firstLine="0"/>
              <w:jc w:val="center"/>
            </w:pPr>
            <w:r>
              <w:rPr>
                <w:rFonts w:ascii="Arial" w:hAnsi="Arial"/>
                <w:b/>
                <w:sz w:val="20"/>
              </w:rPr>
              <w:t>STORY ID</w:t>
            </w:r>
          </w:p>
        </w:tc>
        <w:tc>
          <w:tcPr>
            <w:tcW w:w="1008" w:type="dxa"/>
            <w:shd w:val="clear" w:color="auto" w:fill="F2F4F8"/>
            <w:tcMar>
              <w:top w:w="120" w:type="dxa"/>
              <w:left w:w="150" w:type="dxa"/>
              <w:bottom w:w="120" w:type="dxa"/>
              <w:right w:w="150" w:type="dxa"/>
            </w:tcMar>
          </w:tcPr>
          <w:p w14:paraId="625F90AD">
            <w:pPr>
              <w:spacing w:before="0" w:after="0" w:line="276" w:lineRule="auto"/>
              <w:ind w:firstLine="0"/>
              <w:jc w:val="center"/>
            </w:pPr>
            <w:r>
              <w:rPr>
                <w:rFonts w:ascii="Arial" w:hAnsi="Arial"/>
                <w:b/>
                <w:sz w:val="20"/>
              </w:rPr>
              <w:t>ROLE</w:t>
            </w:r>
          </w:p>
        </w:tc>
        <w:tc>
          <w:tcPr>
            <w:tcW w:w="2592" w:type="dxa"/>
            <w:shd w:val="clear" w:color="auto" w:fill="F2F4F8"/>
            <w:tcMar>
              <w:top w:w="120" w:type="dxa"/>
              <w:left w:w="150" w:type="dxa"/>
              <w:bottom w:w="120" w:type="dxa"/>
              <w:right w:w="150" w:type="dxa"/>
            </w:tcMar>
          </w:tcPr>
          <w:p w14:paraId="0C3008F3">
            <w:pPr>
              <w:spacing w:before="0" w:after="0" w:line="276" w:lineRule="auto"/>
              <w:ind w:firstLine="0"/>
              <w:jc w:val="center"/>
            </w:pPr>
            <w:r>
              <w:rPr>
                <w:rFonts w:ascii="Arial" w:hAnsi="Arial"/>
                <w:b/>
                <w:sz w:val="20"/>
              </w:rPr>
              <w:t>USER STORY NARRATIVE</w:t>
            </w:r>
          </w:p>
        </w:tc>
        <w:tc>
          <w:tcPr>
            <w:tcW w:w="2592" w:type="dxa"/>
            <w:shd w:val="clear" w:color="auto" w:fill="F2F4F8"/>
            <w:tcMar>
              <w:top w:w="120" w:type="dxa"/>
              <w:left w:w="150" w:type="dxa"/>
              <w:bottom w:w="120" w:type="dxa"/>
              <w:right w:w="150" w:type="dxa"/>
            </w:tcMar>
          </w:tcPr>
          <w:p w14:paraId="4EBD81CC">
            <w:pPr>
              <w:spacing w:before="0" w:after="0" w:line="276" w:lineRule="auto"/>
              <w:ind w:firstLine="0"/>
              <w:jc w:val="center"/>
            </w:pPr>
            <w:r>
              <w:rPr>
                <w:rFonts w:ascii="Arial" w:hAnsi="Arial"/>
                <w:b/>
                <w:sz w:val="20"/>
              </w:rPr>
              <w:t>ACCEPTANCE CRITERIA</w:t>
            </w:r>
          </w:p>
        </w:tc>
        <w:tc>
          <w:tcPr>
            <w:tcW w:w="864" w:type="dxa"/>
            <w:shd w:val="clear" w:color="auto" w:fill="F2F4F8"/>
            <w:tcMar>
              <w:top w:w="120" w:type="dxa"/>
              <w:left w:w="150" w:type="dxa"/>
              <w:bottom w:w="120" w:type="dxa"/>
              <w:right w:w="150" w:type="dxa"/>
            </w:tcMar>
          </w:tcPr>
          <w:p w14:paraId="0AD8BF83">
            <w:pPr>
              <w:spacing w:before="0" w:after="0" w:line="276" w:lineRule="auto"/>
              <w:ind w:firstLine="0"/>
              <w:jc w:val="center"/>
            </w:pPr>
            <w:r>
              <w:rPr>
                <w:rFonts w:ascii="Arial" w:hAnsi="Arial"/>
                <w:b/>
                <w:sz w:val="20"/>
              </w:rPr>
              <w:t>MAPPED FR</w:t>
            </w:r>
          </w:p>
        </w:tc>
      </w:tr>
      <w:tr w14:paraId="17CECCD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0F43AE0A">
            <w:pPr>
              <w:spacing w:before="0" w:after="0" w:line="276" w:lineRule="auto"/>
              <w:ind w:firstLine="0"/>
              <w:jc w:val="center"/>
            </w:pPr>
            <w:r>
              <w:rPr>
                <w:rFonts w:ascii="Arial" w:hAnsi="Arial"/>
                <w:sz w:val="19"/>
              </w:rPr>
              <w:t>US-01</w:t>
            </w:r>
          </w:p>
        </w:tc>
        <w:tc>
          <w:tcPr>
            <w:tcW w:w="1008" w:type="dxa"/>
            <w:tcMar>
              <w:top w:w="100" w:type="dxa"/>
              <w:left w:w="150" w:type="dxa"/>
              <w:bottom w:w="100" w:type="dxa"/>
              <w:right w:w="150" w:type="dxa"/>
            </w:tcMar>
          </w:tcPr>
          <w:p w14:paraId="20F94686">
            <w:pPr>
              <w:spacing w:before="0" w:after="0" w:line="276" w:lineRule="auto"/>
              <w:ind w:firstLine="0"/>
              <w:jc w:val="center"/>
            </w:pPr>
            <w:r>
              <w:rPr>
                <w:rFonts w:ascii="Arial" w:hAnsi="Arial"/>
                <w:sz w:val="19"/>
              </w:rPr>
              <w:t>Admin</w:t>
            </w:r>
          </w:p>
        </w:tc>
        <w:tc>
          <w:tcPr>
            <w:tcW w:w="2592" w:type="dxa"/>
            <w:tcMar>
              <w:top w:w="100" w:type="dxa"/>
              <w:left w:w="150" w:type="dxa"/>
              <w:bottom w:w="100" w:type="dxa"/>
              <w:right w:w="150" w:type="dxa"/>
            </w:tcMar>
          </w:tcPr>
          <w:p w14:paraId="55AAE392">
            <w:pPr>
              <w:spacing w:before="0" w:after="0" w:line="276" w:lineRule="auto"/>
              <w:ind w:firstLine="0"/>
              <w:jc w:val="left"/>
            </w:pPr>
            <w:r>
              <w:rPr>
                <w:rFonts w:ascii="Arial" w:hAnsi="Arial"/>
                <w:sz w:val="19"/>
              </w:rPr>
              <w:t>As an Administrator, I want to approve teacher account registrations and execute academic year rollovers, so that the school's operational framework remains secure and structured.</w:t>
            </w:r>
          </w:p>
        </w:tc>
        <w:tc>
          <w:tcPr>
            <w:tcW w:w="2592" w:type="dxa"/>
            <w:tcMar>
              <w:top w:w="100" w:type="dxa"/>
              <w:left w:w="150" w:type="dxa"/>
              <w:bottom w:w="100" w:type="dxa"/>
              <w:right w:w="150" w:type="dxa"/>
            </w:tcMar>
          </w:tcPr>
          <w:p w14:paraId="45409DFA">
            <w:pPr>
              <w:spacing w:before="0" w:after="0" w:line="276" w:lineRule="auto"/>
              <w:ind w:firstLine="0"/>
              <w:jc w:val="left"/>
            </w:pPr>
            <w:r>
              <w:rPr>
                <w:rFonts w:ascii="Arial" w:hAnsi="Arial"/>
                <w:sz w:val="19"/>
              </w:rPr>
              <w:t>Teacher accounts require email challenge verification before activation; year rollover archives prior classes without deleting historical records.</w:t>
            </w:r>
          </w:p>
        </w:tc>
        <w:tc>
          <w:tcPr>
            <w:tcW w:w="864" w:type="dxa"/>
            <w:tcMar>
              <w:top w:w="100" w:type="dxa"/>
              <w:left w:w="150" w:type="dxa"/>
              <w:bottom w:w="100" w:type="dxa"/>
              <w:right w:w="150" w:type="dxa"/>
            </w:tcMar>
          </w:tcPr>
          <w:p w14:paraId="3AE06782">
            <w:pPr>
              <w:spacing w:before="0" w:after="0" w:line="276" w:lineRule="auto"/>
              <w:ind w:firstLine="0"/>
              <w:jc w:val="center"/>
            </w:pPr>
            <w:r>
              <w:rPr>
                <w:rFonts w:ascii="Arial" w:hAnsi="Arial"/>
                <w:sz w:val="19"/>
              </w:rPr>
              <w:t>FR1, FR2</w:t>
            </w:r>
          </w:p>
        </w:tc>
      </w:tr>
      <w:tr w14:paraId="00182C0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15B6F47A">
            <w:pPr>
              <w:spacing w:before="0" w:after="0" w:line="276" w:lineRule="auto"/>
              <w:ind w:firstLine="0"/>
              <w:jc w:val="center"/>
            </w:pPr>
            <w:r>
              <w:rPr>
                <w:rFonts w:ascii="Arial" w:hAnsi="Arial"/>
                <w:sz w:val="19"/>
              </w:rPr>
              <w:t>US-02</w:t>
            </w:r>
          </w:p>
        </w:tc>
        <w:tc>
          <w:tcPr>
            <w:tcW w:w="1008" w:type="dxa"/>
            <w:tcMar>
              <w:top w:w="100" w:type="dxa"/>
              <w:left w:w="150" w:type="dxa"/>
              <w:bottom w:w="100" w:type="dxa"/>
              <w:right w:w="150" w:type="dxa"/>
            </w:tcMar>
          </w:tcPr>
          <w:p w14:paraId="074BFE81">
            <w:pPr>
              <w:spacing w:before="0" w:after="0" w:line="276" w:lineRule="auto"/>
              <w:ind w:firstLine="0"/>
              <w:jc w:val="center"/>
            </w:pPr>
            <w:r>
              <w:rPr>
                <w:rFonts w:ascii="Arial" w:hAnsi="Arial"/>
                <w:sz w:val="19"/>
              </w:rPr>
              <w:t>Teacher</w:t>
            </w:r>
          </w:p>
        </w:tc>
        <w:tc>
          <w:tcPr>
            <w:tcW w:w="2592" w:type="dxa"/>
            <w:tcMar>
              <w:top w:w="100" w:type="dxa"/>
              <w:left w:w="150" w:type="dxa"/>
              <w:bottom w:w="100" w:type="dxa"/>
              <w:right w:w="150" w:type="dxa"/>
            </w:tcMar>
          </w:tcPr>
          <w:p w14:paraId="5818DFB4">
            <w:pPr>
              <w:spacing w:before="0" w:after="0" w:line="276" w:lineRule="auto"/>
              <w:ind w:firstLine="0"/>
              <w:jc w:val="left"/>
            </w:pPr>
            <w:r>
              <w:rPr>
                <w:rFonts w:ascii="Arial" w:hAnsi="Arial"/>
                <w:sz w:val="19"/>
              </w:rPr>
              <w:t>As a Teacher, I want to scan physical RFID cards to bind them uniquely to my enrolled students, so that daily classroom entry can be automated without manual roll calls.</w:t>
            </w:r>
          </w:p>
        </w:tc>
        <w:tc>
          <w:tcPr>
            <w:tcW w:w="2592" w:type="dxa"/>
            <w:tcMar>
              <w:top w:w="100" w:type="dxa"/>
              <w:left w:w="150" w:type="dxa"/>
              <w:bottom w:w="100" w:type="dxa"/>
              <w:right w:w="150" w:type="dxa"/>
            </w:tcMar>
          </w:tcPr>
          <w:p w14:paraId="4D14731A">
            <w:pPr>
              <w:spacing w:before="0" w:after="0" w:line="276" w:lineRule="auto"/>
              <w:ind w:firstLine="0"/>
              <w:jc w:val="left"/>
            </w:pPr>
            <w:r>
              <w:rPr>
                <w:rFonts w:ascii="Arial" w:hAnsi="Arial"/>
                <w:sz w:val="19"/>
              </w:rPr>
              <w:t>Duplicate card UID triggers friendly modal error; successfully assigned UID binds instantly to student record and syncs across web and mobile.</w:t>
            </w:r>
          </w:p>
        </w:tc>
        <w:tc>
          <w:tcPr>
            <w:tcW w:w="864" w:type="dxa"/>
            <w:tcMar>
              <w:top w:w="100" w:type="dxa"/>
              <w:left w:w="150" w:type="dxa"/>
              <w:bottom w:w="100" w:type="dxa"/>
              <w:right w:w="150" w:type="dxa"/>
            </w:tcMar>
          </w:tcPr>
          <w:p w14:paraId="5ABA1095">
            <w:pPr>
              <w:spacing w:before="0" w:after="0" w:line="276" w:lineRule="auto"/>
              <w:ind w:firstLine="0"/>
              <w:jc w:val="center"/>
            </w:pPr>
            <w:r>
              <w:rPr>
                <w:rFonts w:ascii="Arial" w:hAnsi="Arial"/>
                <w:sz w:val="19"/>
              </w:rPr>
              <w:t>FR2, FR3</w:t>
            </w:r>
          </w:p>
        </w:tc>
      </w:tr>
      <w:tr w14:paraId="75DA63C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4C77B659">
            <w:pPr>
              <w:spacing w:before="0" w:after="0" w:line="276" w:lineRule="auto"/>
              <w:ind w:firstLine="0"/>
              <w:jc w:val="center"/>
            </w:pPr>
            <w:r>
              <w:rPr>
                <w:rFonts w:ascii="Arial" w:hAnsi="Arial"/>
                <w:sz w:val="19"/>
              </w:rPr>
              <w:t>US-03</w:t>
            </w:r>
          </w:p>
        </w:tc>
        <w:tc>
          <w:tcPr>
            <w:tcW w:w="1008" w:type="dxa"/>
            <w:tcMar>
              <w:top w:w="100" w:type="dxa"/>
              <w:left w:w="150" w:type="dxa"/>
              <w:bottom w:w="100" w:type="dxa"/>
              <w:right w:w="150" w:type="dxa"/>
            </w:tcMar>
          </w:tcPr>
          <w:p w14:paraId="792303C1">
            <w:pPr>
              <w:spacing w:before="0" w:after="0" w:line="276" w:lineRule="auto"/>
              <w:ind w:firstLine="0"/>
              <w:jc w:val="center"/>
            </w:pPr>
            <w:r>
              <w:rPr>
                <w:rFonts w:ascii="Arial" w:hAnsi="Arial"/>
                <w:sz w:val="19"/>
              </w:rPr>
              <w:t>Teacher</w:t>
            </w:r>
          </w:p>
        </w:tc>
        <w:tc>
          <w:tcPr>
            <w:tcW w:w="2592" w:type="dxa"/>
            <w:tcMar>
              <w:top w:w="100" w:type="dxa"/>
              <w:left w:w="150" w:type="dxa"/>
              <w:bottom w:w="100" w:type="dxa"/>
              <w:right w:w="150" w:type="dxa"/>
            </w:tcMar>
          </w:tcPr>
          <w:p w14:paraId="438CCE11">
            <w:pPr>
              <w:spacing w:before="0" w:after="0" w:line="276" w:lineRule="auto"/>
              <w:ind w:firstLine="0"/>
              <w:jc w:val="left"/>
            </w:pPr>
            <w:r>
              <w:rPr>
                <w:rFonts w:ascii="Arial" w:hAnsi="Arial"/>
                <w:sz w:val="19"/>
              </w:rPr>
              <w:t>As a Teacher, I want the system to record student attendance automatically via RFID taps while letting me manually override marks, so that classroom management is flexible and accurate.</w:t>
            </w:r>
          </w:p>
        </w:tc>
        <w:tc>
          <w:tcPr>
            <w:tcW w:w="2592" w:type="dxa"/>
            <w:tcMar>
              <w:top w:w="100" w:type="dxa"/>
              <w:left w:w="150" w:type="dxa"/>
              <w:bottom w:w="100" w:type="dxa"/>
              <w:right w:w="150" w:type="dxa"/>
            </w:tcMar>
          </w:tcPr>
          <w:p w14:paraId="5BA39099">
            <w:pPr>
              <w:spacing w:before="0" w:after="0" w:line="276" w:lineRule="auto"/>
              <w:ind w:firstLine="0"/>
              <w:jc w:val="left"/>
            </w:pPr>
            <w:r>
              <w:rPr>
                <w:rFonts w:ascii="Arial" w:hAnsi="Arial"/>
                <w:sz w:val="19"/>
              </w:rPr>
              <w:t>Hardware taps evaluate against schedule cutoffs (Present/Late); manual teacher edits are permanently authoritative and cannot be overwritten by delayed taps.</w:t>
            </w:r>
          </w:p>
        </w:tc>
        <w:tc>
          <w:tcPr>
            <w:tcW w:w="864" w:type="dxa"/>
            <w:tcMar>
              <w:top w:w="100" w:type="dxa"/>
              <w:left w:w="150" w:type="dxa"/>
              <w:bottom w:w="100" w:type="dxa"/>
              <w:right w:w="150" w:type="dxa"/>
            </w:tcMar>
          </w:tcPr>
          <w:p w14:paraId="4F0D4776">
            <w:pPr>
              <w:spacing w:before="0" w:after="0" w:line="276" w:lineRule="auto"/>
              <w:ind w:firstLine="0"/>
              <w:jc w:val="center"/>
            </w:pPr>
            <w:r>
              <w:rPr>
                <w:rFonts w:ascii="Arial" w:hAnsi="Arial"/>
                <w:sz w:val="19"/>
              </w:rPr>
              <w:t>FR4</w:t>
            </w:r>
          </w:p>
        </w:tc>
      </w:tr>
      <w:tr w14:paraId="3FC024D6">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510C5096">
            <w:pPr>
              <w:spacing w:before="0" w:after="0" w:line="276" w:lineRule="auto"/>
              <w:ind w:firstLine="0"/>
              <w:jc w:val="center"/>
            </w:pPr>
            <w:r>
              <w:rPr>
                <w:rFonts w:ascii="Arial" w:hAnsi="Arial"/>
                <w:sz w:val="19"/>
              </w:rPr>
              <w:t>US-04</w:t>
            </w:r>
          </w:p>
        </w:tc>
        <w:tc>
          <w:tcPr>
            <w:tcW w:w="1008" w:type="dxa"/>
            <w:tcMar>
              <w:top w:w="100" w:type="dxa"/>
              <w:left w:w="150" w:type="dxa"/>
              <w:bottom w:w="100" w:type="dxa"/>
              <w:right w:w="150" w:type="dxa"/>
            </w:tcMar>
          </w:tcPr>
          <w:p w14:paraId="667614F3">
            <w:pPr>
              <w:spacing w:before="0" w:after="0" w:line="276" w:lineRule="auto"/>
              <w:ind w:firstLine="0"/>
              <w:jc w:val="center"/>
            </w:pPr>
            <w:r>
              <w:rPr>
                <w:rFonts w:ascii="Arial" w:hAnsi="Arial"/>
                <w:sz w:val="19"/>
              </w:rPr>
              <w:t>Teacher</w:t>
            </w:r>
          </w:p>
        </w:tc>
        <w:tc>
          <w:tcPr>
            <w:tcW w:w="2592" w:type="dxa"/>
            <w:tcMar>
              <w:top w:w="100" w:type="dxa"/>
              <w:left w:w="150" w:type="dxa"/>
              <w:bottom w:w="100" w:type="dxa"/>
              <w:right w:w="150" w:type="dxa"/>
            </w:tcMar>
          </w:tcPr>
          <w:p w14:paraId="68D3ACD3">
            <w:pPr>
              <w:spacing w:before="0" w:after="0" w:line="276" w:lineRule="auto"/>
              <w:ind w:firstLine="0"/>
              <w:jc w:val="left"/>
            </w:pPr>
            <w:r>
              <w:rPr>
                <w:rFonts w:ascii="Arial" w:hAnsi="Arial"/>
                <w:sz w:val="19"/>
              </w:rPr>
              <w:t>As a Teacher, I want the system to auto-check objective quiz items and compute quarterly grades based on DepEd weighting, so that I can eliminate tedious grading calculations.</w:t>
            </w:r>
          </w:p>
        </w:tc>
        <w:tc>
          <w:tcPr>
            <w:tcW w:w="2592" w:type="dxa"/>
            <w:tcMar>
              <w:top w:w="100" w:type="dxa"/>
              <w:left w:w="150" w:type="dxa"/>
              <w:bottom w:w="100" w:type="dxa"/>
              <w:right w:w="150" w:type="dxa"/>
            </w:tcMar>
          </w:tcPr>
          <w:p w14:paraId="5C7FC013">
            <w:pPr>
              <w:spacing w:before="0" w:after="0" w:line="276" w:lineRule="auto"/>
              <w:ind w:firstLine="0"/>
              <w:jc w:val="left"/>
            </w:pPr>
            <w:r>
              <w:rPr>
                <w:rFonts w:ascii="Arial" w:hAnsi="Arial"/>
                <w:sz w:val="19"/>
              </w:rPr>
              <w:t>Multiple-choice items are scored immediately upon submission; quarterly grades transmute accurately according to official DepEd Order 8 s. 2015 tables.</w:t>
            </w:r>
          </w:p>
        </w:tc>
        <w:tc>
          <w:tcPr>
            <w:tcW w:w="864" w:type="dxa"/>
            <w:tcMar>
              <w:top w:w="100" w:type="dxa"/>
              <w:left w:w="150" w:type="dxa"/>
              <w:bottom w:w="100" w:type="dxa"/>
              <w:right w:w="150" w:type="dxa"/>
            </w:tcMar>
          </w:tcPr>
          <w:p w14:paraId="4719FC42">
            <w:pPr>
              <w:spacing w:before="0" w:after="0" w:line="276" w:lineRule="auto"/>
              <w:ind w:firstLine="0"/>
              <w:jc w:val="center"/>
            </w:pPr>
            <w:r>
              <w:rPr>
                <w:rFonts w:ascii="Arial" w:hAnsi="Arial"/>
                <w:sz w:val="19"/>
              </w:rPr>
              <w:t>FR7, FR8</w:t>
            </w:r>
          </w:p>
        </w:tc>
      </w:tr>
      <w:tr w14:paraId="3B799B1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6AB52A9B">
            <w:pPr>
              <w:spacing w:before="0" w:after="0" w:line="276" w:lineRule="auto"/>
              <w:ind w:firstLine="0"/>
              <w:jc w:val="center"/>
            </w:pPr>
            <w:r>
              <w:rPr>
                <w:rFonts w:ascii="Arial" w:hAnsi="Arial"/>
                <w:sz w:val="19"/>
              </w:rPr>
              <w:t>US-05</w:t>
            </w:r>
          </w:p>
        </w:tc>
        <w:tc>
          <w:tcPr>
            <w:tcW w:w="1008" w:type="dxa"/>
            <w:tcMar>
              <w:top w:w="100" w:type="dxa"/>
              <w:left w:w="150" w:type="dxa"/>
              <w:bottom w:w="100" w:type="dxa"/>
              <w:right w:w="150" w:type="dxa"/>
            </w:tcMar>
          </w:tcPr>
          <w:p w14:paraId="6122D869">
            <w:pPr>
              <w:spacing w:before="0" w:after="0" w:line="276" w:lineRule="auto"/>
              <w:ind w:firstLine="0"/>
              <w:jc w:val="center"/>
            </w:pPr>
            <w:r>
              <w:rPr>
                <w:rFonts w:ascii="Arial" w:hAnsi="Arial"/>
                <w:sz w:val="19"/>
              </w:rPr>
              <w:t>Teacher</w:t>
            </w:r>
          </w:p>
        </w:tc>
        <w:tc>
          <w:tcPr>
            <w:tcW w:w="2592" w:type="dxa"/>
            <w:tcMar>
              <w:top w:w="100" w:type="dxa"/>
              <w:left w:w="150" w:type="dxa"/>
              <w:bottom w:w="100" w:type="dxa"/>
              <w:right w:w="150" w:type="dxa"/>
            </w:tcMar>
          </w:tcPr>
          <w:p w14:paraId="1C737797">
            <w:pPr>
              <w:spacing w:before="0" w:after="0" w:line="276" w:lineRule="auto"/>
              <w:ind w:firstLine="0"/>
              <w:jc w:val="left"/>
            </w:pPr>
            <w:r>
              <w:rPr>
                <w:rFonts w:ascii="Arial" w:hAnsi="Arial"/>
                <w:sz w:val="19"/>
              </w:rPr>
              <w:t>As a Teacher, I want to generate structured ILAW lesson plans and upload reviewer handouts, so that my instructional preparations and student materials are centralized.</w:t>
            </w:r>
          </w:p>
        </w:tc>
        <w:tc>
          <w:tcPr>
            <w:tcW w:w="2592" w:type="dxa"/>
            <w:tcMar>
              <w:top w:w="100" w:type="dxa"/>
              <w:left w:w="150" w:type="dxa"/>
              <w:bottom w:w="100" w:type="dxa"/>
              <w:right w:w="150" w:type="dxa"/>
            </w:tcMar>
          </w:tcPr>
          <w:p w14:paraId="61513321">
            <w:pPr>
              <w:spacing w:before="0" w:after="0" w:line="276" w:lineRule="auto"/>
              <w:ind w:firstLine="0"/>
              <w:jc w:val="left"/>
            </w:pPr>
            <w:r>
              <w:rPr>
                <w:rFonts w:ascii="Arial" w:hAnsi="Arial"/>
                <w:sz w:val="19"/>
              </w:rPr>
              <w:t>Lesson plan generator populates standard DepEd components; uploaded PDFs are categorized by topic and available for student download.</w:t>
            </w:r>
          </w:p>
        </w:tc>
        <w:tc>
          <w:tcPr>
            <w:tcW w:w="864" w:type="dxa"/>
            <w:tcMar>
              <w:top w:w="100" w:type="dxa"/>
              <w:left w:w="150" w:type="dxa"/>
              <w:bottom w:w="100" w:type="dxa"/>
              <w:right w:w="150" w:type="dxa"/>
            </w:tcMar>
          </w:tcPr>
          <w:p w14:paraId="3EBDFD44">
            <w:pPr>
              <w:spacing w:before="0" w:after="0" w:line="276" w:lineRule="auto"/>
              <w:ind w:firstLine="0"/>
              <w:jc w:val="center"/>
            </w:pPr>
            <w:r>
              <w:rPr>
                <w:rFonts w:ascii="Arial" w:hAnsi="Arial"/>
                <w:sz w:val="19"/>
              </w:rPr>
              <w:t>FR9, FR10</w:t>
            </w:r>
          </w:p>
        </w:tc>
      </w:tr>
      <w:tr w14:paraId="6391360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2AE346EA">
            <w:pPr>
              <w:spacing w:before="0" w:after="0" w:line="276" w:lineRule="auto"/>
              <w:ind w:firstLine="0"/>
              <w:jc w:val="center"/>
            </w:pPr>
            <w:r>
              <w:rPr>
                <w:rFonts w:ascii="Arial" w:hAnsi="Arial"/>
                <w:sz w:val="19"/>
              </w:rPr>
              <w:t>US-06</w:t>
            </w:r>
          </w:p>
        </w:tc>
        <w:tc>
          <w:tcPr>
            <w:tcW w:w="1008" w:type="dxa"/>
            <w:tcMar>
              <w:top w:w="100" w:type="dxa"/>
              <w:left w:w="150" w:type="dxa"/>
              <w:bottom w:w="100" w:type="dxa"/>
              <w:right w:w="150" w:type="dxa"/>
            </w:tcMar>
          </w:tcPr>
          <w:p w14:paraId="42DADF82">
            <w:pPr>
              <w:spacing w:before="0" w:after="0" w:line="276" w:lineRule="auto"/>
              <w:ind w:firstLine="0"/>
              <w:jc w:val="center"/>
            </w:pPr>
            <w:r>
              <w:rPr>
                <w:rFonts w:ascii="Arial" w:hAnsi="Arial"/>
                <w:sz w:val="19"/>
              </w:rPr>
              <w:t>Student</w:t>
            </w:r>
          </w:p>
        </w:tc>
        <w:tc>
          <w:tcPr>
            <w:tcW w:w="2592" w:type="dxa"/>
            <w:tcMar>
              <w:top w:w="100" w:type="dxa"/>
              <w:left w:w="150" w:type="dxa"/>
              <w:bottom w:w="100" w:type="dxa"/>
              <w:right w:w="150" w:type="dxa"/>
            </w:tcMar>
          </w:tcPr>
          <w:p w14:paraId="266DD6DA">
            <w:pPr>
              <w:spacing w:before="0" w:after="0" w:line="276" w:lineRule="auto"/>
              <w:ind w:firstLine="0"/>
              <w:jc w:val="left"/>
            </w:pPr>
            <w:r>
              <w:rPr>
                <w:rFonts w:ascii="Arial" w:hAnsi="Arial"/>
                <w:sz w:val="19"/>
              </w:rPr>
              <w:t>As a Student, I want to tap my RFID card at the classroom scanner and check my daily attendance and quiz results on my mobile app, so that I stay informed of my academic status.</w:t>
            </w:r>
          </w:p>
        </w:tc>
        <w:tc>
          <w:tcPr>
            <w:tcW w:w="2592" w:type="dxa"/>
            <w:tcMar>
              <w:top w:w="100" w:type="dxa"/>
              <w:left w:w="150" w:type="dxa"/>
              <w:bottom w:w="100" w:type="dxa"/>
              <w:right w:w="150" w:type="dxa"/>
            </w:tcMar>
          </w:tcPr>
          <w:p w14:paraId="29BF0AEF">
            <w:pPr>
              <w:spacing w:before="0" w:after="0" w:line="276" w:lineRule="auto"/>
              <w:ind w:firstLine="0"/>
              <w:jc w:val="left"/>
            </w:pPr>
            <w:r>
              <w:rPr>
                <w:rFonts w:ascii="Arial" w:hAnsi="Arial"/>
                <w:sz w:val="19"/>
              </w:rPr>
              <w:t>Hardware scanner triggers green LED/buzzer upon valid tap; student mobile portal displays real-time attendance badges and itemized quiz scores.</w:t>
            </w:r>
          </w:p>
        </w:tc>
        <w:tc>
          <w:tcPr>
            <w:tcW w:w="864" w:type="dxa"/>
            <w:tcMar>
              <w:top w:w="100" w:type="dxa"/>
              <w:left w:w="150" w:type="dxa"/>
              <w:bottom w:w="100" w:type="dxa"/>
              <w:right w:w="150" w:type="dxa"/>
            </w:tcMar>
          </w:tcPr>
          <w:p w14:paraId="3490E6B0">
            <w:pPr>
              <w:spacing w:before="0" w:after="0" w:line="276" w:lineRule="auto"/>
              <w:ind w:firstLine="0"/>
              <w:jc w:val="center"/>
            </w:pPr>
            <w:r>
              <w:rPr>
                <w:rFonts w:ascii="Arial" w:hAnsi="Arial"/>
                <w:sz w:val="19"/>
              </w:rPr>
              <w:t>FR1, FR4, FR7</w:t>
            </w:r>
          </w:p>
        </w:tc>
      </w:tr>
      <w:tr w14:paraId="0E524ED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13F45006">
            <w:pPr>
              <w:spacing w:before="0" w:after="0" w:line="276" w:lineRule="auto"/>
              <w:ind w:firstLine="0"/>
              <w:jc w:val="center"/>
            </w:pPr>
            <w:r>
              <w:rPr>
                <w:rFonts w:ascii="Arial" w:hAnsi="Arial"/>
                <w:sz w:val="19"/>
              </w:rPr>
              <w:t>US-07</w:t>
            </w:r>
          </w:p>
        </w:tc>
        <w:tc>
          <w:tcPr>
            <w:tcW w:w="1008" w:type="dxa"/>
            <w:tcMar>
              <w:top w:w="100" w:type="dxa"/>
              <w:left w:w="150" w:type="dxa"/>
              <w:bottom w:w="100" w:type="dxa"/>
              <w:right w:w="150" w:type="dxa"/>
            </w:tcMar>
          </w:tcPr>
          <w:p w14:paraId="0133C473">
            <w:pPr>
              <w:spacing w:before="0" w:after="0" w:line="276" w:lineRule="auto"/>
              <w:ind w:firstLine="0"/>
              <w:jc w:val="center"/>
            </w:pPr>
            <w:r>
              <w:rPr>
                <w:rFonts w:ascii="Arial" w:hAnsi="Arial"/>
                <w:sz w:val="19"/>
              </w:rPr>
              <w:t>Student</w:t>
            </w:r>
          </w:p>
        </w:tc>
        <w:tc>
          <w:tcPr>
            <w:tcW w:w="2592" w:type="dxa"/>
            <w:tcMar>
              <w:top w:w="100" w:type="dxa"/>
              <w:left w:w="150" w:type="dxa"/>
              <w:bottom w:w="100" w:type="dxa"/>
              <w:right w:w="150" w:type="dxa"/>
            </w:tcMar>
          </w:tcPr>
          <w:p w14:paraId="00EE7A38">
            <w:pPr>
              <w:spacing w:before="0" w:after="0" w:line="276" w:lineRule="auto"/>
              <w:ind w:firstLine="0"/>
              <w:jc w:val="left"/>
            </w:pPr>
            <w:r>
              <w:rPr>
                <w:rFonts w:ascii="Arial" w:hAnsi="Arial"/>
                <w:sz w:val="19"/>
              </w:rPr>
              <w:t>As a Student, I want to submit digital activity files before the set deadline, so that my classwork requirements are securely logged and evaluated.</w:t>
            </w:r>
          </w:p>
        </w:tc>
        <w:tc>
          <w:tcPr>
            <w:tcW w:w="2592" w:type="dxa"/>
            <w:tcMar>
              <w:top w:w="100" w:type="dxa"/>
              <w:left w:w="150" w:type="dxa"/>
              <w:bottom w:w="100" w:type="dxa"/>
              <w:right w:w="150" w:type="dxa"/>
            </w:tcMar>
          </w:tcPr>
          <w:p w14:paraId="7E0170C9">
            <w:pPr>
              <w:spacing w:before="0" w:after="0" w:line="276" w:lineRule="auto"/>
              <w:ind w:firstLine="0"/>
              <w:jc w:val="left"/>
            </w:pPr>
            <w:r>
              <w:rPr>
                <w:rFonts w:ascii="Arial" w:hAnsi="Arial"/>
                <w:sz w:val="19"/>
              </w:rPr>
              <w:t>System records exact upload timestamp; displays submission confirmation badge; prevents file uploads after hard deadline unless teacher grants extension.</w:t>
            </w:r>
          </w:p>
        </w:tc>
        <w:tc>
          <w:tcPr>
            <w:tcW w:w="864" w:type="dxa"/>
            <w:tcMar>
              <w:top w:w="100" w:type="dxa"/>
              <w:left w:w="150" w:type="dxa"/>
              <w:bottom w:w="100" w:type="dxa"/>
              <w:right w:w="150" w:type="dxa"/>
            </w:tcMar>
          </w:tcPr>
          <w:p w14:paraId="0DCC9B6E">
            <w:pPr>
              <w:spacing w:before="0" w:after="0" w:line="276" w:lineRule="auto"/>
              <w:ind w:firstLine="0"/>
              <w:jc w:val="center"/>
            </w:pPr>
            <w:r>
              <w:rPr>
                <w:rFonts w:ascii="Arial" w:hAnsi="Arial"/>
                <w:sz w:val="19"/>
              </w:rPr>
              <w:t>FR6</w:t>
            </w:r>
          </w:p>
        </w:tc>
      </w:tr>
      <w:tr w14:paraId="6C0AF0F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067AAC2A">
            <w:pPr>
              <w:spacing w:before="0" w:after="0" w:line="276" w:lineRule="auto"/>
              <w:ind w:firstLine="0"/>
              <w:jc w:val="center"/>
            </w:pPr>
            <w:r>
              <w:rPr>
                <w:rFonts w:ascii="Arial" w:hAnsi="Arial"/>
                <w:sz w:val="19"/>
              </w:rPr>
              <w:t>US-08</w:t>
            </w:r>
          </w:p>
        </w:tc>
        <w:tc>
          <w:tcPr>
            <w:tcW w:w="1008" w:type="dxa"/>
            <w:tcMar>
              <w:top w:w="100" w:type="dxa"/>
              <w:left w:w="150" w:type="dxa"/>
              <w:bottom w:w="100" w:type="dxa"/>
              <w:right w:w="150" w:type="dxa"/>
            </w:tcMar>
          </w:tcPr>
          <w:p w14:paraId="28D8A0B7">
            <w:pPr>
              <w:spacing w:before="0" w:after="0" w:line="276" w:lineRule="auto"/>
              <w:ind w:firstLine="0"/>
              <w:jc w:val="center"/>
            </w:pPr>
            <w:r>
              <w:rPr>
                <w:rFonts w:ascii="Arial" w:hAnsi="Arial"/>
                <w:sz w:val="19"/>
              </w:rPr>
              <w:t>Parent</w:t>
            </w:r>
          </w:p>
        </w:tc>
        <w:tc>
          <w:tcPr>
            <w:tcW w:w="2592" w:type="dxa"/>
            <w:tcMar>
              <w:top w:w="100" w:type="dxa"/>
              <w:left w:w="150" w:type="dxa"/>
              <w:bottom w:w="100" w:type="dxa"/>
              <w:right w:w="150" w:type="dxa"/>
            </w:tcMar>
          </w:tcPr>
          <w:p w14:paraId="27DD21B8">
            <w:pPr>
              <w:spacing w:before="0" w:after="0" w:line="276" w:lineRule="auto"/>
              <w:ind w:firstLine="0"/>
              <w:jc w:val="left"/>
            </w:pPr>
            <w:r>
              <w:rPr>
                <w:rFonts w:ascii="Arial" w:hAnsi="Arial"/>
                <w:sz w:val="19"/>
              </w:rPr>
              <w:t>As a Parent, I want to view my child's attendance history and receive immediate alerts when they are marked absent, so that I can ensure their safety and regular school attendance.</w:t>
            </w:r>
          </w:p>
        </w:tc>
        <w:tc>
          <w:tcPr>
            <w:tcW w:w="2592" w:type="dxa"/>
            <w:tcMar>
              <w:top w:w="100" w:type="dxa"/>
              <w:left w:w="150" w:type="dxa"/>
              <w:bottom w:w="100" w:type="dxa"/>
              <w:right w:w="150" w:type="dxa"/>
            </w:tcMar>
          </w:tcPr>
          <w:p w14:paraId="76A102FE">
            <w:pPr>
              <w:spacing w:before="0" w:after="0" w:line="276" w:lineRule="auto"/>
              <w:ind w:firstLine="0"/>
              <w:jc w:val="left"/>
            </w:pPr>
            <w:r>
              <w:rPr>
                <w:rFonts w:ascii="Arial" w:hAnsi="Arial"/>
                <w:sz w:val="19"/>
              </w:rPr>
              <w:t>Parent app displays child's presence percentage; sends automated notification when 3 absences accumulate; displays quarterly report cards.</w:t>
            </w:r>
          </w:p>
        </w:tc>
        <w:tc>
          <w:tcPr>
            <w:tcW w:w="864" w:type="dxa"/>
            <w:tcMar>
              <w:top w:w="100" w:type="dxa"/>
              <w:left w:w="150" w:type="dxa"/>
              <w:bottom w:w="100" w:type="dxa"/>
              <w:right w:w="150" w:type="dxa"/>
            </w:tcMar>
          </w:tcPr>
          <w:p w14:paraId="3065AFC5">
            <w:pPr>
              <w:spacing w:before="0" w:after="0" w:line="276" w:lineRule="auto"/>
              <w:ind w:firstLine="0"/>
              <w:jc w:val="center"/>
            </w:pPr>
            <w:r>
              <w:rPr>
                <w:rFonts w:ascii="Arial" w:hAnsi="Arial"/>
                <w:sz w:val="19"/>
              </w:rPr>
              <w:t>FR1, FR4, FR5, FR8</w:t>
            </w:r>
          </w:p>
        </w:tc>
      </w:tr>
    </w:tbl>
    <w:p w14:paraId="33E8C0F3">
      <w:pPr>
        <w:spacing w:before="0" w:after="160"/>
        <w:ind w:firstLine="0"/>
      </w:pPr>
    </w:p>
    <w:p w14:paraId="7D48FD34">
      <w:pPr>
        <w:spacing w:before="0" w:after="0" w:line="360" w:lineRule="auto"/>
        <w:ind w:firstLine="720"/>
        <w:jc w:val="both"/>
      </w:pPr>
      <w:r>
        <w:rPr>
          <w:rFonts w:ascii="Arial" w:hAnsi="Arial"/>
          <w:sz w:val="24"/>
        </w:rPr>
        <w:t>Table 3 details eight prioritized user stories (US-01 to US-08) representing the four primary human user roles. The user stories trace directly to the underlying functional requirements and establish measurable acceptance thresholds for hardware scanning latency, duplicate card prevention, manual override immutability, and parent absence warning delivery.</w:t>
      </w:r>
    </w:p>
    <w:p w14:paraId="312758AD">
      <w:pPr>
        <w:keepNext/>
        <w:spacing w:before="360" w:after="120" w:line="276" w:lineRule="auto"/>
        <w:ind w:firstLine="0"/>
        <w:jc w:val="left"/>
      </w:pPr>
      <w:r>
        <w:rPr>
          <w:rFonts w:ascii="Arial" w:hAnsi="Arial"/>
          <w:b/>
          <w:sz w:val="24"/>
        </w:rPr>
        <w:t>PART B — PROCESS MODELING</w:t>
      </w:r>
    </w:p>
    <w:p w14:paraId="5F4B5AD0">
      <w:pPr>
        <w:keepNext/>
        <w:spacing w:before="280" w:after="80" w:line="276" w:lineRule="auto"/>
        <w:ind w:firstLine="0"/>
        <w:jc w:val="left"/>
      </w:pPr>
      <w:r>
        <w:rPr>
          <w:rFonts w:ascii="Arial" w:hAnsi="Arial"/>
          <w:b/>
          <w:sz w:val="24"/>
        </w:rPr>
        <w:t>4. DFD Design Overview &amp; Architecture</w:t>
      </w:r>
    </w:p>
    <w:p w14:paraId="309A286D">
      <w:pPr>
        <w:spacing w:before="0" w:after="0" w:line="360" w:lineRule="auto"/>
        <w:ind w:firstLine="720"/>
        <w:jc w:val="both"/>
      </w:pPr>
      <w:r>
        <w:rPr>
          <w:rFonts w:ascii="Arial" w:hAnsi="Arial"/>
          <w:sz w:val="24"/>
        </w:rPr>
        <w:t>The process modeling architecture of CLASSREALM utilizes the standardized Gane and Sarson graphical notation. Under this convention, solid rounded shapes or ellipses represent operational processes that transform data; solid rectangles represent external entities acting as data sources or sinks; open-ended parallel horizontal bars represent persistent data stores; and solid directed vectors represent discrete, labeled data flows. In strict accordance with institutional capstone standards, all data flows carry explicit domain payload descriptions (e.g., 'Card UID &amp; Tap Timestamp [ISO 8601]'), and all generic 'input/output' labels are strictly omitted.</w:t>
      </w:r>
    </w:p>
    <w:p w14:paraId="79F1B75C">
      <w:pPr>
        <w:keepNext/>
        <w:spacing w:before="280" w:after="20" w:line="276" w:lineRule="auto"/>
        <w:ind w:firstLine="0"/>
        <w:jc w:val="center"/>
      </w:pPr>
      <w:r>
        <w:rPr>
          <w:rFonts w:ascii="Arial" w:hAnsi="Arial"/>
          <w:b/>
          <w:sz w:val="24"/>
        </w:rPr>
        <w:t>Table 4</w:t>
      </w:r>
    </w:p>
    <w:p w14:paraId="54827A55">
      <w:pPr>
        <w:keepNext/>
        <w:spacing w:before="0" w:after="120" w:line="276" w:lineRule="auto"/>
        <w:ind w:firstLine="0"/>
        <w:jc w:val="center"/>
      </w:pPr>
      <w:r>
        <w:rPr>
          <w:rFonts w:ascii="Arial" w:hAnsi="Arial"/>
          <w:i/>
          <w:sz w:val="24"/>
        </w:rPr>
        <w:t>Process Decomposition Matrix of CLASSREALM</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1279"/>
        <w:gridCol w:w="1658"/>
        <w:gridCol w:w="1738"/>
        <w:gridCol w:w="1967"/>
        <w:gridCol w:w="1578"/>
      </w:tblGrid>
      <w:tr w14:paraId="4E174F1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008" w:type="dxa"/>
            <w:shd w:val="clear" w:color="auto" w:fill="F2F4F8"/>
            <w:tcMar>
              <w:top w:w="120" w:type="dxa"/>
              <w:left w:w="150" w:type="dxa"/>
              <w:bottom w:w="120" w:type="dxa"/>
              <w:right w:w="150" w:type="dxa"/>
            </w:tcMar>
          </w:tcPr>
          <w:p w14:paraId="0D49032B">
            <w:pPr>
              <w:spacing w:before="0" w:after="0" w:line="276" w:lineRule="auto"/>
              <w:ind w:firstLine="0"/>
              <w:jc w:val="center"/>
            </w:pPr>
            <w:r>
              <w:rPr>
                <w:rFonts w:ascii="Arial" w:hAnsi="Arial"/>
                <w:b/>
                <w:sz w:val="20"/>
              </w:rPr>
              <w:t>PROCESS ID</w:t>
            </w:r>
          </w:p>
        </w:tc>
        <w:tc>
          <w:tcPr>
            <w:tcW w:w="2016" w:type="dxa"/>
            <w:shd w:val="clear" w:color="auto" w:fill="F2F4F8"/>
            <w:tcMar>
              <w:top w:w="120" w:type="dxa"/>
              <w:left w:w="150" w:type="dxa"/>
              <w:bottom w:w="120" w:type="dxa"/>
              <w:right w:w="150" w:type="dxa"/>
            </w:tcMar>
          </w:tcPr>
          <w:p w14:paraId="2F893BE1">
            <w:pPr>
              <w:spacing w:before="0" w:after="0" w:line="276" w:lineRule="auto"/>
              <w:ind w:firstLine="0"/>
              <w:jc w:val="center"/>
            </w:pPr>
            <w:r>
              <w:rPr>
                <w:rFonts w:ascii="Arial" w:hAnsi="Arial"/>
                <w:b/>
                <w:sz w:val="20"/>
              </w:rPr>
              <w:t>PROCESS NAME</w:t>
            </w:r>
          </w:p>
        </w:tc>
        <w:tc>
          <w:tcPr>
            <w:tcW w:w="2016" w:type="dxa"/>
            <w:shd w:val="clear" w:color="auto" w:fill="F2F4F8"/>
            <w:tcMar>
              <w:top w:w="120" w:type="dxa"/>
              <w:left w:w="150" w:type="dxa"/>
              <w:bottom w:w="120" w:type="dxa"/>
              <w:right w:w="150" w:type="dxa"/>
            </w:tcMar>
          </w:tcPr>
          <w:p w14:paraId="52953643">
            <w:pPr>
              <w:spacing w:before="0" w:after="0" w:line="276" w:lineRule="auto"/>
              <w:ind w:firstLine="0"/>
              <w:jc w:val="center"/>
            </w:pPr>
            <w:r>
              <w:rPr>
                <w:rFonts w:ascii="Arial" w:hAnsi="Arial"/>
                <w:b/>
                <w:sz w:val="20"/>
              </w:rPr>
              <w:t>SUB-PROCESSES INCLUDED</w:t>
            </w:r>
          </w:p>
        </w:tc>
        <w:tc>
          <w:tcPr>
            <w:tcW w:w="1728" w:type="dxa"/>
            <w:shd w:val="clear" w:color="auto" w:fill="F2F4F8"/>
            <w:tcMar>
              <w:top w:w="120" w:type="dxa"/>
              <w:left w:w="150" w:type="dxa"/>
              <w:bottom w:w="120" w:type="dxa"/>
              <w:right w:w="150" w:type="dxa"/>
            </w:tcMar>
          </w:tcPr>
          <w:p w14:paraId="2E87F844">
            <w:pPr>
              <w:spacing w:before="0" w:after="0" w:line="276" w:lineRule="auto"/>
              <w:ind w:firstLine="0"/>
              <w:jc w:val="center"/>
            </w:pPr>
            <w:r>
              <w:rPr>
                <w:rFonts w:ascii="Arial" w:hAnsi="Arial"/>
                <w:b/>
                <w:sz w:val="20"/>
              </w:rPr>
              <w:t>SUBSYSTEM RESPONSIBILITY</w:t>
            </w:r>
          </w:p>
        </w:tc>
        <w:tc>
          <w:tcPr>
            <w:tcW w:w="1152" w:type="dxa"/>
            <w:shd w:val="clear" w:color="auto" w:fill="F2F4F8"/>
            <w:tcMar>
              <w:top w:w="120" w:type="dxa"/>
              <w:left w:w="150" w:type="dxa"/>
              <w:bottom w:w="120" w:type="dxa"/>
              <w:right w:w="150" w:type="dxa"/>
            </w:tcMar>
          </w:tcPr>
          <w:p w14:paraId="0B9A9B93">
            <w:pPr>
              <w:spacing w:before="0" w:after="0" w:line="276" w:lineRule="auto"/>
              <w:ind w:firstLine="0"/>
              <w:jc w:val="center"/>
            </w:pPr>
            <w:r>
              <w:rPr>
                <w:rFonts w:ascii="Arial" w:hAnsi="Arial"/>
                <w:b/>
                <w:sz w:val="20"/>
              </w:rPr>
              <w:t>EXTERNAL INTERFACES</w:t>
            </w:r>
          </w:p>
        </w:tc>
      </w:tr>
      <w:tr w14:paraId="6645254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008" w:type="dxa"/>
            <w:tcMar>
              <w:top w:w="100" w:type="dxa"/>
              <w:left w:w="150" w:type="dxa"/>
              <w:bottom w:w="100" w:type="dxa"/>
              <w:right w:w="150" w:type="dxa"/>
            </w:tcMar>
          </w:tcPr>
          <w:p w14:paraId="773C7DFB">
            <w:pPr>
              <w:spacing w:before="0" w:after="0" w:line="276" w:lineRule="auto"/>
              <w:ind w:firstLine="0"/>
              <w:jc w:val="center"/>
            </w:pPr>
            <w:r>
              <w:rPr>
                <w:rFonts w:ascii="Arial" w:hAnsi="Arial"/>
                <w:sz w:val="19"/>
              </w:rPr>
              <w:t>1.0</w:t>
            </w:r>
          </w:p>
        </w:tc>
        <w:tc>
          <w:tcPr>
            <w:tcW w:w="2016" w:type="dxa"/>
            <w:tcMar>
              <w:top w:w="100" w:type="dxa"/>
              <w:left w:w="150" w:type="dxa"/>
              <w:bottom w:w="100" w:type="dxa"/>
              <w:right w:w="150" w:type="dxa"/>
            </w:tcMar>
          </w:tcPr>
          <w:p w14:paraId="5F6A2516">
            <w:pPr>
              <w:spacing w:before="0" w:after="0" w:line="276" w:lineRule="auto"/>
              <w:ind w:firstLine="0"/>
              <w:jc w:val="left"/>
            </w:pPr>
            <w:r>
              <w:rPr>
                <w:rFonts w:ascii="Arial" w:hAnsi="Arial"/>
                <w:sz w:val="19"/>
              </w:rPr>
              <w:t>User Authentication &amp; Role Verification</w:t>
            </w:r>
          </w:p>
        </w:tc>
        <w:tc>
          <w:tcPr>
            <w:tcW w:w="2016" w:type="dxa"/>
            <w:tcMar>
              <w:top w:w="100" w:type="dxa"/>
              <w:left w:w="150" w:type="dxa"/>
              <w:bottom w:w="100" w:type="dxa"/>
              <w:right w:w="150" w:type="dxa"/>
            </w:tcMar>
          </w:tcPr>
          <w:p w14:paraId="30E25BF9">
            <w:pPr>
              <w:spacing w:before="0" w:after="0" w:line="276" w:lineRule="auto"/>
              <w:ind w:firstLine="0"/>
              <w:jc w:val="left"/>
            </w:pPr>
            <w:r>
              <w:rPr>
                <w:rFonts w:ascii="Arial" w:hAnsi="Arial"/>
                <w:sz w:val="19"/>
              </w:rPr>
              <w:t>1.1 Process Login Credentials</w:t>
            </w:r>
            <w:r>
              <w:rPr>
                <w:rFonts w:ascii="Arial" w:hAnsi="Arial"/>
                <w:sz w:val="19"/>
              </w:rPr>
              <w:br w:type="textWrapping"/>
            </w:r>
            <w:r>
              <w:rPr>
                <w:rFonts w:ascii="Arial" w:hAnsi="Arial"/>
                <w:sz w:val="19"/>
              </w:rPr>
              <w:t>1.2 Verify Role &amp; Session with Firebase Auth</w:t>
            </w:r>
            <w:r>
              <w:rPr>
                <w:rFonts w:ascii="Arial" w:hAnsi="Arial"/>
                <w:sz w:val="19"/>
              </w:rPr>
              <w:br w:type="textWrapping"/>
            </w:r>
            <w:r>
              <w:rPr>
                <w:rFonts w:ascii="Arial" w:hAnsi="Arial"/>
                <w:sz w:val="19"/>
              </w:rPr>
              <w:t>1.3 Manage Teacher Account Requests</w:t>
            </w:r>
            <w:r>
              <w:rPr>
                <w:rFonts w:ascii="Arial" w:hAnsi="Arial"/>
                <w:sz w:val="19"/>
              </w:rPr>
              <w:br w:type="textWrapping"/>
            </w:r>
            <w:r>
              <w:rPr>
                <w:rFonts w:ascii="Arial" w:hAnsi="Arial"/>
                <w:sz w:val="19"/>
              </w:rPr>
              <w:t>1.4 Link Parent-Student Relationship</w:t>
            </w:r>
          </w:p>
        </w:tc>
        <w:tc>
          <w:tcPr>
            <w:tcW w:w="1728" w:type="dxa"/>
            <w:tcMar>
              <w:top w:w="100" w:type="dxa"/>
              <w:left w:w="150" w:type="dxa"/>
              <w:bottom w:w="100" w:type="dxa"/>
              <w:right w:w="150" w:type="dxa"/>
            </w:tcMar>
          </w:tcPr>
          <w:p w14:paraId="399E249B">
            <w:pPr>
              <w:spacing w:before="0" w:after="0" w:line="276" w:lineRule="auto"/>
              <w:ind w:firstLine="0"/>
              <w:jc w:val="left"/>
            </w:pPr>
            <w:r>
              <w:rPr>
                <w:rFonts w:ascii="Arial" w:hAnsi="Arial"/>
                <w:sz w:val="19"/>
              </w:rPr>
              <w:t>Manages user identity verification, token validation, role-based session establishment, administrative teacher provisioning, and parent-student relationship verification.</w:t>
            </w:r>
          </w:p>
        </w:tc>
        <w:tc>
          <w:tcPr>
            <w:tcW w:w="1152" w:type="dxa"/>
            <w:tcMar>
              <w:top w:w="100" w:type="dxa"/>
              <w:left w:w="150" w:type="dxa"/>
              <w:bottom w:w="100" w:type="dxa"/>
              <w:right w:w="150" w:type="dxa"/>
            </w:tcMar>
          </w:tcPr>
          <w:p w14:paraId="279DEC2C">
            <w:pPr>
              <w:spacing w:before="0" w:after="0" w:line="276" w:lineRule="auto"/>
              <w:ind w:firstLine="0"/>
              <w:jc w:val="left"/>
            </w:pPr>
            <w:r>
              <w:rPr>
                <w:rFonts w:ascii="Arial" w:hAnsi="Arial"/>
                <w:sz w:val="19"/>
              </w:rPr>
              <w:t>Admin, Teacher, Student, Parent, Firebase Auth, D1 User Accounts</w:t>
            </w:r>
          </w:p>
        </w:tc>
      </w:tr>
      <w:tr w14:paraId="7FBADF8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008" w:type="dxa"/>
            <w:tcMar>
              <w:top w:w="100" w:type="dxa"/>
              <w:left w:w="150" w:type="dxa"/>
              <w:bottom w:w="100" w:type="dxa"/>
              <w:right w:w="150" w:type="dxa"/>
            </w:tcMar>
          </w:tcPr>
          <w:p w14:paraId="7A79452E">
            <w:pPr>
              <w:spacing w:before="0" w:after="0" w:line="276" w:lineRule="auto"/>
              <w:ind w:firstLine="0"/>
              <w:jc w:val="center"/>
            </w:pPr>
            <w:r>
              <w:rPr>
                <w:rFonts w:ascii="Arial" w:hAnsi="Arial"/>
                <w:sz w:val="19"/>
              </w:rPr>
              <w:t>2.0</w:t>
            </w:r>
          </w:p>
        </w:tc>
        <w:tc>
          <w:tcPr>
            <w:tcW w:w="2016" w:type="dxa"/>
            <w:tcMar>
              <w:top w:w="100" w:type="dxa"/>
              <w:left w:w="150" w:type="dxa"/>
              <w:bottom w:w="100" w:type="dxa"/>
              <w:right w:w="150" w:type="dxa"/>
            </w:tcMar>
          </w:tcPr>
          <w:p w14:paraId="24CB1F80">
            <w:pPr>
              <w:spacing w:before="0" w:after="0" w:line="276" w:lineRule="auto"/>
              <w:ind w:firstLine="0"/>
              <w:jc w:val="left"/>
            </w:pPr>
            <w:r>
              <w:rPr>
                <w:rFonts w:ascii="Arial" w:hAnsi="Arial"/>
                <w:sz w:val="19"/>
              </w:rPr>
              <w:t>RFID &amp; Manual Attendance Management</w:t>
            </w:r>
          </w:p>
        </w:tc>
        <w:tc>
          <w:tcPr>
            <w:tcW w:w="2016" w:type="dxa"/>
            <w:tcMar>
              <w:top w:w="100" w:type="dxa"/>
              <w:left w:w="150" w:type="dxa"/>
              <w:bottom w:w="100" w:type="dxa"/>
              <w:right w:w="150" w:type="dxa"/>
            </w:tcMar>
          </w:tcPr>
          <w:p w14:paraId="7B58E6FD">
            <w:pPr>
              <w:spacing w:before="0" w:after="0" w:line="276" w:lineRule="auto"/>
              <w:ind w:firstLine="0"/>
              <w:jc w:val="left"/>
            </w:pPr>
            <w:r>
              <w:rPr>
                <w:rFonts w:ascii="Arial" w:hAnsi="Arial"/>
                <w:sz w:val="19"/>
              </w:rPr>
              <w:t>2.1 Assign RFID Card to Student</w:t>
            </w:r>
            <w:r>
              <w:rPr>
                <w:rFonts w:ascii="Arial" w:hAnsi="Arial"/>
                <w:sz w:val="19"/>
              </w:rPr>
              <w:br w:type="textWrapping"/>
            </w:r>
            <w:r>
              <w:rPr>
                <w:rFonts w:ascii="Arial" w:hAnsi="Arial"/>
                <w:sz w:val="19"/>
              </w:rPr>
              <w:t>2.2 Validate Schedule &amp; Cutoff Window</w:t>
            </w:r>
            <w:r>
              <w:rPr>
                <w:rFonts w:ascii="Arial" w:hAnsi="Arial"/>
                <w:sz w:val="19"/>
              </w:rPr>
              <w:br w:type="textWrapping"/>
            </w:r>
            <w:r>
              <w:rPr>
                <w:rFonts w:ascii="Arial" w:hAnsi="Arial"/>
                <w:sz w:val="19"/>
              </w:rPr>
              <w:t>2.3 Record RFID Scan Event</w:t>
            </w:r>
            <w:r>
              <w:rPr>
                <w:rFonts w:ascii="Arial" w:hAnsi="Arial"/>
                <w:sz w:val="19"/>
              </w:rPr>
              <w:br w:type="textWrapping"/>
            </w:r>
            <w:r>
              <w:rPr>
                <w:rFonts w:ascii="Arial" w:hAnsi="Arial"/>
                <w:sz w:val="19"/>
              </w:rPr>
              <w:t>2.4 Record Manual Roster Override</w:t>
            </w:r>
            <w:r>
              <w:rPr>
                <w:rFonts w:ascii="Arial" w:hAnsi="Arial"/>
                <w:sz w:val="19"/>
              </w:rPr>
              <w:br w:type="textWrapping"/>
            </w:r>
            <w:r>
              <w:rPr>
                <w:rFonts w:ascii="Arial" w:hAnsi="Arial"/>
                <w:sz w:val="19"/>
              </w:rPr>
              <w:t>2.5 Synchronize Offline Attendance Buffer</w:t>
            </w:r>
            <w:r>
              <w:rPr>
                <w:rFonts w:ascii="Arial" w:hAnsi="Arial"/>
                <w:sz w:val="19"/>
              </w:rPr>
              <w:br w:type="textWrapping"/>
            </w:r>
            <w:r>
              <w:rPr>
                <w:rFonts w:ascii="Arial" w:hAnsi="Arial"/>
                <w:sz w:val="19"/>
              </w:rPr>
              <w:t>2.6 Execute 23:59 Auto-Absent Job</w:t>
            </w:r>
            <w:r>
              <w:rPr>
                <w:rFonts w:ascii="Arial" w:hAnsi="Arial"/>
                <w:sz w:val="19"/>
              </w:rPr>
              <w:br w:type="textWrapping"/>
            </w:r>
            <w:r>
              <w:rPr>
                <w:rFonts w:ascii="Arial" w:hAnsi="Arial"/>
                <w:sz w:val="19"/>
              </w:rPr>
              <w:t>2.7 Dispatch Absence Warning Alerts</w:t>
            </w:r>
          </w:p>
        </w:tc>
        <w:tc>
          <w:tcPr>
            <w:tcW w:w="1728" w:type="dxa"/>
            <w:tcMar>
              <w:top w:w="100" w:type="dxa"/>
              <w:left w:w="150" w:type="dxa"/>
              <w:bottom w:w="100" w:type="dxa"/>
              <w:right w:w="150" w:type="dxa"/>
            </w:tcMar>
          </w:tcPr>
          <w:p w14:paraId="190EA0B8">
            <w:pPr>
              <w:spacing w:before="0" w:after="0" w:line="276" w:lineRule="auto"/>
              <w:ind w:firstLine="0"/>
              <w:jc w:val="left"/>
            </w:pPr>
            <w:r>
              <w:rPr>
                <w:rFonts w:ascii="Arial" w:hAnsi="Arial"/>
                <w:sz w:val="19"/>
              </w:rPr>
              <w:t>Captures RFID hardware taps and mobile NFC events, evaluates class schedule cutoffs, maintains local LittleFS/Drift buffers, executes scheduled daily auto-absent jobs, and dispatches absence alerts.</w:t>
            </w:r>
          </w:p>
        </w:tc>
        <w:tc>
          <w:tcPr>
            <w:tcW w:w="1152" w:type="dxa"/>
            <w:tcMar>
              <w:top w:w="100" w:type="dxa"/>
              <w:left w:w="150" w:type="dxa"/>
              <w:bottom w:w="100" w:type="dxa"/>
              <w:right w:w="150" w:type="dxa"/>
            </w:tcMar>
          </w:tcPr>
          <w:p w14:paraId="0750A090">
            <w:pPr>
              <w:spacing w:before="0" w:after="0" w:line="276" w:lineRule="auto"/>
              <w:ind w:firstLine="0"/>
              <w:jc w:val="left"/>
            </w:pPr>
            <w:r>
              <w:rPr>
                <w:rFonts w:ascii="Arial" w:hAnsi="Arial"/>
                <w:sz w:val="19"/>
              </w:rPr>
              <w:t>Teacher, Student, Parent, ESP32 RC522 Scanner, D2 Attendance &amp; Rosters, Supabase Cloud</w:t>
            </w:r>
          </w:p>
        </w:tc>
      </w:tr>
      <w:tr w14:paraId="7B6D95F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008" w:type="dxa"/>
            <w:tcMar>
              <w:top w:w="100" w:type="dxa"/>
              <w:left w:w="150" w:type="dxa"/>
              <w:bottom w:w="100" w:type="dxa"/>
              <w:right w:w="150" w:type="dxa"/>
            </w:tcMar>
          </w:tcPr>
          <w:p w14:paraId="716B7CE5">
            <w:pPr>
              <w:spacing w:before="0" w:after="0" w:line="276" w:lineRule="auto"/>
              <w:ind w:firstLine="0"/>
              <w:jc w:val="center"/>
            </w:pPr>
            <w:r>
              <w:rPr>
                <w:rFonts w:ascii="Arial" w:hAnsi="Arial"/>
                <w:sz w:val="19"/>
              </w:rPr>
              <w:t>3.0</w:t>
            </w:r>
          </w:p>
        </w:tc>
        <w:tc>
          <w:tcPr>
            <w:tcW w:w="2016" w:type="dxa"/>
            <w:tcMar>
              <w:top w:w="100" w:type="dxa"/>
              <w:left w:w="150" w:type="dxa"/>
              <w:bottom w:w="100" w:type="dxa"/>
              <w:right w:w="150" w:type="dxa"/>
            </w:tcMar>
          </w:tcPr>
          <w:p w14:paraId="655C7EB4">
            <w:pPr>
              <w:spacing w:before="0" w:after="0" w:line="276" w:lineRule="auto"/>
              <w:ind w:firstLine="0"/>
              <w:jc w:val="left"/>
            </w:pPr>
            <w:r>
              <w:rPr>
                <w:rFonts w:ascii="Arial" w:hAnsi="Arial"/>
                <w:sz w:val="19"/>
              </w:rPr>
              <w:t>Assessment, Classwork &amp; Grade Computation</w:t>
            </w:r>
          </w:p>
        </w:tc>
        <w:tc>
          <w:tcPr>
            <w:tcW w:w="2016" w:type="dxa"/>
            <w:tcMar>
              <w:top w:w="100" w:type="dxa"/>
              <w:left w:w="150" w:type="dxa"/>
              <w:bottom w:w="100" w:type="dxa"/>
              <w:right w:w="150" w:type="dxa"/>
            </w:tcMar>
          </w:tcPr>
          <w:p w14:paraId="1E185AC5">
            <w:pPr>
              <w:spacing w:before="0" w:after="0" w:line="276" w:lineRule="auto"/>
              <w:ind w:firstLine="0"/>
              <w:jc w:val="left"/>
            </w:pPr>
            <w:r>
              <w:rPr>
                <w:rFonts w:ascii="Arial" w:hAnsi="Arial"/>
                <w:sz w:val="19"/>
              </w:rPr>
              <w:t>3.1 Author Classwork &amp; Requirements</w:t>
            </w:r>
            <w:r>
              <w:rPr>
                <w:rFonts w:ascii="Arial" w:hAnsi="Arial"/>
                <w:sz w:val="19"/>
              </w:rPr>
              <w:br w:type="textWrapping"/>
            </w:r>
            <w:r>
              <w:rPr>
                <w:rFonts w:ascii="Arial" w:hAnsi="Arial"/>
                <w:sz w:val="19"/>
              </w:rPr>
              <w:t>3.2 Author Quizzes/Exams &amp; Answer Keys</w:t>
            </w:r>
            <w:r>
              <w:rPr>
                <w:rFonts w:ascii="Arial" w:hAnsi="Arial"/>
                <w:sz w:val="19"/>
              </w:rPr>
              <w:br w:type="textWrapping"/>
            </w:r>
            <w:r>
              <w:rPr>
                <w:rFonts w:ascii="Arial" w:hAnsi="Arial"/>
                <w:sz w:val="19"/>
              </w:rPr>
              <w:t>3.3 Receive Student Submissions</w:t>
            </w:r>
            <w:r>
              <w:rPr>
                <w:rFonts w:ascii="Arial" w:hAnsi="Arial"/>
                <w:sz w:val="19"/>
              </w:rPr>
              <w:br w:type="textWrapping"/>
            </w:r>
            <w:r>
              <w:rPr>
                <w:rFonts w:ascii="Arial" w:hAnsi="Arial"/>
                <w:sz w:val="19"/>
              </w:rPr>
              <w:t>3.4 Auto-Check Objective Responses</w:t>
            </w:r>
            <w:r>
              <w:rPr>
                <w:rFonts w:ascii="Arial" w:hAnsi="Arial"/>
                <w:sz w:val="19"/>
              </w:rPr>
              <w:br w:type="textWrapping"/>
            </w:r>
            <w:r>
              <w:rPr>
                <w:rFonts w:ascii="Arial" w:hAnsi="Arial"/>
                <w:sz w:val="19"/>
              </w:rPr>
              <w:t>3.5 Calculate DepEd Weighted Components</w:t>
            </w:r>
            <w:r>
              <w:rPr>
                <w:rFonts w:ascii="Arial" w:hAnsi="Arial"/>
                <w:sz w:val="19"/>
              </w:rPr>
              <w:br w:type="textWrapping"/>
            </w:r>
            <w:r>
              <w:rPr>
                <w:rFonts w:ascii="Arial" w:hAnsi="Arial"/>
                <w:sz w:val="19"/>
              </w:rPr>
              <w:t>3.6 Apply Transmutation Table &amp; Export SF9</w:t>
            </w:r>
          </w:p>
        </w:tc>
        <w:tc>
          <w:tcPr>
            <w:tcW w:w="1728" w:type="dxa"/>
            <w:tcMar>
              <w:top w:w="100" w:type="dxa"/>
              <w:left w:w="150" w:type="dxa"/>
              <w:bottom w:w="100" w:type="dxa"/>
              <w:right w:w="150" w:type="dxa"/>
            </w:tcMar>
          </w:tcPr>
          <w:p w14:paraId="5411F148">
            <w:pPr>
              <w:spacing w:before="0" w:after="0" w:line="276" w:lineRule="auto"/>
              <w:ind w:firstLine="0"/>
              <w:jc w:val="left"/>
            </w:pPr>
            <w:r>
              <w:rPr>
                <w:rFonts w:ascii="Arial" w:hAnsi="Arial"/>
                <w:sz w:val="19"/>
              </w:rPr>
              <w:t>Handles classwork creation, student file uploads, timed digital assessments, anti-cheating telemetry logging, objective item auto-scoring, DepEd weighted aggregation, and quarterly grade transmutation.</w:t>
            </w:r>
          </w:p>
        </w:tc>
        <w:tc>
          <w:tcPr>
            <w:tcW w:w="1152" w:type="dxa"/>
            <w:tcMar>
              <w:top w:w="100" w:type="dxa"/>
              <w:left w:w="150" w:type="dxa"/>
              <w:bottom w:w="100" w:type="dxa"/>
              <w:right w:w="150" w:type="dxa"/>
            </w:tcMar>
          </w:tcPr>
          <w:p w14:paraId="07FFA18B">
            <w:pPr>
              <w:spacing w:before="0" w:after="0" w:line="276" w:lineRule="auto"/>
              <w:ind w:firstLine="0"/>
              <w:jc w:val="left"/>
            </w:pPr>
            <w:r>
              <w:rPr>
                <w:rFonts w:ascii="Arial" w:hAnsi="Arial"/>
                <w:sz w:val="19"/>
              </w:rPr>
              <w:t>Teacher, Student, D3 Classwork &amp; Assessments</w:t>
            </w:r>
          </w:p>
        </w:tc>
      </w:tr>
      <w:tr w14:paraId="4065A7D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008" w:type="dxa"/>
            <w:tcMar>
              <w:top w:w="100" w:type="dxa"/>
              <w:left w:w="150" w:type="dxa"/>
              <w:bottom w:w="100" w:type="dxa"/>
              <w:right w:w="150" w:type="dxa"/>
            </w:tcMar>
          </w:tcPr>
          <w:p w14:paraId="34A696C4">
            <w:pPr>
              <w:spacing w:before="0" w:after="0" w:line="276" w:lineRule="auto"/>
              <w:ind w:firstLine="0"/>
              <w:jc w:val="center"/>
            </w:pPr>
            <w:r>
              <w:rPr>
                <w:rFonts w:ascii="Arial" w:hAnsi="Arial"/>
                <w:sz w:val="19"/>
              </w:rPr>
              <w:t>4.0</w:t>
            </w:r>
          </w:p>
        </w:tc>
        <w:tc>
          <w:tcPr>
            <w:tcW w:w="2016" w:type="dxa"/>
            <w:tcMar>
              <w:top w:w="100" w:type="dxa"/>
              <w:left w:w="150" w:type="dxa"/>
              <w:bottom w:w="100" w:type="dxa"/>
              <w:right w:w="150" w:type="dxa"/>
            </w:tcMar>
          </w:tcPr>
          <w:p w14:paraId="2F2C7BD4">
            <w:pPr>
              <w:spacing w:before="0" w:after="0" w:line="276" w:lineRule="auto"/>
              <w:ind w:firstLine="0"/>
              <w:jc w:val="left"/>
            </w:pPr>
            <w:r>
              <w:rPr>
                <w:rFonts w:ascii="Arial" w:hAnsi="Arial"/>
                <w:sz w:val="19"/>
              </w:rPr>
              <w:t>Lesson Planning &amp; Materials Repository</w:t>
            </w:r>
          </w:p>
        </w:tc>
        <w:tc>
          <w:tcPr>
            <w:tcW w:w="2016" w:type="dxa"/>
            <w:tcMar>
              <w:top w:w="100" w:type="dxa"/>
              <w:left w:w="150" w:type="dxa"/>
              <w:bottom w:w="100" w:type="dxa"/>
              <w:right w:w="150" w:type="dxa"/>
            </w:tcMar>
          </w:tcPr>
          <w:p w14:paraId="67E85768">
            <w:pPr>
              <w:spacing w:before="0" w:after="0" w:line="276" w:lineRule="auto"/>
              <w:ind w:firstLine="0"/>
              <w:jc w:val="left"/>
            </w:pPr>
            <w:r>
              <w:rPr>
                <w:rFonts w:ascii="Arial" w:hAnsi="Arial"/>
                <w:sz w:val="19"/>
              </w:rPr>
              <w:t>4.1 Author ILAW Lesson Plan Guide</w:t>
            </w:r>
            <w:r>
              <w:rPr>
                <w:rFonts w:ascii="Arial" w:hAnsi="Arial"/>
                <w:sz w:val="19"/>
              </w:rPr>
              <w:br w:type="textWrapping"/>
            </w:r>
            <w:r>
              <w:rPr>
                <w:rFonts w:ascii="Arial" w:hAnsi="Arial"/>
                <w:sz w:val="19"/>
              </w:rPr>
              <w:t>4.2 Map DepEd Curriculum Competencies</w:t>
            </w:r>
            <w:r>
              <w:rPr>
                <w:rFonts w:ascii="Arial" w:hAnsi="Arial"/>
                <w:sz w:val="19"/>
              </w:rPr>
              <w:br w:type="textWrapping"/>
            </w:r>
            <w:r>
              <w:rPr>
                <w:rFonts w:ascii="Arial" w:hAnsi="Arial"/>
                <w:sz w:val="19"/>
              </w:rPr>
              <w:t>4.3 Upload &amp; Organize Materials</w:t>
            </w:r>
            <w:r>
              <w:rPr>
                <w:rFonts w:ascii="Arial" w:hAnsi="Arial"/>
                <w:sz w:val="19"/>
              </w:rPr>
              <w:br w:type="textWrapping"/>
            </w:r>
            <w:r>
              <w:rPr>
                <w:rFonts w:ascii="Arial" w:hAnsi="Arial"/>
                <w:sz w:val="19"/>
              </w:rPr>
              <w:t>4.4 Distribute Handouts to Students</w:t>
            </w:r>
          </w:p>
        </w:tc>
        <w:tc>
          <w:tcPr>
            <w:tcW w:w="1728" w:type="dxa"/>
            <w:tcMar>
              <w:top w:w="100" w:type="dxa"/>
              <w:left w:w="150" w:type="dxa"/>
              <w:bottom w:w="100" w:type="dxa"/>
              <w:right w:w="150" w:type="dxa"/>
            </w:tcMar>
          </w:tcPr>
          <w:p w14:paraId="5C9114F9">
            <w:pPr>
              <w:spacing w:before="0" w:after="0" w:line="276" w:lineRule="auto"/>
              <w:ind w:firstLine="0"/>
              <w:jc w:val="left"/>
            </w:pPr>
            <w:r>
              <w:rPr>
                <w:rFonts w:ascii="Arial" w:hAnsi="Arial"/>
                <w:sz w:val="19"/>
              </w:rPr>
              <w:t>Provides curriculum competency management, AI-guided lesson plan drafting (ILAW framework: Introduction, Learning Competency, Activities, Wrap-up), and categorized learning materials organization.</w:t>
            </w:r>
          </w:p>
        </w:tc>
        <w:tc>
          <w:tcPr>
            <w:tcW w:w="1152" w:type="dxa"/>
            <w:tcMar>
              <w:top w:w="100" w:type="dxa"/>
              <w:left w:w="150" w:type="dxa"/>
              <w:bottom w:w="100" w:type="dxa"/>
              <w:right w:w="150" w:type="dxa"/>
            </w:tcMar>
          </w:tcPr>
          <w:p w14:paraId="6489E1ED">
            <w:pPr>
              <w:spacing w:before="0" w:after="0" w:line="276" w:lineRule="auto"/>
              <w:ind w:firstLine="0"/>
              <w:jc w:val="left"/>
            </w:pPr>
            <w:r>
              <w:rPr>
                <w:rFonts w:ascii="Arial" w:hAnsi="Arial"/>
                <w:sz w:val="19"/>
              </w:rPr>
              <w:t>Teacher, Student, D4 Lesson Plans &amp; Materials</w:t>
            </w:r>
          </w:p>
        </w:tc>
      </w:tr>
      <w:tr w14:paraId="36D0AC1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008" w:type="dxa"/>
            <w:tcMar>
              <w:top w:w="100" w:type="dxa"/>
              <w:left w:w="150" w:type="dxa"/>
              <w:bottom w:w="100" w:type="dxa"/>
              <w:right w:w="150" w:type="dxa"/>
            </w:tcMar>
          </w:tcPr>
          <w:p w14:paraId="61EC018C">
            <w:pPr>
              <w:spacing w:before="0" w:after="0" w:line="276" w:lineRule="auto"/>
              <w:ind w:firstLine="0"/>
              <w:jc w:val="center"/>
            </w:pPr>
            <w:r>
              <w:rPr>
                <w:rFonts w:ascii="Arial" w:hAnsi="Arial"/>
                <w:sz w:val="19"/>
              </w:rPr>
              <w:t>5.0</w:t>
            </w:r>
          </w:p>
        </w:tc>
        <w:tc>
          <w:tcPr>
            <w:tcW w:w="2016" w:type="dxa"/>
            <w:tcMar>
              <w:top w:w="100" w:type="dxa"/>
              <w:left w:w="150" w:type="dxa"/>
              <w:bottom w:w="100" w:type="dxa"/>
              <w:right w:w="150" w:type="dxa"/>
            </w:tcMar>
          </w:tcPr>
          <w:p w14:paraId="6161DDAA">
            <w:pPr>
              <w:spacing w:before="0" w:after="0" w:line="276" w:lineRule="auto"/>
              <w:ind w:firstLine="0"/>
              <w:jc w:val="left"/>
            </w:pPr>
            <w:r>
              <w:rPr>
                <w:rFonts w:ascii="Arial" w:hAnsi="Arial"/>
                <w:sz w:val="19"/>
              </w:rPr>
              <w:t>System Administration &amp; Academic Configuration</w:t>
            </w:r>
          </w:p>
        </w:tc>
        <w:tc>
          <w:tcPr>
            <w:tcW w:w="2016" w:type="dxa"/>
            <w:tcMar>
              <w:top w:w="100" w:type="dxa"/>
              <w:left w:w="150" w:type="dxa"/>
              <w:bottom w:w="100" w:type="dxa"/>
              <w:right w:w="150" w:type="dxa"/>
            </w:tcMar>
          </w:tcPr>
          <w:p w14:paraId="5636D349">
            <w:pPr>
              <w:spacing w:before="0" w:after="0" w:line="276" w:lineRule="auto"/>
              <w:ind w:firstLine="0"/>
              <w:jc w:val="left"/>
            </w:pPr>
            <w:r>
              <w:rPr>
                <w:rFonts w:ascii="Arial" w:hAnsi="Arial"/>
                <w:sz w:val="19"/>
              </w:rPr>
              <w:t>5.1 Provision &amp; Approve Teacher Accounts</w:t>
            </w:r>
            <w:r>
              <w:rPr>
                <w:rFonts w:ascii="Arial" w:hAnsi="Arial"/>
                <w:sz w:val="19"/>
              </w:rPr>
              <w:br w:type="textWrapping"/>
            </w:r>
            <w:r>
              <w:rPr>
                <w:rFonts w:ascii="Arial" w:hAnsi="Arial"/>
                <w:sz w:val="19"/>
              </w:rPr>
              <w:t>5.2 Configure School Year &amp; Term Rollover</w:t>
            </w:r>
            <w:r>
              <w:rPr>
                <w:rFonts w:ascii="Arial" w:hAnsi="Arial"/>
                <w:sz w:val="19"/>
              </w:rPr>
              <w:br w:type="textWrapping"/>
            </w:r>
            <w:r>
              <w:rPr>
                <w:rFonts w:ascii="Arial" w:hAnsi="Arial"/>
                <w:sz w:val="19"/>
              </w:rPr>
              <w:t>5.3 Monitor System Audit Event Trail</w:t>
            </w:r>
          </w:p>
        </w:tc>
        <w:tc>
          <w:tcPr>
            <w:tcW w:w="1728" w:type="dxa"/>
            <w:tcMar>
              <w:top w:w="100" w:type="dxa"/>
              <w:left w:w="150" w:type="dxa"/>
              <w:bottom w:w="100" w:type="dxa"/>
              <w:right w:w="150" w:type="dxa"/>
            </w:tcMar>
          </w:tcPr>
          <w:p w14:paraId="2F19380C">
            <w:pPr>
              <w:spacing w:before="0" w:after="0" w:line="276" w:lineRule="auto"/>
              <w:ind w:firstLine="0"/>
              <w:jc w:val="left"/>
            </w:pPr>
            <w:r>
              <w:rPr>
                <w:rFonts w:ascii="Arial" w:hAnsi="Arial"/>
                <w:sz w:val="19"/>
              </w:rPr>
              <w:t>Manages institutional settings, maintenance mode toggling, teacher account onboarding challenges, school year activations, and immutable security audit log tracking.</w:t>
            </w:r>
          </w:p>
        </w:tc>
        <w:tc>
          <w:tcPr>
            <w:tcW w:w="1152" w:type="dxa"/>
            <w:tcMar>
              <w:top w:w="100" w:type="dxa"/>
              <w:left w:w="150" w:type="dxa"/>
              <w:bottom w:w="100" w:type="dxa"/>
              <w:right w:w="150" w:type="dxa"/>
            </w:tcMar>
          </w:tcPr>
          <w:p w14:paraId="0983932E">
            <w:pPr>
              <w:spacing w:before="0" w:after="0" w:line="276" w:lineRule="auto"/>
              <w:ind w:firstLine="0"/>
              <w:jc w:val="left"/>
            </w:pPr>
            <w:r>
              <w:rPr>
                <w:rFonts w:ascii="Arial" w:hAnsi="Arial"/>
                <w:sz w:val="19"/>
              </w:rPr>
              <w:t>Admin, D1 User Accounts, D5 System Settings &amp; Audit</w:t>
            </w:r>
          </w:p>
        </w:tc>
      </w:tr>
    </w:tbl>
    <w:p w14:paraId="2C83B1FE">
      <w:pPr>
        <w:spacing w:before="0" w:after="160"/>
        <w:ind w:firstLine="0"/>
      </w:pPr>
    </w:p>
    <w:p w14:paraId="6024E41F">
      <w:pPr>
        <w:spacing w:before="0" w:after="0" w:line="360" w:lineRule="auto"/>
        <w:ind w:firstLine="720"/>
        <w:jc w:val="both"/>
      </w:pPr>
      <w:r>
        <w:rPr>
          <w:rFonts w:ascii="Arial" w:hAnsi="Arial"/>
          <w:sz w:val="24"/>
        </w:rPr>
        <w:t>Table 4 outlines the functional decomposition of CLASSREALM into five major Level 0 processes (1.0 to 5.0) and their constituent sub-processes. This hierarchical structure ensures that every operational capability is modularly isolated, completely traceable, and systematically verified.</w:t>
      </w:r>
    </w:p>
    <w:p w14:paraId="2B63A791">
      <w:pPr>
        <w:keepNext/>
        <w:spacing w:before="280" w:after="20" w:line="276" w:lineRule="auto"/>
        <w:ind w:firstLine="0"/>
        <w:jc w:val="center"/>
      </w:pPr>
      <w:r>
        <w:rPr>
          <w:rFonts w:ascii="Arial" w:hAnsi="Arial"/>
          <w:b/>
          <w:sz w:val="24"/>
        </w:rPr>
        <w:t>Table 5</w:t>
      </w:r>
    </w:p>
    <w:p w14:paraId="5F8B6807">
      <w:pPr>
        <w:keepNext/>
        <w:spacing w:before="0" w:after="120" w:line="276" w:lineRule="auto"/>
        <w:ind w:firstLine="0"/>
        <w:jc w:val="center"/>
      </w:pPr>
      <w:r>
        <w:rPr>
          <w:rFonts w:ascii="Arial" w:hAnsi="Arial"/>
          <w:i/>
          <w:sz w:val="24"/>
        </w:rPr>
        <w:t>Data Stores and Corresponding Relational Database Tables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989"/>
        <w:gridCol w:w="1872"/>
        <w:gridCol w:w="2592"/>
        <w:gridCol w:w="2592"/>
      </w:tblGrid>
      <w:tr w14:paraId="262E1A1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864" w:type="dxa"/>
            <w:shd w:val="clear" w:color="auto" w:fill="F2F4F8"/>
            <w:tcMar>
              <w:top w:w="120" w:type="dxa"/>
              <w:left w:w="150" w:type="dxa"/>
              <w:bottom w:w="120" w:type="dxa"/>
              <w:right w:w="150" w:type="dxa"/>
            </w:tcMar>
          </w:tcPr>
          <w:p w14:paraId="08DCABC3">
            <w:pPr>
              <w:spacing w:before="0" w:after="0" w:line="276" w:lineRule="auto"/>
              <w:ind w:firstLine="0"/>
              <w:jc w:val="center"/>
            </w:pPr>
            <w:r>
              <w:rPr>
                <w:rFonts w:ascii="Arial" w:hAnsi="Arial"/>
                <w:b/>
                <w:sz w:val="20"/>
              </w:rPr>
              <w:t>STORE ID</w:t>
            </w:r>
          </w:p>
        </w:tc>
        <w:tc>
          <w:tcPr>
            <w:tcW w:w="1872" w:type="dxa"/>
            <w:shd w:val="clear" w:color="auto" w:fill="F2F4F8"/>
            <w:tcMar>
              <w:top w:w="120" w:type="dxa"/>
              <w:left w:w="150" w:type="dxa"/>
              <w:bottom w:w="120" w:type="dxa"/>
              <w:right w:w="150" w:type="dxa"/>
            </w:tcMar>
          </w:tcPr>
          <w:p w14:paraId="413F9AB6">
            <w:pPr>
              <w:spacing w:before="0" w:after="0" w:line="276" w:lineRule="auto"/>
              <w:ind w:firstLine="0"/>
              <w:jc w:val="center"/>
            </w:pPr>
            <w:r>
              <w:rPr>
                <w:rFonts w:ascii="Arial" w:hAnsi="Arial"/>
                <w:b/>
                <w:sz w:val="20"/>
              </w:rPr>
              <w:t>DATA STORE NAME</w:t>
            </w:r>
          </w:p>
        </w:tc>
        <w:tc>
          <w:tcPr>
            <w:tcW w:w="2592" w:type="dxa"/>
            <w:shd w:val="clear" w:color="auto" w:fill="F2F4F8"/>
            <w:tcMar>
              <w:top w:w="120" w:type="dxa"/>
              <w:left w:w="150" w:type="dxa"/>
              <w:bottom w:w="120" w:type="dxa"/>
              <w:right w:w="150" w:type="dxa"/>
            </w:tcMar>
          </w:tcPr>
          <w:p w14:paraId="180BFD0E">
            <w:pPr>
              <w:spacing w:before="0" w:after="0" w:line="276" w:lineRule="auto"/>
              <w:ind w:firstLine="0"/>
              <w:jc w:val="center"/>
            </w:pPr>
            <w:r>
              <w:rPr>
                <w:rFonts w:ascii="Arial" w:hAnsi="Arial"/>
                <w:b/>
                <w:sz w:val="20"/>
              </w:rPr>
              <w:t>CORRESPONDING RELATIONAL TABLES</w:t>
            </w:r>
          </w:p>
        </w:tc>
        <w:tc>
          <w:tcPr>
            <w:tcW w:w="2592" w:type="dxa"/>
            <w:shd w:val="clear" w:color="auto" w:fill="F2F4F8"/>
            <w:tcMar>
              <w:top w:w="120" w:type="dxa"/>
              <w:left w:w="150" w:type="dxa"/>
              <w:bottom w:w="120" w:type="dxa"/>
              <w:right w:w="150" w:type="dxa"/>
            </w:tcMar>
          </w:tcPr>
          <w:p w14:paraId="19DCE42E">
            <w:pPr>
              <w:spacing w:before="0" w:after="0" w:line="276" w:lineRule="auto"/>
              <w:ind w:firstLine="0"/>
              <w:jc w:val="center"/>
            </w:pPr>
            <w:r>
              <w:rPr>
                <w:rFonts w:ascii="Arial" w:hAnsi="Arial"/>
                <w:b/>
                <w:sz w:val="20"/>
              </w:rPr>
              <w:t>STORAGE SCOPE &amp; RETENTION POLICY</w:t>
            </w:r>
          </w:p>
        </w:tc>
      </w:tr>
      <w:tr w14:paraId="07D447F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3B7F1D5D">
            <w:pPr>
              <w:spacing w:before="0" w:after="0" w:line="276" w:lineRule="auto"/>
              <w:ind w:firstLine="0"/>
              <w:jc w:val="center"/>
            </w:pPr>
            <w:r>
              <w:rPr>
                <w:rFonts w:ascii="Arial" w:hAnsi="Arial"/>
                <w:sz w:val="20"/>
              </w:rPr>
              <w:t>D1</w:t>
            </w:r>
          </w:p>
        </w:tc>
        <w:tc>
          <w:tcPr>
            <w:tcW w:w="1872" w:type="dxa"/>
            <w:tcMar>
              <w:top w:w="100" w:type="dxa"/>
              <w:left w:w="150" w:type="dxa"/>
              <w:bottom w:w="100" w:type="dxa"/>
              <w:right w:w="150" w:type="dxa"/>
            </w:tcMar>
          </w:tcPr>
          <w:p w14:paraId="4E019181">
            <w:pPr>
              <w:spacing w:before="0" w:after="0" w:line="276" w:lineRule="auto"/>
              <w:ind w:firstLine="0"/>
              <w:jc w:val="left"/>
            </w:pPr>
            <w:r>
              <w:rPr>
                <w:rFonts w:ascii="Arial" w:hAnsi="Arial"/>
                <w:sz w:val="20"/>
              </w:rPr>
              <w:t>User Accounts &amp; Profiles</w:t>
            </w:r>
          </w:p>
        </w:tc>
        <w:tc>
          <w:tcPr>
            <w:tcW w:w="2592" w:type="dxa"/>
            <w:tcMar>
              <w:top w:w="100" w:type="dxa"/>
              <w:left w:w="150" w:type="dxa"/>
              <w:bottom w:w="100" w:type="dxa"/>
              <w:right w:w="150" w:type="dxa"/>
            </w:tcMar>
          </w:tcPr>
          <w:p w14:paraId="55636848">
            <w:pPr>
              <w:spacing w:before="0" w:after="0" w:line="276" w:lineRule="auto"/>
              <w:ind w:firstLine="0"/>
              <w:jc w:val="left"/>
            </w:pPr>
            <w:r>
              <w:rPr>
                <w:rFonts w:ascii="Arial" w:hAnsi="Arial"/>
                <w:sz w:val="20"/>
              </w:rPr>
              <w:t>users, admin_profiles, teacher_profiles, teacher_settings, student_profiles, parent_profiles, parent_student_links</w:t>
            </w:r>
          </w:p>
        </w:tc>
        <w:tc>
          <w:tcPr>
            <w:tcW w:w="2592" w:type="dxa"/>
            <w:tcMar>
              <w:top w:w="100" w:type="dxa"/>
              <w:left w:w="150" w:type="dxa"/>
              <w:bottom w:w="100" w:type="dxa"/>
              <w:right w:w="150" w:type="dxa"/>
            </w:tcMar>
          </w:tcPr>
          <w:p w14:paraId="6BE24AC7">
            <w:pPr>
              <w:spacing w:before="0" w:after="0" w:line="276" w:lineRule="auto"/>
              <w:ind w:firstLine="0"/>
              <w:jc w:val="left"/>
            </w:pPr>
            <w:r>
              <w:rPr>
                <w:rFonts w:ascii="Arial" w:hAnsi="Arial"/>
                <w:sz w:val="20"/>
              </w:rPr>
              <w:t>Persists user authentication identities, role associations, biometric/LRN identifiers, and parental linkages. Retained across academic years with soft-archive flags.</w:t>
            </w:r>
          </w:p>
        </w:tc>
      </w:tr>
      <w:tr w14:paraId="624F093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191615B1">
            <w:pPr>
              <w:spacing w:before="0" w:after="0" w:line="276" w:lineRule="auto"/>
              <w:ind w:firstLine="0"/>
              <w:jc w:val="center"/>
            </w:pPr>
            <w:r>
              <w:rPr>
                <w:rFonts w:ascii="Arial" w:hAnsi="Arial"/>
                <w:sz w:val="20"/>
              </w:rPr>
              <w:t>D2</w:t>
            </w:r>
          </w:p>
        </w:tc>
        <w:tc>
          <w:tcPr>
            <w:tcW w:w="1872" w:type="dxa"/>
            <w:tcMar>
              <w:top w:w="100" w:type="dxa"/>
              <w:left w:w="150" w:type="dxa"/>
              <w:bottom w:w="100" w:type="dxa"/>
              <w:right w:w="150" w:type="dxa"/>
            </w:tcMar>
          </w:tcPr>
          <w:p w14:paraId="4D6B2EC6">
            <w:pPr>
              <w:spacing w:before="0" w:after="0" w:line="276" w:lineRule="auto"/>
              <w:ind w:firstLine="0"/>
              <w:jc w:val="left"/>
            </w:pPr>
            <w:r>
              <w:rPr>
                <w:rFonts w:ascii="Arial" w:hAnsi="Arial"/>
                <w:sz w:val="20"/>
              </w:rPr>
              <w:t>Attendance, Rosters &amp; Hardware</w:t>
            </w:r>
          </w:p>
        </w:tc>
        <w:tc>
          <w:tcPr>
            <w:tcW w:w="2592" w:type="dxa"/>
            <w:tcMar>
              <w:top w:w="100" w:type="dxa"/>
              <w:left w:w="150" w:type="dxa"/>
              <w:bottom w:w="100" w:type="dxa"/>
              <w:right w:w="150" w:type="dxa"/>
            </w:tcMar>
          </w:tcPr>
          <w:p w14:paraId="6CCAB1E0">
            <w:pPr>
              <w:spacing w:before="0" w:after="0" w:line="276" w:lineRule="auto"/>
              <w:ind w:firstLine="0"/>
              <w:jc w:val="left"/>
            </w:pPr>
            <w:r>
              <w:rPr>
                <w:rFonts w:ascii="Arial" w:hAnsi="Arial"/>
                <w:sz w:val="20"/>
              </w:rPr>
              <w:t>sections, subjects, subject_offerings, class_schedules, class_rosters, rfid_cards, attendance_records, attendance_cutoffs, school_holidays</w:t>
            </w:r>
          </w:p>
        </w:tc>
        <w:tc>
          <w:tcPr>
            <w:tcW w:w="2592" w:type="dxa"/>
            <w:tcMar>
              <w:top w:w="100" w:type="dxa"/>
              <w:left w:w="150" w:type="dxa"/>
              <w:bottom w:w="100" w:type="dxa"/>
              <w:right w:w="150" w:type="dxa"/>
            </w:tcMar>
          </w:tcPr>
          <w:p w14:paraId="787982C3">
            <w:pPr>
              <w:spacing w:before="0" w:after="0" w:line="276" w:lineRule="auto"/>
              <w:ind w:firstLine="0"/>
              <w:jc w:val="left"/>
            </w:pPr>
            <w:r>
              <w:rPr>
                <w:rFonts w:ascii="Arial" w:hAnsi="Arial"/>
                <w:sz w:val="20"/>
              </w:rPr>
              <w:t>Stores classroom structures, plotted weekly timetables, student enrollments, registered RFID card UIDs, and daily timestamped attendance logs with recording source indicators.</w:t>
            </w:r>
          </w:p>
        </w:tc>
      </w:tr>
      <w:tr w14:paraId="23A139C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5BCB87FF">
            <w:pPr>
              <w:spacing w:before="0" w:after="0" w:line="276" w:lineRule="auto"/>
              <w:ind w:firstLine="0"/>
              <w:jc w:val="center"/>
            </w:pPr>
            <w:r>
              <w:rPr>
                <w:rFonts w:ascii="Arial" w:hAnsi="Arial"/>
                <w:sz w:val="20"/>
              </w:rPr>
              <w:t>D3</w:t>
            </w:r>
          </w:p>
        </w:tc>
        <w:tc>
          <w:tcPr>
            <w:tcW w:w="1872" w:type="dxa"/>
            <w:tcMar>
              <w:top w:w="100" w:type="dxa"/>
              <w:left w:w="150" w:type="dxa"/>
              <w:bottom w:w="100" w:type="dxa"/>
              <w:right w:w="150" w:type="dxa"/>
            </w:tcMar>
          </w:tcPr>
          <w:p w14:paraId="46B0E6F8">
            <w:pPr>
              <w:spacing w:before="0" w:after="0" w:line="276" w:lineRule="auto"/>
              <w:ind w:firstLine="0"/>
              <w:jc w:val="left"/>
            </w:pPr>
            <w:r>
              <w:rPr>
                <w:rFonts w:ascii="Arial" w:hAnsi="Arial"/>
                <w:sz w:val="20"/>
              </w:rPr>
              <w:t>Classwork, Assessments &amp; Grades</w:t>
            </w:r>
          </w:p>
        </w:tc>
        <w:tc>
          <w:tcPr>
            <w:tcW w:w="2592" w:type="dxa"/>
            <w:tcMar>
              <w:top w:w="100" w:type="dxa"/>
              <w:left w:w="150" w:type="dxa"/>
              <w:bottom w:w="100" w:type="dxa"/>
              <w:right w:w="150" w:type="dxa"/>
            </w:tcMar>
          </w:tcPr>
          <w:p w14:paraId="604C2BCC">
            <w:pPr>
              <w:spacing w:before="0" w:after="0" w:line="276" w:lineRule="auto"/>
              <w:ind w:firstLine="0"/>
              <w:jc w:val="left"/>
            </w:pPr>
            <w:r>
              <w:rPr>
                <w:rFonts w:ascii="Arial" w:hAnsi="Arial"/>
                <w:sz w:val="20"/>
              </w:rPr>
              <w:t>activities, submissions, assessments, questions, assessment_responses, anti_cheating_logs, grading_components, quarterly_grades</w:t>
            </w:r>
          </w:p>
        </w:tc>
        <w:tc>
          <w:tcPr>
            <w:tcW w:w="2592" w:type="dxa"/>
            <w:tcMar>
              <w:top w:w="100" w:type="dxa"/>
              <w:left w:w="150" w:type="dxa"/>
              <w:bottom w:w="100" w:type="dxa"/>
              <w:right w:w="150" w:type="dxa"/>
            </w:tcMar>
          </w:tcPr>
          <w:p w14:paraId="331B41BC">
            <w:pPr>
              <w:spacing w:before="0" w:after="0" w:line="276" w:lineRule="auto"/>
              <w:ind w:firstLine="0"/>
              <w:jc w:val="left"/>
            </w:pPr>
            <w:r>
              <w:rPr>
                <w:rFonts w:ascii="Arial" w:hAnsi="Arial"/>
                <w:sz w:val="20"/>
              </w:rPr>
              <w:t>Stores instructional tasks, student file uploads, digital quiz item banks, student response strings, anti-cheating telemetry, component score weights, and official transmuted grades.</w:t>
            </w:r>
          </w:p>
        </w:tc>
      </w:tr>
      <w:tr w14:paraId="5586B01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0D7CE4F5">
            <w:pPr>
              <w:spacing w:before="0" w:after="0" w:line="276" w:lineRule="auto"/>
              <w:ind w:firstLine="0"/>
              <w:jc w:val="center"/>
            </w:pPr>
            <w:r>
              <w:rPr>
                <w:rFonts w:ascii="Arial" w:hAnsi="Arial"/>
                <w:sz w:val="20"/>
              </w:rPr>
              <w:t>D4</w:t>
            </w:r>
          </w:p>
        </w:tc>
        <w:tc>
          <w:tcPr>
            <w:tcW w:w="1872" w:type="dxa"/>
            <w:tcMar>
              <w:top w:w="100" w:type="dxa"/>
              <w:left w:w="150" w:type="dxa"/>
              <w:bottom w:w="100" w:type="dxa"/>
              <w:right w:w="150" w:type="dxa"/>
            </w:tcMar>
          </w:tcPr>
          <w:p w14:paraId="7C751255">
            <w:pPr>
              <w:spacing w:before="0" w:after="0" w:line="276" w:lineRule="auto"/>
              <w:ind w:firstLine="0"/>
              <w:jc w:val="left"/>
            </w:pPr>
            <w:r>
              <w:rPr>
                <w:rFonts w:ascii="Arial" w:hAnsi="Arial"/>
                <w:sz w:val="20"/>
              </w:rPr>
              <w:t>Lesson Plans &amp; Learning Materials</w:t>
            </w:r>
          </w:p>
        </w:tc>
        <w:tc>
          <w:tcPr>
            <w:tcW w:w="2592" w:type="dxa"/>
            <w:tcMar>
              <w:top w:w="100" w:type="dxa"/>
              <w:left w:w="150" w:type="dxa"/>
              <w:bottom w:w="100" w:type="dxa"/>
              <w:right w:w="150" w:type="dxa"/>
            </w:tcMar>
          </w:tcPr>
          <w:p w14:paraId="6630E03B">
            <w:pPr>
              <w:spacing w:before="0" w:after="0" w:line="276" w:lineRule="auto"/>
              <w:ind w:firstLine="0"/>
              <w:jc w:val="left"/>
            </w:pPr>
            <w:r>
              <w:rPr>
                <w:rFonts w:ascii="Arial" w:hAnsi="Arial"/>
                <w:sz w:val="20"/>
              </w:rPr>
              <w:t>lesson_plans, learning_materials, folders</w:t>
            </w:r>
          </w:p>
        </w:tc>
        <w:tc>
          <w:tcPr>
            <w:tcW w:w="2592" w:type="dxa"/>
            <w:tcMar>
              <w:top w:w="100" w:type="dxa"/>
              <w:left w:w="150" w:type="dxa"/>
              <w:bottom w:w="100" w:type="dxa"/>
              <w:right w:w="150" w:type="dxa"/>
            </w:tcMar>
          </w:tcPr>
          <w:p w14:paraId="790EF4B5">
            <w:pPr>
              <w:spacing w:before="0" w:after="0" w:line="276" w:lineRule="auto"/>
              <w:ind w:firstLine="0"/>
              <w:jc w:val="left"/>
            </w:pPr>
            <w:r>
              <w:rPr>
                <w:rFonts w:ascii="Arial" w:hAnsi="Arial"/>
                <w:sz w:val="20"/>
              </w:rPr>
              <w:t>Stores teacher pedagogical lesson plans (ILAW format), DepEd MELC curriculum alignments, uploaded instructional document metadata, and binary file storage paths.</w:t>
            </w:r>
          </w:p>
        </w:tc>
      </w:tr>
      <w:tr w14:paraId="188277A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0E2AAA2B">
            <w:pPr>
              <w:spacing w:before="0" w:after="0" w:line="276" w:lineRule="auto"/>
              <w:ind w:firstLine="0"/>
              <w:jc w:val="center"/>
            </w:pPr>
            <w:r>
              <w:rPr>
                <w:rFonts w:ascii="Arial" w:hAnsi="Arial"/>
                <w:sz w:val="20"/>
              </w:rPr>
              <w:t>D5</w:t>
            </w:r>
          </w:p>
        </w:tc>
        <w:tc>
          <w:tcPr>
            <w:tcW w:w="1872" w:type="dxa"/>
            <w:tcMar>
              <w:top w:w="100" w:type="dxa"/>
              <w:left w:w="150" w:type="dxa"/>
              <w:bottom w:w="100" w:type="dxa"/>
              <w:right w:w="150" w:type="dxa"/>
            </w:tcMar>
          </w:tcPr>
          <w:p w14:paraId="4F1AF55F">
            <w:pPr>
              <w:spacing w:before="0" w:after="0" w:line="276" w:lineRule="auto"/>
              <w:ind w:firstLine="0"/>
              <w:jc w:val="left"/>
            </w:pPr>
            <w:r>
              <w:rPr>
                <w:rFonts w:ascii="Arial" w:hAnsi="Arial"/>
                <w:sz w:val="20"/>
              </w:rPr>
              <w:t>System Settings &amp; Audit Logs</w:t>
            </w:r>
          </w:p>
        </w:tc>
        <w:tc>
          <w:tcPr>
            <w:tcW w:w="2592" w:type="dxa"/>
            <w:tcMar>
              <w:top w:w="100" w:type="dxa"/>
              <w:left w:w="150" w:type="dxa"/>
              <w:bottom w:w="100" w:type="dxa"/>
              <w:right w:w="150" w:type="dxa"/>
            </w:tcMar>
          </w:tcPr>
          <w:p w14:paraId="2B2931DE">
            <w:pPr>
              <w:spacing w:before="0" w:after="0" w:line="276" w:lineRule="auto"/>
              <w:ind w:firstLine="0"/>
              <w:jc w:val="left"/>
            </w:pPr>
            <w:r>
              <w:rPr>
                <w:rFonts w:ascii="Arial" w:hAnsi="Arial"/>
                <w:sz w:val="20"/>
              </w:rPr>
              <w:t>school_years, terms, system_settings, audit_logs, notifications, notification_recipients</w:t>
            </w:r>
          </w:p>
        </w:tc>
        <w:tc>
          <w:tcPr>
            <w:tcW w:w="2592" w:type="dxa"/>
            <w:tcMar>
              <w:top w:w="100" w:type="dxa"/>
              <w:left w:w="150" w:type="dxa"/>
              <w:bottom w:w="100" w:type="dxa"/>
              <w:right w:w="150" w:type="dxa"/>
            </w:tcMar>
          </w:tcPr>
          <w:p w14:paraId="12468957">
            <w:pPr>
              <w:spacing w:before="0" w:after="0" w:line="276" w:lineRule="auto"/>
              <w:ind w:firstLine="0"/>
              <w:jc w:val="left"/>
            </w:pPr>
            <w:r>
              <w:rPr>
                <w:rFonts w:ascii="Arial" w:hAnsi="Arial"/>
                <w:sz w:val="20"/>
              </w:rPr>
              <w:t>Maintains global application parameters, active school year markers, immutable administrative audit trails, and multi-channel system notification queues.</w:t>
            </w:r>
          </w:p>
        </w:tc>
      </w:tr>
    </w:tbl>
    <w:p w14:paraId="5BD8A8B6">
      <w:pPr>
        <w:spacing w:before="0" w:after="160"/>
        <w:ind w:firstLine="0"/>
      </w:pPr>
    </w:p>
    <w:p w14:paraId="1643644A">
      <w:pPr>
        <w:spacing w:before="0" w:after="0" w:line="360" w:lineRule="auto"/>
        <w:ind w:firstLine="720"/>
        <w:jc w:val="both"/>
      </w:pPr>
      <w:r>
        <w:rPr>
          <w:rFonts w:ascii="Arial" w:hAnsi="Arial"/>
          <w:sz w:val="24"/>
        </w:rPr>
        <w:t>Table 5 specifies the five persistent data stores (D1 to D5) utilized across the DFD model and maps each store directly to the underlying PostgreSQL relational tables hosted on Supabase and mirrored locally via Drift SQLite on client mobile devices. This explicit mapping establishes complete structural harmony between the process model and the relational data schema.</w:t>
      </w:r>
    </w:p>
    <w:p w14:paraId="5F07B53E">
      <w:pPr>
        <w:keepNext/>
        <w:spacing w:before="240" w:after="40" w:line="240" w:lineRule="auto"/>
        <w:ind w:firstLine="0"/>
        <w:jc w:val="center"/>
      </w:pPr>
      <w:r>
        <w:rPr>
          <w:rFonts w:ascii="Arial" w:hAnsi="Arial"/>
          <w:b/>
          <w:sz w:val="24"/>
        </w:rPr>
        <w:t>Figure 1</w:t>
      </w:r>
    </w:p>
    <w:p w14:paraId="6B7BB160">
      <w:pPr>
        <w:keepNext/>
        <w:spacing w:before="0" w:after="120" w:line="240" w:lineRule="auto"/>
        <w:ind w:firstLine="0"/>
        <w:jc w:val="center"/>
      </w:pPr>
      <w:r>
        <w:rPr>
          <w:rFonts w:ascii="Arial" w:hAnsi="Arial"/>
          <w:i/>
          <w:sz w:val="24"/>
        </w:rPr>
        <w:t>Context Diagram (Level 0 DFD) of CLASSREALM</w:t>
      </w:r>
    </w:p>
    <w:p w14:paraId="67A5B357">
      <w:pPr>
        <w:keepNext/>
        <w:spacing w:before="40" w:after="200" w:line="240" w:lineRule="auto"/>
        <w:ind w:firstLine="0"/>
        <w:jc w:val="center"/>
      </w:pPr>
      <w:r>
        <w:drawing>
          <wp:inline distT="0" distB="0" distL="114300" distR="114300">
            <wp:extent cx="493776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937760" cy="3291840"/>
                    </a:xfrm>
                    <a:prstGeom prst="rect">
                      <a:avLst/>
                    </a:prstGeom>
                  </pic:spPr>
                </pic:pic>
              </a:graphicData>
            </a:graphic>
          </wp:inline>
        </w:drawing>
      </w:r>
    </w:p>
    <w:p w14:paraId="08ABCE3C">
      <w:pPr>
        <w:spacing w:before="0" w:after="0" w:line="360" w:lineRule="auto"/>
        <w:ind w:firstLine="720"/>
        <w:jc w:val="both"/>
      </w:pPr>
      <w:r>
        <w:rPr>
          <w:rFonts w:ascii="Arial" w:hAnsi="Arial"/>
          <w:sz w:val="24"/>
        </w:rPr>
        <w:t>Figure 1 illustrates the Context Diagram (Level 0 DFD) of CLASSREALM, depicting the entire system as a single central process (0 CLASSREALM) interfacing with four human stakeholder entities (System Administrator, Teacher, Student, Parent) and three external automated services (ESP32 RC522 RFID Scanner, Firebase Authentication, and Supabase Cloud Backend). As detailed in the diagram, the Administrator issues teacher account provisioning directives and receives system audit summaries; the Teacher inputs classroom setup, student rosters, RFID card pairing commands, manual attendance overrides, and assessment authoring data, while receiving real-time attendance rosters, item analysis reports, and computed quarterly grade sheets; the Student taps physical RFID cards at the scanner antenna and accesses personal attendance histories, digital quizzes, and learning materials; and the Parent receives real-time attendance alerts and official quarterly grade summaries. The ESP32 RFID Scanner autonomously captures 13.56 MHz card taps and transmits scan timestamps over Wi-Fi while receiving buzzer and LED status cues; Firebase Authentication processes credential verification requests and returns role-scoped JWT tokens; and Supabase executes backend database transactions under Row-Level Security (RLS) enforcement and triggers daily 23:59 automated absent jobs.</w:t>
      </w:r>
    </w:p>
    <w:p w14:paraId="254D28B0">
      <w:pPr>
        <w:keepNext/>
        <w:spacing w:before="240" w:after="40" w:line="240" w:lineRule="auto"/>
        <w:ind w:firstLine="0"/>
        <w:jc w:val="center"/>
      </w:pPr>
      <w:r>
        <w:rPr>
          <w:rFonts w:ascii="Arial" w:hAnsi="Arial"/>
          <w:b/>
          <w:sz w:val="24"/>
        </w:rPr>
        <w:t>Figure 2</w:t>
      </w:r>
    </w:p>
    <w:p w14:paraId="756BFA77">
      <w:pPr>
        <w:keepNext/>
        <w:spacing w:before="0" w:after="120" w:line="240" w:lineRule="auto"/>
        <w:ind w:firstLine="0"/>
        <w:jc w:val="center"/>
      </w:pPr>
      <w:r>
        <w:rPr>
          <w:rFonts w:ascii="Arial" w:hAnsi="Arial"/>
          <w:i/>
          <w:sz w:val="24"/>
        </w:rPr>
        <w:t>Level 1 DFD Overview of CLASSREALM</w:t>
      </w:r>
    </w:p>
    <w:p w14:paraId="5E6D8200">
      <w:pPr>
        <w:keepNext/>
        <w:spacing w:before="40" w:after="200" w:line="240" w:lineRule="auto"/>
        <w:ind w:firstLine="0"/>
        <w:jc w:val="center"/>
      </w:pPr>
      <w:r>
        <w:drawing>
          <wp:inline distT="0" distB="0" distL="114300" distR="114300">
            <wp:extent cx="493776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937760" cy="3291840"/>
                    </a:xfrm>
                    <a:prstGeom prst="rect">
                      <a:avLst/>
                    </a:prstGeom>
                  </pic:spPr>
                </pic:pic>
              </a:graphicData>
            </a:graphic>
          </wp:inline>
        </w:drawing>
      </w:r>
    </w:p>
    <w:p w14:paraId="6C0E7C1A">
      <w:pPr>
        <w:spacing w:before="0" w:after="0" w:line="360" w:lineRule="auto"/>
        <w:ind w:firstLine="720"/>
        <w:jc w:val="both"/>
      </w:pPr>
      <w:r>
        <w:rPr>
          <w:rFonts w:ascii="Arial" w:hAnsi="Arial"/>
          <w:sz w:val="24"/>
        </w:rPr>
        <w:t>Figure 2 presents the Level 1 DFD Overview of CLASSREALM, decomposing the central system into five major sub-processes: Process 1.0 (User Authentication &amp; Role Verification), Process 2.0 (RFID &amp; Manual Attendance Management), Process 3.0 (Assessment, Classwork &amp; Automated Grade Computation), Process 4.0 (Lesson Planning &amp; Learning Materials Repository), and Process 5.0 (System Administration &amp; Academic Configuration). The diagram delineates the exact inter-process data communication pathways and data store linkages. Process 1.0 verifies user identities against Firebase Auth and populates D1 (User Accounts); Process 2.0 receives card scans from the ESP32 scanner and teacher overrides, reads schedule cutoffs from D2, and writes verified logs to D2 (Attendance &amp; Rosters); Process 3.0 retrieves enrolled rosters from D2, ingests student submissions and quiz responses, and persists evaluated marks in D3 (Classwork &amp; Assessments); Process 4.0 enables teachers to author lesson guides and upload instructional files into D4 (Lesson Plans &amp; Materials); and Process 5.0 allows the Administrator to manage academic year rollovers and monitor audit trails in D5 (System Settings &amp; Audit).</w:t>
      </w:r>
    </w:p>
    <w:p w14:paraId="7CD43A32">
      <w:pPr>
        <w:keepNext/>
        <w:spacing w:before="280" w:after="80" w:line="276" w:lineRule="auto"/>
        <w:ind w:firstLine="0"/>
        <w:jc w:val="left"/>
      </w:pPr>
      <w:r>
        <w:rPr>
          <w:rFonts w:ascii="Arial" w:hAnsi="Arial"/>
          <w:b/>
          <w:sz w:val="24"/>
        </w:rPr>
        <w:t>Sub-process 1.0: User Authentication &amp; Role Verification</w:t>
      </w:r>
    </w:p>
    <w:p w14:paraId="704B8B41">
      <w:pPr>
        <w:keepNext/>
        <w:spacing w:before="240" w:after="40" w:line="240" w:lineRule="auto"/>
        <w:ind w:firstLine="0"/>
        <w:jc w:val="center"/>
      </w:pPr>
      <w:r>
        <w:rPr>
          <w:rFonts w:ascii="Arial" w:hAnsi="Arial"/>
          <w:b/>
          <w:sz w:val="24"/>
        </w:rPr>
        <w:t>Figure 3</w:t>
      </w:r>
    </w:p>
    <w:p w14:paraId="44CB07A9">
      <w:pPr>
        <w:keepNext/>
        <w:spacing w:before="0" w:after="120" w:line="240" w:lineRule="auto"/>
        <w:ind w:firstLine="0"/>
        <w:jc w:val="center"/>
      </w:pPr>
      <w:r>
        <w:rPr>
          <w:rFonts w:ascii="Arial" w:hAnsi="Arial"/>
          <w:i/>
          <w:sz w:val="24"/>
        </w:rPr>
        <w:t>Sub-process 1.0 DFD — User Authentication &amp; Role Verification</w:t>
      </w:r>
    </w:p>
    <w:p w14:paraId="7BC57804">
      <w:pPr>
        <w:keepNext/>
        <w:spacing w:before="40" w:after="200" w:line="240" w:lineRule="auto"/>
        <w:ind w:firstLine="0"/>
        <w:jc w:val="center"/>
      </w:pPr>
      <w:r>
        <w:drawing>
          <wp:inline distT="0" distB="0" distL="114300" distR="114300">
            <wp:extent cx="4937760" cy="308610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937760" cy="3086100"/>
                    </a:xfrm>
                    <a:prstGeom prst="rect">
                      <a:avLst/>
                    </a:prstGeom>
                  </pic:spPr>
                </pic:pic>
              </a:graphicData>
            </a:graphic>
          </wp:inline>
        </w:drawing>
      </w:r>
    </w:p>
    <w:p w14:paraId="67A533A2">
      <w:pPr>
        <w:spacing w:before="0" w:after="0" w:line="360" w:lineRule="auto"/>
        <w:ind w:firstLine="720"/>
        <w:jc w:val="both"/>
      </w:pPr>
      <w:r>
        <w:rPr>
          <w:rFonts w:ascii="Arial" w:hAnsi="Arial"/>
          <w:sz w:val="24"/>
        </w:rPr>
        <w:t>Figure 3 illustrates the sub-process decomposition of Process 1.0 into four constituent operations: 1.1 Process Login Credentials, 1.2 Verify Role &amp; Session with Firebase Auth, 1.3 Manage Teacher Account Requests, and 1.4 Link Parent-Student Relationship. Sub-process 1.1 accepts user credentials from Admin, Teacher, Student, and Parent portals; sub-process 1.2 transmits credentials to Firebase Authentication, receives the verified JWT containing user UID claims, cross-references D1 to verify active profile status, and establishes role-scoped dashboard permissions; sub-process 1.3 processes administrative teacher provisioning and verification challenges; and sub-process 1.4 validates parental relationship links to enforce Row-Level Security data boundaries.</w:t>
      </w:r>
    </w:p>
    <w:p w14:paraId="0BB87BE8">
      <w:pPr>
        <w:keepNext/>
        <w:spacing w:before="280" w:after="80" w:line="276" w:lineRule="auto"/>
        <w:ind w:firstLine="0"/>
        <w:jc w:val="left"/>
      </w:pPr>
      <w:r>
        <w:rPr>
          <w:rFonts w:ascii="Arial" w:hAnsi="Arial"/>
          <w:b/>
          <w:sz w:val="24"/>
        </w:rPr>
        <w:t>Sub-process 2.0: RFID &amp; Manual Attendance Management</w:t>
      </w:r>
    </w:p>
    <w:p w14:paraId="64826DC8">
      <w:pPr>
        <w:keepNext/>
        <w:spacing w:before="240" w:after="40" w:line="240" w:lineRule="auto"/>
        <w:ind w:firstLine="0"/>
        <w:jc w:val="center"/>
      </w:pPr>
      <w:r>
        <w:rPr>
          <w:rFonts w:ascii="Arial" w:hAnsi="Arial"/>
          <w:b/>
          <w:sz w:val="24"/>
        </w:rPr>
        <w:t>Figure 4</w:t>
      </w:r>
    </w:p>
    <w:p w14:paraId="68620721">
      <w:pPr>
        <w:keepNext/>
        <w:spacing w:before="0" w:after="120" w:line="240" w:lineRule="auto"/>
        <w:ind w:firstLine="0"/>
        <w:jc w:val="center"/>
      </w:pPr>
      <w:r>
        <w:rPr>
          <w:rFonts w:ascii="Arial" w:hAnsi="Arial"/>
          <w:i/>
          <w:sz w:val="24"/>
        </w:rPr>
        <w:t>Sub-process 2.0 DFD — RFID &amp; Manual Attendance Management</w:t>
      </w:r>
    </w:p>
    <w:p w14:paraId="783D56BC">
      <w:pPr>
        <w:keepNext/>
        <w:spacing w:before="40" w:after="200" w:line="240" w:lineRule="auto"/>
        <w:ind w:firstLine="0"/>
        <w:jc w:val="center"/>
      </w:pPr>
      <w:r>
        <w:drawing>
          <wp:inline distT="0" distB="0" distL="114300" distR="114300">
            <wp:extent cx="4937760" cy="31946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937760" cy="3195021"/>
                    </a:xfrm>
                    <a:prstGeom prst="rect">
                      <a:avLst/>
                    </a:prstGeom>
                  </pic:spPr>
                </pic:pic>
              </a:graphicData>
            </a:graphic>
          </wp:inline>
        </w:drawing>
      </w:r>
    </w:p>
    <w:p w14:paraId="7B509735">
      <w:pPr>
        <w:spacing w:before="0" w:after="0" w:line="360" w:lineRule="auto"/>
        <w:ind w:firstLine="720"/>
        <w:jc w:val="both"/>
      </w:pPr>
      <w:r>
        <w:rPr>
          <w:rFonts w:ascii="Arial" w:hAnsi="Arial"/>
          <w:sz w:val="24"/>
        </w:rPr>
        <w:t>Figure 4 details the operational flow of Process 2.0 across seven specialized sub-processes: 2.1 Assign RFID Card to Student, 2.2 Validate Class Schedule &amp; Cutoff Window, 2.3 Record RFID Scan Event, 2.4 Record Manual Roster Override, 2.5 Synchronize Offline Attendance Buffer, 2.6 Execute 23:59 Auto-Absent Job, and 2.7 Dispatch Absence Warning Alerts. Sub-process 2.1 captures card UIDs from USB or NFC readers, enforces school-wide duplicate conflict detection, and writes mappings to D2; sub-process 2.2 verifies active class hours; sub-process 2.3 ingests hardware scans, evaluates Present (&lt;=15 min) or Late (&lt;=45 min) status, and emits hardware audio/visual cues; sub-process 2.4 allows authoritative teacher manual edits; sub-process 2.5 drains offline flash buffers upon network reconnection; sub-process 2.6 automatically flags unscanned students as Absent at 23:59 on scheduled class days; and sub-process 2.7 alerts parents upon accumulated absences.</w:t>
      </w:r>
    </w:p>
    <w:p w14:paraId="0897E3F2">
      <w:pPr>
        <w:keepNext/>
        <w:spacing w:before="280" w:after="80" w:line="276" w:lineRule="auto"/>
        <w:ind w:firstLine="0"/>
        <w:jc w:val="left"/>
      </w:pPr>
      <w:r>
        <w:rPr>
          <w:rFonts w:ascii="Arial" w:hAnsi="Arial"/>
          <w:b/>
          <w:sz w:val="24"/>
        </w:rPr>
        <w:t>Sub-process 3.0: Assessment, Classwork &amp; Grade Computation</w:t>
      </w:r>
    </w:p>
    <w:p w14:paraId="63631D31">
      <w:pPr>
        <w:keepNext/>
        <w:spacing w:before="240" w:after="40" w:line="240" w:lineRule="auto"/>
        <w:ind w:firstLine="0"/>
        <w:jc w:val="center"/>
      </w:pPr>
      <w:r>
        <w:rPr>
          <w:rFonts w:ascii="Arial" w:hAnsi="Arial"/>
          <w:b/>
          <w:sz w:val="24"/>
        </w:rPr>
        <w:t>Figure 5</w:t>
      </w:r>
    </w:p>
    <w:p w14:paraId="2E949968">
      <w:pPr>
        <w:keepNext/>
        <w:spacing w:before="0" w:after="120" w:line="240" w:lineRule="auto"/>
        <w:ind w:firstLine="0"/>
        <w:jc w:val="center"/>
      </w:pPr>
      <w:r>
        <w:rPr>
          <w:rFonts w:ascii="Arial" w:hAnsi="Arial"/>
          <w:i/>
          <w:sz w:val="24"/>
        </w:rPr>
        <w:t>Sub-process 3.0 DFD — Assessment, Classwork &amp; Grade Computation</w:t>
      </w:r>
    </w:p>
    <w:p w14:paraId="7AA65AB2">
      <w:pPr>
        <w:keepNext/>
        <w:spacing w:before="40" w:after="200" w:line="240" w:lineRule="auto"/>
        <w:ind w:firstLine="0"/>
        <w:jc w:val="center"/>
      </w:pPr>
      <w:bookmarkStart w:id="0" w:name="_GoBack"/>
      <w:r>
        <w:drawing>
          <wp:inline distT="0" distB="0" distL="114300" distR="114300">
            <wp:extent cx="4937760" cy="290449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937760" cy="2904565"/>
                    </a:xfrm>
                    <a:prstGeom prst="rect">
                      <a:avLst/>
                    </a:prstGeom>
                  </pic:spPr>
                </pic:pic>
              </a:graphicData>
            </a:graphic>
          </wp:inline>
        </w:drawing>
      </w:r>
      <w:bookmarkEnd w:id="0"/>
    </w:p>
    <w:p w14:paraId="1E18DA99">
      <w:pPr>
        <w:spacing w:before="0" w:after="0" w:line="360" w:lineRule="auto"/>
        <w:ind w:firstLine="720"/>
        <w:jc w:val="both"/>
      </w:pPr>
      <w:r>
        <w:rPr>
          <w:rFonts w:ascii="Arial" w:hAnsi="Arial"/>
          <w:sz w:val="24"/>
        </w:rPr>
        <w:t>Figure 5 delineates the architectural flow of Process 3.0 across six sub-processes: 3.1 Create Classwork &amp; Activities, 3.2 Author Quizzes/Exams &amp; Answer Keys, 3.3 Receive Student Submissions, 3.4 Auto-Check Objective Responses &amp; Log Suspicious Events, 3.5 Calculate DepEd Weighted Components, and 3.6 Apply Transmutation Table &amp; Export SF9. Sub-process 3.1 and 3.2 store learning tasks and test questions into D3; sub-process 3.3 receives student file uploads and enforces deadline cutoffs; sub-process 3.4 automatically compares multiple-choice responses against answer keys and logs browser tab-blur security events; sub-process 3.5 computes percentage scores according to DepEd Senior High School Core weights (WW 20%, PT 50%, EX 30%); and sub-process 3.6 applies official DepEd Order 8 s. 2015 transmutation tables to produce official electronic class records.</w:t>
      </w:r>
    </w:p>
    <w:p w14:paraId="62CF644F">
      <w:pPr>
        <w:keepNext/>
        <w:spacing w:before="280" w:after="80" w:line="276" w:lineRule="auto"/>
        <w:ind w:firstLine="0"/>
        <w:jc w:val="left"/>
      </w:pPr>
      <w:r>
        <w:rPr>
          <w:rFonts w:ascii="Arial" w:hAnsi="Arial"/>
          <w:b/>
          <w:sz w:val="24"/>
        </w:rPr>
        <w:t>Sub-process 4.0: Lesson Planning &amp; Learning Materials Repository</w:t>
      </w:r>
    </w:p>
    <w:p w14:paraId="7F6BCE24">
      <w:pPr>
        <w:keepNext/>
        <w:spacing w:before="240" w:after="40" w:line="240" w:lineRule="auto"/>
        <w:ind w:firstLine="0"/>
        <w:jc w:val="center"/>
      </w:pPr>
      <w:r>
        <w:rPr>
          <w:rFonts w:ascii="Arial" w:hAnsi="Arial"/>
          <w:b/>
          <w:sz w:val="24"/>
        </w:rPr>
        <w:t>Figure 6</w:t>
      </w:r>
    </w:p>
    <w:p w14:paraId="18E91281">
      <w:pPr>
        <w:keepNext/>
        <w:spacing w:before="0" w:after="120" w:line="240" w:lineRule="auto"/>
        <w:ind w:firstLine="0"/>
        <w:jc w:val="center"/>
      </w:pPr>
      <w:r>
        <w:rPr>
          <w:rFonts w:ascii="Arial" w:hAnsi="Arial"/>
          <w:i/>
          <w:sz w:val="24"/>
        </w:rPr>
        <w:t>Sub-process 4.0 DFD — Lesson Planning &amp; Materials Repository</w:t>
      </w:r>
    </w:p>
    <w:p w14:paraId="6F03E43E">
      <w:pPr>
        <w:keepNext/>
        <w:spacing w:before="40" w:after="200" w:line="240" w:lineRule="auto"/>
        <w:ind w:firstLine="0"/>
        <w:jc w:val="center"/>
      </w:pPr>
      <w:r>
        <w:drawing>
          <wp:inline distT="0" distB="0" distL="114300" distR="114300">
            <wp:extent cx="4937760" cy="293179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937760" cy="2931795"/>
                    </a:xfrm>
                    <a:prstGeom prst="rect">
                      <a:avLst/>
                    </a:prstGeom>
                  </pic:spPr>
                </pic:pic>
              </a:graphicData>
            </a:graphic>
          </wp:inline>
        </w:drawing>
      </w:r>
    </w:p>
    <w:p w14:paraId="0BA914F7">
      <w:pPr>
        <w:spacing w:before="0" w:after="0" w:line="360" w:lineRule="auto"/>
        <w:ind w:firstLine="720"/>
        <w:jc w:val="both"/>
      </w:pPr>
      <w:r>
        <w:rPr>
          <w:rFonts w:ascii="Arial" w:hAnsi="Arial"/>
          <w:sz w:val="24"/>
        </w:rPr>
        <w:t>Figure 6 exhibits the operational structure of Process 4.0 across three sub-processes: 4.1 Author ILAW Lesson Plan Guide, 4.2 Map DepEd Curriculum Competencies, and 4.3 Upload &amp; Organize Instructional Materials. Sub-process 4.1 utilizes an AI-guided wizard to formulate four-part lesson plans adhering to the ILAW structure (Introduction, Learning Competency, Activities, Wrap-up); sub-process 4.2 binds lesson plans to official DepEd Most Essential Learning Competencies (MELCs) in D4; and sub-process 4.3 manages cloud storage uploads for reviewer handouts, lecture slides, and PDF modules accessible by enrolled learners.</w:t>
      </w:r>
    </w:p>
    <w:p w14:paraId="109AF04E">
      <w:pPr>
        <w:keepNext/>
        <w:spacing w:before="360" w:after="120" w:line="276" w:lineRule="auto"/>
        <w:ind w:firstLine="0"/>
        <w:jc w:val="left"/>
      </w:pPr>
      <w:r>
        <w:rPr>
          <w:rFonts w:ascii="Arial" w:hAnsi="Arial"/>
          <w:b/>
          <w:sz w:val="24"/>
        </w:rPr>
        <w:t>PART C — VALIDATION</w:t>
      </w:r>
    </w:p>
    <w:p w14:paraId="7A8081D7">
      <w:pPr>
        <w:keepNext/>
        <w:spacing w:before="280" w:after="80" w:line="276" w:lineRule="auto"/>
        <w:ind w:firstLine="0"/>
        <w:jc w:val="left"/>
      </w:pPr>
      <w:r>
        <w:rPr>
          <w:rFonts w:ascii="Arial" w:hAnsi="Arial"/>
          <w:b/>
          <w:sz w:val="24"/>
        </w:rPr>
        <w:t>5. Requirement-to-DFD Mapping</w:t>
      </w:r>
    </w:p>
    <w:p w14:paraId="02BB1ABA">
      <w:pPr>
        <w:spacing w:before="0" w:after="0" w:line="360" w:lineRule="auto"/>
        <w:ind w:firstLine="720"/>
        <w:jc w:val="both"/>
      </w:pPr>
      <w:r>
        <w:rPr>
          <w:rFonts w:ascii="Arial" w:hAnsi="Arial"/>
          <w:sz w:val="24"/>
        </w:rPr>
        <w:t>To ensure exhaustive traceability between user needs and technical specifications, Table 6 provides a comprehensive bidirectional mapping matrix linking each functional requirement to its corresponding DFD process, sub-processes, persistent data stores, and verification test case.</w:t>
      </w:r>
    </w:p>
    <w:p w14:paraId="634AE450">
      <w:pPr>
        <w:keepNext/>
        <w:spacing w:before="280" w:after="20" w:line="276" w:lineRule="auto"/>
        <w:ind w:firstLine="0"/>
        <w:jc w:val="center"/>
      </w:pPr>
      <w:r>
        <w:rPr>
          <w:rFonts w:ascii="Arial" w:hAnsi="Arial"/>
          <w:b/>
          <w:sz w:val="24"/>
        </w:rPr>
        <w:t>Table 6</w:t>
      </w:r>
    </w:p>
    <w:p w14:paraId="5467CF56">
      <w:pPr>
        <w:keepNext/>
        <w:spacing w:before="0" w:after="120" w:line="276" w:lineRule="auto"/>
        <w:ind w:firstLine="0"/>
        <w:jc w:val="center"/>
      </w:pPr>
      <w:r>
        <w:rPr>
          <w:rFonts w:ascii="Arial" w:hAnsi="Arial"/>
          <w:i/>
          <w:sz w:val="24"/>
        </w:rPr>
        <w:t>Requirement-to-DFD Mapping Matrix</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691"/>
        <w:gridCol w:w="1545"/>
        <w:gridCol w:w="1315"/>
        <w:gridCol w:w="1348"/>
        <w:gridCol w:w="1252"/>
        <w:gridCol w:w="2069"/>
      </w:tblGrid>
      <w:tr w14:paraId="2004041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864" w:type="dxa"/>
            <w:shd w:val="clear" w:color="auto" w:fill="F2F4F8"/>
            <w:tcMar>
              <w:top w:w="120" w:type="dxa"/>
              <w:left w:w="150" w:type="dxa"/>
              <w:bottom w:w="120" w:type="dxa"/>
              <w:right w:w="150" w:type="dxa"/>
            </w:tcMar>
          </w:tcPr>
          <w:p w14:paraId="661BBD1A">
            <w:pPr>
              <w:spacing w:before="0" w:after="0" w:line="276" w:lineRule="auto"/>
              <w:ind w:firstLine="0"/>
              <w:jc w:val="center"/>
            </w:pPr>
            <w:r>
              <w:rPr>
                <w:rFonts w:ascii="Arial" w:hAnsi="Arial"/>
                <w:b/>
                <w:sz w:val="20"/>
              </w:rPr>
              <w:t>REQ ID</w:t>
            </w:r>
          </w:p>
        </w:tc>
        <w:tc>
          <w:tcPr>
            <w:tcW w:w="2016" w:type="dxa"/>
            <w:shd w:val="clear" w:color="auto" w:fill="F2F4F8"/>
            <w:tcMar>
              <w:top w:w="120" w:type="dxa"/>
              <w:left w:w="150" w:type="dxa"/>
              <w:bottom w:w="120" w:type="dxa"/>
              <w:right w:w="150" w:type="dxa"/>
            </w:tcMar>
          </w:tcPr>
          <w:p w14:paraId="3B9AE34F">
            <w:pPr>
              <w:spacing w:before="0" w:after="0" w:line="276" w:lineRule="auto"/>
              <w:ind w:firstLine="0"/>
              <w:jc w:val="center"/>
            </w:pPr>
            <w:r>
              <w:rPr>
                <w:rFonts w:ascii="Arial" w:hAnsi="Arial"/>
                <w:b/>
                <w:sz w:val="20"/>
              </w:rPr>
              <w:t>FUNCTIONAL REQUIREMENT NAME</w:t>
            </w:r>
          </w:p>
        </w:tc>
        <w:tc>
          <w:tcPr>
            <w:tcW w:w="1584" w:type="dxa"/>
            <w:shd w:val="clear" w:color="auto" w:fill="F2F4F8"/>
            <w:tcMar>
              <w:top w:w="120" w:type="dxa"/>
              <w:left w:w="150" w:type="dxa"/>
              <w:bottom w:w="120" w:type="dxa"/>
              <w:right w:w="150" w:type="dxa"/>
            </w:tcMar>
          </w:tcPr>
          <w:p w14:paraId="2D6172D5">
            <w:pPr>
              <w:spacing w:before="0" w:after="0" w:line="276" w:lineRule="auto"/>
              <w:ind w:firstLine="0"/>
              <w:jc w:val="center"/>
            </w:pPr>
            <w:r>
              <w:rPr>
                <w:rFonts w:ascii="Arial" w:hAnsi="Arial"/>
                <w:b/>
                <w:sz w:val="20"/>
              </w:rPr>
              <w:t>PRIMARY DFD PROCESS</w:t>
            </w:r>
          </w:p>
        </w:tc>
        <w:tc>
          <w:tcPr>
            <w:tcW w:w="1008" w:type="dxa"/>
            <w:shd w:val="clear" w:color="auto" w:fill="F2F4F8"/>
            <w:tcMar>
              <w:top w:w="120" w:type="dxa"/>
              <w:left w:w="150" w:type="dxa"/>
              <w:bottom w:w="120" w:type="dxa"/>
              <w:right w:w="150" w:type="dxa"/>
            </w:tcMar>
          </w:tcPr>
          <w:p w14:paraId="11A4C809">
            <w:pPr>
              <w:spacing w:before="0" w:after="0" w:line="276" w:lineRule="auto"/>
              <w:ind w:firstLine="0"/>
              <w:jc w:val="center"/>
            </w:pPr>
            <w:r>
              <w:rPr>
                <w:rFonts w:ascii="Arial" w:hAnsi="Arial"/>
                <w:b/>
                <w:sz w:val="20"/>
              </w:rPr>
              <w:t>SUB-PROCESSES INVOLVED</w:t>
            </w:r>
          </w:p>
        </w:tc>
        <w:tc>
          <w:tcPr>
            <w:tcW w:w="1296" w:type="dxa"/>
            <w:shd w:val="clear" w:color="auto" w:fill="F2F4F8"/>
            <w:tcMar>
              <w:top w:w="120" w:type="dxa"/>
              <w:left w:w="150" w:type="dxa"/>
              <w:bottom w:w="120" w:type="dxa"/>
              <w:right w:w="150" w:type="dxa"/>
            </w:tcMar>
          </w:tcPr>
          <w:p w14:paraId="7750B2A7">
            <w:pPr>
              <w:spacing w:before="0" w:after="0" w:line="276" w:lineRule="auto"/>
              <w:ind w:firstLine="0"/>
              <w:jc w:val="center"/>
            </w:pPr>
            <w:r>
              <w:rPr>
                <w:rFonts w:ascii="Arial" w:hAnsi="Arial"/>
                <w:b/>
                <w:sz w:val="20"/>
              </w:rPr>
              <w:t>DATA STORES USED</w:t>
            </w:r>
          </w:p>
        </w:tc>
        <w:tc>
          <w:tcPr>
            <w:tcW w:w="1152" w:type="dxa"/>
            <w:shd w:val="clear" w:color="auto" w:fill="F2F4F8"/>
            <w:tcMar>
              <w:top w:w="120" w:type="dxa"/>
              <w:left w:w="150" w:type="dxa"/>
              <w:bottom w:w="120" w:type="dxa"/>
              <w:right w:w="150" w:type="dxa"/>
            </w:tcMar>
          </w:tcPr>
          <w:p w14:paraId="4D3FB66B">
            <w:pPr>
              <w:spacing w:before="0" w:after="0" w:line="276" w:lineRule="auto"/>
              <w:ind w:firstLine="0"/>
              <w:jc w:val="center"/>
            </w:pPr>
            <w:r>
              <w:rPr>
                <w:rFonts w:ascii="Arial" w:hAnsi="Arial"/>
                <w:b/>
                <w:sz w:val="20"/>
              </w:rPr>
              <w:t>VERIFICATION TEST CASE</w:t>
            </w:r>
          </w:p>
        </w:tc>
      </w:tr>
      <w:tr w14:paraId="72B8990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574E2F70">
            <w:pPr>
              <w:spacing w:before="0" w:after="0" w:line="276" w:lineRule="auto"/>
              <w:ind w:firstLine="0"/>
              <w:jc w:val="center"/>
            </w:pPr>
            <w:r>
              <w:rPr>
                <w:rFonts w:ascii="Arial" w:hAnsi="Arial"/>
                <w:sz w:val="19"/>
              </w:rPr>
              <w:t>FR1</w:t>
            </w:r>
          </w:p>
        </w:tc>
        <w:tc>
          <w:tcPr>
            <w:tcW w:w="2016" w:type="dxa"/>
            <w:tcMar>
              <w:top w:w="100" w:type="dxa"/>
              <w:left w:w="150" w:type="dxa"/>
              <w:bottom w:w="100" w:type="dxa"/>
              <w:right w:w="150" w:type="dxa"/>
            </w:tcMar>
          </w:tcPr>
          <w:p w14:paraId="72A5458E">
            <w:pPr>
              <w:spacing w:before="0" w:after="0" w:line="276" w:lineRule="auto"/>
              <w:ind w:firstLine="0"/>
              <w:jc w:val="left"/>
            </w:pPr>
            <w:r>
              <w:rPr>
                <w:rFonts w:ascii="Arial" w:hAnsi="Arial"/>
                <w:sz w:val="19"/>
              </w:rPr>
              <w:t>User Authentication &amp; Access Control</w:t>
            </w:r>
          </w:p>
        </w:tc>
        <w:tc>
          <w:tcPr>
            <w:tcW w:w="1584" w:type="dxa"/>
            <w:tcMar>
              <w:top w:w="100" w:type="dxa"/>
              <w:left w:w="150" w:type="dxa"/>
              <w:bottom w:w="100" w:type="dxa"/>
              <w:right w:w="150" w:type="dxa"/>
            </w:tcMar>
          </w:tcPr>
          <w:p w14:paraId="554C24BB">
            <w:pPr>
              <w:spacing w:before="0" w:after="0" w:line="276" w:lineRule="auto"/>
              <w:ind w:firstLine="0"/>
              <w:jc w:val="center"/>
            </w:pPr>
            <w:r>
              <w:rPr>
                <w:rFonts w:ascii="Arial" w:hAnsi="Arial"/>
                <w:sz w:val="19"/>
              </w:rPr>
              <w:t>1.0 User Authentication</w:t>
            </w:r>
          </w:p>
        </w:tc>
        <w:tc>
          <w:tcPr>
            <w:tcW w:w="1008" w:type="dxa"/>
            <w:tcMar>
              <w:top w:w="100" w:type="dxa"/>
              <w:left w:w="150" w:type="dxa"/>
              <w:bottom w:w="100" w:type="dxa"/>
              <w:right w:w="150" w:type="dxa"/>
            </w:tcMar>
          </w:tcPr>
          <w:p w14:paraId="0A7DF0A0">
            <w:pPr>
              <w:spacing w:before="0" w:after="0" w:line="276" w:lineRule="auto"/>
              <w:ind w:firstLine="0"/>
              <w:jc w:val="center"/>
            </w:pPr>
            <w:r>
              <w:rPr>
                <w:rFonts w:ascii="Arial" w:hAnsi="Arial"/>
                <w:sz w:val="19"/>
              </w:rPr>
              <w:t>1.1, 1.2, 1.3, 1.4</w:t>
            </w:r>
          </w:p>
        </w:tc>
        <w:tc>
          <w:tcPr>
            <w:tcW w:w="1296" w:type="dxa"/>
            <w:tcMar>
              <w:top w:w="100" w:type="dxa"/>
              <w:left w:w="150" w:type="dxa"/>
              <w:bottom w:w="100" w:type="dxa"/>
              <w:right w:w="150" w:type="dxa"/>
            </w:tcMar>
          </w:tcPr>
          <w:p w14:paraId="5FFE04AE">
            <w:pPr>
              <w:spacing w:before="0" w:after="0" w:line="276" w:lineRule="auto"/>
              <w:ind w:firstLine="0"/>
              <w:jc w:val="left"/>
            </w:pPr>
            <w:r>
              <w:rPr>
                <w:rFonts w:ascii="Arial" w:hAnsi="Arial"/>
                <w:sz w:val="19"/>
              </w:rPr>
              <w:t>D1 User Accounts, D5 System Settings</w:t>
            </w:r>
          </w:p>
        </w:tc>
        <w:tc>
          <w:tcPr>
            <w:tcW w:w="1152" w:type="dxa"/>
            <w:tcMar>
              <w:top w:w="100" w:type="dxa"/>
              <w:left w:w="150" w:type="dxa"/>
              <w:bottom w:w="100" w:type="dxa"/>
              <w:right w:w="150" w:type="dxa"/>
            </w:tcMar>
          </w:tcPr>
          <w:p w14:paraId="439561D7">
            <w:pPr>
              <w:spacing w:before="0" w:after="0" w:line="276" w:lineRule="auto"/>
              <w:ind w:firstLine="0"/>
              <w:jc w:val="left"/>
            </w:pPr>
            <w:r>
              <w:rPr>
                <w:rFonts w:ascii="Arial" w:hAnsi="Arial"/>
                <w:sz w:val="19"/>
              </w:rPr>
              <w:t>TC-AUTH-01: Login with valid credentials grants role-scoped dashboard; invalid credentials trigger inline error.</w:t>
            </w:r>
          </w:p>
        </w:tc>
      </w:tr>
      <w:tr w14:paraId="35B47CB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3735E922">
            <w:pPr>
              <w:spacing w:before="0" w:after="0" w:line="276" w:lineRule="auto"/>
              <w:ind w:firstLine="0"/>
              <w:jc w:val="center"/>
            </w:pPr>
            <w:r>
              <w:rPr>
                <w:rFonts w:ascii="Arial" w:hAnsi="Arial"/>
                <w:sz w:val="19"/>
              </w:rPr>
              <w:t>FR2</w:t>
            </w:r>
          </w:p>
        </w:tc>
        <w:tc>
          <w:tcPr>
            <w:tcW w:w="2016" w:type="dxa"/>
            <w:tcMar>
              <w:top w:w="100" w:type="dxa"/>
              <w:left w:w="150" w:type="dxa"/>
              <w:bottom w:w="100" w:type="dxa"/>
              <w:right w:w="150" w:type="dxa"/>
            </w:tcMar>
          </w:tcPr>
          <w:p w14:paraId="3C5766B7">
            <w:pPr>
              <w:spacing w:before="0" w:after="0" w:line="276" w:lineRule="auto"/>
              <w:ind w:firstLine="0"/>
              <w:jc w:val="left"/>
            </w:pPr>
            <w:r>
              <w:rPr>
                <w:rFonts w:ascii="Arial" w:hAnsi="Arial"/>
                <w:sz w:val="19"/>
              </w:rPr>
              <w:t>Classroom &amp; Section Management</w:t>
            </w:r>
          </w:p>
        </w:tc>
        <w:tc>
          <w:tcPr>
            <w:tcW w:w="1584" w:type="dxa"/>
            <w:tcMar>
              <w:top w:w="100" w:type="dxa"/>
              <w:left w:w="150" w:type="dxa"/>
              <w:bottom w:w="100" w:type="dxa"/>
              <w:right w:w="150" w:type="dxa"/>
            </w:tcMar>
          </w:tcPr>
          <w:p w14:paraId="7C4E77AB">
            <w:pPr>
              <w:spacing w:before="0" w:after="0" w:line="276" w:lineRule="auto"/>
              <w:ind w:firstLine="0"/>
              <w:jc w:val="center"/>
            </w:pPr>
            <w:r>
              <w:rPr>
                <w:rFonts w:ascii="Arial" w:hAnsi="Arial"/>
                <w:sz w:val="19"/>
              </w:rPr>
              <w:t>2.0 Attendance Management</w:t>
            </w:r>
          </w:p>
        </w:tc>
        <w:tc>
          <w:tcPr>
            <w:tcW w:w="1008" w:type="dxa"/>
            <w:tcMar>
              <w:top w:w="100" w:type="dxa"/>
              <w:left w:w="150" w:type="dxa"/>
              <w:bottom w:w="100" w:type="dxa"/>
              <w:right w:w="150" w:type="dxa"/>
            </w:tcMar>
          </w:tcPr>
          <w:p w14:paraId="44228B1B">
            <w:pPr>
              <w:spacing w:before="0" w:after="0" w:line="276" w:lineRule="auto"/>
              <w:ind w:firstLine="0"/>
              <w:jc w:val="center"/>
            </w:pPr>
            <w:r>
              <w:rPr>
                <w:rFonts w:ascii="Arial" w:hAnsi="Arial"/>
                <w:sz w:val="19"/>
              </w:rPr>
              <w:t>2.1, 2.2</w:t>
            </w:r>
          </w:p>
        </w:tc>
        <w:tc>
          <w:tcPr>
            <w:tcW w:w="1296" w:type="dxa"/>
            <w:tcMar>
              <w:top w:w="100" w:type="dxa"/>
              <w:left w:w="150" w:type="dxa"/>
              <w:bottom w:w="100" w:type="dxa"/>
              <w:right w:w="150" w:type="dxa"/>
            </w:tcMar>
          </w:tcPr>
          <w:p w14:paraId="38DE2B2D">
            <w:pPr>
              <w:spacing w:before="0" w:after="0" w:line="276" w:lineRule="auto"/>
              <w:ind w:firstLine="0"/>
              <w:jc w:val="left"/>
            </w:pPr>
            <w:r>
              <w:rPr>
                <w:rFonts w:ascii="Arial" w:hAnsi="Arial"/>
                <w:sz w:val="19"/>
              </w:rPr>
              <w:t>D2 Attendance &amp; Rosters</w:t>
            </w:r>
          </w:p>
        </w:tc>
        <w:tc>
          <w:tcPr>
            <w:tcW w:w="1152" w:type="dxa"/>
            <w:tcMar>
              <w:top w:w="100" w:type="dxa"/>
              <w:left w:w="150" w:type="dxa"/>
              <w:bottom w:w="100" w:type="dxa"/>
              <w:right w:w="150" w:type="dxa"/>
            </w:tcMar>
          </w:tcPr>
          <w:p w14:paraId="292ABBC7">
            <w:pPr>
              <w:spacing w:before="0" w:after="0" w:line="276" w:lineRule="auto"/>
              <w:ind w:firstLine="0"/>
              <w:jc w:val="left"/>
            </w:pPr>
            <w:r>
              <w:rPr>
                <w:rFonts w:ascii="Arial" w:hAnsi="Arial"/>
                <w:sz w:val="19"/>
              </w:rPr>
              <w:t>TC-CLS-01: Teacher successfully creates Grade 11 STEM section, attaches subjects, and plots weekly schedules.</w:t>
            </w:r>
          </w:p>
        </w:tc>
      </w:tr>
      <w:tr w14:paraId="4EB4C12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1EDD4FA8">
            <w:pPr>
              <w:spacing w:before="0" w:after="0" w:line="276" w:lineRule="auto"/>
              <w:ind w:firstLine="0"/>
              <w:jc w:val="center"/>
            </w:pPr>
            <w:r>
              <w:rPr>
                <w:rFonts w:ascii="Arial" w:hAnsi="Arial"/>
                <w:sz w:val="19"/>
              </w:rPr>
              <w:t>FR3</w:t>
            </w:r>
          </w:p>
        </w:tc>
        <w:tc>
          <w:tcPr>
            <w:tcW w:w="2016" w:type="dxa"/>
            <w:tcMar>
              <w:top w:w="100" w:type="dxa"/>
              <w:left w:w="150" w:type="dxa"/>
              <w:bottom w:w="100" w:type="dxa"/>
              <w:right w:w="150" w:type="dxa"/>
            </w:tcMar>
          </w:tcPr>
          <w:p w14:paraId="4F0EFB2A">
            <w:pPr>
              <w:spacing w:before="0" w:after="0" w:line="276" w:lineRule="auto"/>
              <w:ind w:firstLine="0"/>
              <w:jc w:val="left"/>
            </w:pPr>
            <w:r>
              <w:rPr>
                <w:rFonts w:ascii="Arial" w:hAnsi="Arial"/>
                <w:sz w:val="19"/>
              </w:rPr>
              <w:t>Teacher RFID Card Assignment</w:t>
            </w:r>
          </w:p>
        </w:tc>
        <w:tc>
          <w:tcPr>
            <w:tcW w:w="1584" w:type="dxa"/>
            <w:tcMar>
              <w:top w:w="100" w:type="dxa"/>
              <w:left w:w="150" w:type="dxa"/>
              <w:bottom w:w="100" w:type="dxa"/>
              <w:right w:w="150" w:type="dxa"/>
            </w:tcMar>
          </w:tcPr>
          <w:p w14:paraId="254D2D37">
            <w:pPr>
              <w:spacing w:before="0" w:after="0" w:line="276" w:lineRule="auto"/>
              <w:ind w:firstLine="0"/>
              <w:jc w:val="center"/>
            </w:pPr>
            <w:r>
              <w:rPr>
                <w:rFonts w:ascii="Arial" w:hAnsi="Arial"/>
                <w:sz w:val="19"/>
              </w:rPr>
              <w:t>2.0 Attendance Management</w:t>
            </w:r>
          </w:p>
        </w:tc>
        <w:tc>
          <w:tcPr>
            <w:tcW w:w="1008" w:type="dxa"/>
            <w:tcMar>
              <w:top w:w="100" w:type="dxa"/>
              <w:left w:w="150" w:type="dxa"/>
              <w:bottom w:w="100" w:type="dxa"/>
              <w:right w:w="150" w:type="dxa"/>
            </w:tcMar>
          </w:tcPr>
          <w:p w14:paraId="2B94E9B6">
            <w:pPr>
              <w:spacing w:before="0" w:after="0" w:line="276" w:lineRule="auto"/>
              <w:ind w:firstLine="0"/>
              <w:jc w:val="center"/>
            </w:pPr>
            <w:r>
              <w:rPr>
                <w:rFonts w:ascii="Arial" w:hAnsi="Arial"/>
                <w:sz w:val="19"/>
              </w:rPr>
              <w:t>2.1</w:t>
            </w:r>
          </w:p>
        </w:tc>
        <w:tc>
          <w:tcPr>
            <w:tcW w:w="1296" w:type="dxa"/>
            <w:tcMar>
              <w:top w:w="100" w:type="dxa"/>
              <w:left w:w="150" w:type="dxa"/>
              <w:bottom w:w="100" w:type="dxa"/>
              <w:right w:w="150" w:type="dxa"/>
            </w:tcMar>
          </w:tcPr>
          <w:p w14:paraId="26CEFE9E">
            <w:pPr>
              <w:spacing w:before="0" w:after="0" w:line="276" w:lineRule="auto"/>
              <w:ind w:firstLine="0"/>
              <w:jc w:val="left"/>
            </w:pPr>
            <w:r>
              <w:rPr>
                <w:rFonts w:ascii="Arial" w:hAnsi="Arial"/>
                <w:sz w:val="19"/>
              </w:rPr>
              <w:t>D2 Attendance &amp; Rosters, D1 User Accounts</w:t>
            </w:r>
          </w:p>
        </w:tc>
        <w:tc>
          <w:tcPr>
            <w:tcW w:w="1152" w:type="dxa"/>
            <w:tcMar>
              <w:top w:w="100" w:type="dxa"/>
              <w:left w:w="150" w:type="dxa"/>
              <w:bottom w:w="100" w:type="dxa"/>
              <w:right w:w="150" w:type="dxa"/>
            </w:tcMar>
          </w:tcPr>
          <w:p w14:paraId="2ADADAFE">
            <w:pPr>
              <w:spacing w:before="0" w:after="0" w:line="276" w:lineRule="auto"/>
              <w:ind w:firstLine="0"/>
              <w:jc w:val="left"/>
            </w:pPr>
            <w:r>
              <w:rPr>
                <w:rFonts w:ascii="Arial" w:hAnsi="Arial"/>
                <w:sz w:val="19"/>
              </w:rPr>
              <w:t>TC-RFID-01: Assign UID '04:5A:B2:1A' to student Juan Dela Cruz. Duplicate scan of same UID triggers modal conflict alert.</w:t>
            </w:r>
          </w:p>
        </w:tc>
      </w:tr>
      <w:tr w14:paraId="388EC99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42F8CB16">
            <w:pPr>
              <w:spacing w:before="0" w:after="0" w:line="276" w:lineRule="auto"/>
              <w:ind w:firstLine="0"/>
              <w:jc w:val="center"/>
            </w:pPr>
            <w:r>
              <w:rPr>
                <w:rFonts w:ascii="Arial" w:hAnsi="Arial"/>
                <w:sz w:val="19"/>
              </w:rPr>
              <w:t>FR4</w:t>
            </w:r>
          </w:p>
        </w:tc>
        <w:tc>
          <w:tcPr>
            <w:tcW w:w="2016" w:type="dxa"/>
            <w:tcMar>
              <w:top w:w="100" w:type="dxa"/>
              <w:left w:w="150" w:type="dxa"/>
              <w:bottom w:w="100" w:type="dxa"/>
              <w:right w:w="150" w:type="dxa"/>
            </w:tcMar>
          </w:tcPr>
          <w:p w14:paraId="4E655552">
            <w:pPr>
              <w:spacing w:before="0" w:after="0" w:line="276" w:lineRule="auto"/>
              <w:ind w:firstLine="0"/>
              <w:jc w:val="left"/>
            </w:pPr>
            <w:r>
              <w:rPr>
                <w:rFonts w:ascii="Arial" w:hAnsi="Arial"/>
                <w:sz w:val="19"/>
              </w:rPr>
              <w:t>Schedule-Guarded Dual-Path Attendance</w:t>
            </w:r>
          </w:p>
        </w:tc>
        <w:tc>
          <w:tcPr>
            <w:tcW w:w="1584" w:type="dxa"/>
            <w:tcMar>
              <w:top w:w="100" w:type="dxa"/>
              <w:left w:w="150" w:type="dxa"/>
              <w:bottom w:w="100" w:type="dxa"/>
              <w:right w:w="150" w:type="dxa"/>
            </w:tcMar>
          </w:tcPr>
          <w:p w14:paraId="6A326450">
            <w:pPr>
              <w:spacing w:before="0" w:after="0" w:line="276" w:lineRule="auto"/>
              <w:ind w:firstLine="0"/>
              <w:jc w:val="center"/>
            </w:pPr>
            <w:r>
              <w:rPr>
                <w:rFonts w:ascii="Arial" w:hAnsi="Arial"/>
                <w:sz w:val="19"/>
              </w:rPr>
              <w:t>2.0 Attendance Management</w:t>
            </w:r>
          </w:p>
        </w:tc>
        <w:tc>
          <w:tcPr>
            <w:tcW w:w="1008" w:type="dxa"/>
            <w:tcMar>
              <w:top w:w="100" w:type="dxa"/>
              <w:left w:w="150" w:type="dxa"/>
              <w:bottom w:w="100" w:type="dxa"/>
              <w:right w:w="150" w:type="dxa"/>
            </w:tcMar>
          </w:tcPr>
          <w:p w14:paraId="149C0420">
            <w:pPr>
              <w:spacing w:before="0" w:after="0" w:line="276" w:lineRule="auto"/>
              <w:ind w:firstLine="0"/>
              <w:jc w:val="center"/>
            </w:pPr>
            <w:r>
              <w:rPr>
                <w:rFonts w:ascii="Arial" w:hAnsi="Arial"/>
                <w:sz w:val="19"/>
              </w:rPr>
              <w:t>2.2, 2.3, 2.4, 2.5</w:t>
            </w:r>
          </w:p>
        </w:tc>
        <w:tc>
          <w:tcPr>
            <w:tcW w:w="1296" w:type="dxa"/>
            <w:tcMar>
              <w:top w:w="100" w:type="dxa"/>
              <w:left w:w="150" w:type="dxa"/>
              <w:bottom w:w="100" w:type="dxa"/>
              <w:right w:w="150" w:type="dxa"/>
            </w:tcMar>
          </w:tcPr>
          <w:p w14:paraId="00F1BDA6">
            <w:pPr>
              <w:spacing w:before="0" w:after="0" w:line="276" w:lineRule="auto"/>
              <w:ind w:firstLine="0"/>
              <w:jc w:val="left"/>
            </w:pPr>
            <w:r>
              <w:rPr>
                <w:rFonts w:ascii="Arial" w:hAnsi="Arial"/>
                <w:sz w:val="19"/>
              </w:rPr>
              <w:t>D2 Attendance &amp; Rosters</w:t>
            </w:r>
          </w:p>
        </w:tc>
        <w:tc>
          <w:tcPr>
            <w:tcW w:w="1152" w:type="dxa"/>
            <w:tcMar>
              <w:top w:w="100" w:type="dxa"/>
              <w:left w:w="150" w:type="dxa"/>
              <w:bottom w:w="100" w:type="dxa"/>
              <w:right w:w="150" w:type="dxa"/>
            </w:tcMar>
          </w:tcPr>
          <w:p w14:paraId="2BE57390">
            <w:pPr>
              <w:spacing w:before="0" w:after="0" w:line="276" w:lineRule="auto"/>
              <w:ind w:firstLine="0"/>
              <w:jc w:val="left"/>
            </w:pPr>
            <w:r>
              <w:rPr>
                <w:rFonts w:ascii="Arial" w:hAnsi="Arial"/>
                <w:sz w:val="19"/>
              </w:rPr>
              <w:t>TC-ATT-01: ESP32 hardware scan within class window logs 'Present'; scan after cutoff logs 'Late'; manual edit overrides mark.</w:t>
            </w:r>
          </w:p>
        </w:tc>
      </w:tr>
      <w:tr w14:paraId="2ACA5216">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1BD285AF">
            <w:pPr>
              <w:spacing w:before="0" w:after="0" w:line="276" w:lineRule="auto"/>
              <w:ind w:firstLine="0"/>
              <w:jc w:val="center"/>
            </w:pPr>
            <w:r>
              <w:rPr>
                <w:rFonts w:ascii="Arial" w:hAnsi="Arial"/>
                <w:sz w:val="19"/>
              </w:rPr>
              <w:t>FR5</w:t>
            </w:r>
          </w:p>
        </w:tc>
        <w:tc>
          <w:tcPr>
            <w:tcW w:w="2016" w:type="dxa"/>
            <w:tcMar>
              <w:top w:w="100" w:type="dxa"/>
              <w:left w:w="150" w:type="dxa"/>
              <w:bottom w:w="100" w:type="dxa"/>
              <w:right w:w="150" w:type="dxa"/>
            </w:tcMar>
          </w:tcPr>
          <w:p w14:paraId="1C565CAE">
            <w:pPr>
              <w:spacing w:before="0" w:after="0" w:line="276" w:lineRule="auto"/>
              <w:ind w:firstLine="0"/>
              <w:jc w:val="left"/>
            </w:pPr>
            <w:r>
              <w:rPr>
                <w:rFonts w:ascii="Arial" w:hAnsi="Arial"/>
                <w:sz w:val="19"/>
              </w:rPr>
              <w:t>Automated 23:59 Absent Evaluation Job</w:t>
            </w:r>
          </w:p>
        </w:tc>
        <w:tc>
          <w:tcPr>
            <w:tcW w:w="1584" w:type="dxa"/>
            <w:tcMar>
              <w:top w:w="100" w:type="dxa"/>
              <w:left w:w="150" w:type="dxa"/>
              <w:bottom w:w="100" w:type="dxa"/>
              <w:right w:w="150" w:type="dxa"/>
            </w:tcMar>
          </w:tcPr>
          <w:p w14:paraId="71141C08">
            <w:pPr>
              <w:spacing w:before="0" w:after="0" w:line="276" w:lineRule="auto"/>
              <w:ind w:firstLine="0"/>
              <w:jc w:val="center"/>
            </w:pPr>
            <w:r>
              <w:rPr>
                <w:rFonts w:ascii="Arial" w:hAnsi="Arial"/>
                <w:sz w:val="19"/>
              </w:rPr>
              <w:t>2.0 Attendance Management</w:t>
            </w:r>
          </w:p>
        </w:tc>
        <w:tc>
          <w:tcPr>
            <w:tcW w:w="1008" w:type="dxa"/>
            <w:tcMar>
              <w:top w:w="100" w:type="dxa"/>
              <w:left w:w="150" w:type="dxa"/>
              <w:bottom w:w="100" w:type="dxa"/>
              <w:right w:w="150" w:type="dxa"/>
            </w:tcMar>
          </w:tcPr>
          <w:p w14:paraId="10728525">
            <w:pPr>
              <w:spacing w:before="0" w:after="0" w:line="276" w:lineRule="auto"/>
              <w:ind w:firstLine="0"/>
              <w:jc w:val="center"/>
            </w:pPr>
            <w:r>
              <w:rPr>
                <w:rFonts w:ascii="Arial" w:hAnsi="Arial"/>
                <w:sz w:val="19"/>
              </w:rPr>
              <w:t>2.6, 2.7</w:t>
            </w:r>
          </w:p>
        </w:tc>
        <w:tc>
          <w:tcPr>
            <w:tcW w:w="1296" w:type="dxa"/>
            <w:tcMar>
              <w:top w:w="100" w:type="dxa"/>
              <w:left w:w="150" w:type="dxa"/>
              <w:bottom w:w="100" w:type="dxa"/>
              <w:right w:w="150" w:type="dxa"/>
            </w:tcMar>
          </w:tcPr>
          <w:p w14:paraId="693B5FFD">
            <w:pPr>
              <w:spacing w:before="0" w:after="0" w:line="276" w:lineRule="auto"/>
              <w:ind w:firstLine="0"/>
              <w:jc w:val="left"/>
            </w:pPr>
            <w:r>
              <w:rPr>
                <w:rFonts w:ascii="Arial" w:hAnsi="Arial"/>
                <w:sz w:val="19"/>
              </w:rPr>
              <w:t>D2 Attendance &amp; Rosters, D5 System Settings</w:t>
            </w:r>
          </w:p>
        </w:tc>
        <w:tc>
          <w:tcPr>
            <w:tcW w:w="1152" w:type="dxa"/>
            <w:tcMar>
              <w:top w:w="100" w:type="dxa"/>
              <w:left w:w="150" w:type="dxa"/>
              <w:bottom w:w="100" w:type="dxa"/>
              <w:right w:w="150" w:type="dxa"/>
            </w:tcMar>
          </w:tcPr>
          <w:p w14:paraId="2D315A99">
            <w:pPr>
              <w:spacing w:before="0" w:after="0" w:line="276" w:lineRule="auto"/>
              <w:ind w:firstLine="0"/>
              <w:jc w:val="left"/>
            </w:pPr>
            <w:r>
              <w:rPr>
                <w:rFonts w:ascii="Arial" w:hAnsi="Arial"/>
                <w:sz w:val="19"/>
              </w:rPr>
              <w:t>TC-CRON-01: At 23:59, unscanned students in scheduled classes marked 'Absent'; non-scheduled classes/holidays skipped.</w:t>
            </w:r>
          </w:p>
        </w:tc>
      </w:tr>
      <w:tr w14:paraId="2B66BAA6">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7DCD2ACD">
            <w:pPr>
              <w:spacing w:before="0" w:after="0" w:line="276" w:lineRule="auto"/>
              <w:ind w:firstLine="0"/>
              <w:jc w:val="center"/>
            </w:pPr>
            <w:r>
              <w:rPr>
                <w:rFonts w:ascii="Arial" w:hAnsi="Arial"/>
                <w:sz w:val="19"/>
              </w:rPr>
              <w:t>FR6</w:t>
            </w:r>
          </w:p>
        </w:tc>
        <w:tc>
          <w:tcPr>
            <w:tcW w:w="2016" w:type="dxa"/>
            <w:tcMar>
              <w:top w:w="100" w:type="dxa"/>
              <w:left w:w="150" w:type="dxa"/>
              <w:bottom w:w="100" w:type="dxa"/>
              <w:right w:w="150" w:type="dxa"/>
            </w:tcMar>
          </w:tcPr>
          <w:p w14:paraId="4052C65E">
            <w:pPr>
              <w:spacing w:before="0" w:after="0" w:line="276" w:lineRule="auto"/>
              <w:ind w:firstLine="0"/>
              <w:jc w:val="left"/>
            </w:pPr>
            <w:r>
              <w:rPr>
                <w:rFonts w:ascii="Arial" w:hAnsi="Arial"/>
                <w:sz w:val="19"/>
              </w:rPr>
              <w:t>Classwork Requirement Publishing</w:t>
            </w:r>
          </w:p>
        </w:tc>
        <w:tc>
          <w:tcPr>
            <w:tcW w:w="1584" w:type="dxa"/>
            <w:tcMar>
              <w:top w:w="100" w:type="dxa"/>
              <w:left w:w="150" w:type="dxa"/>
              <w:bottom w:w="100" w:type="dxa"/>
              <w:right w:w="150" w:type="dxa"/>
            </w:tcMar>
          </w:tcPr>
          <w:p w14:paraId="5E97F4E2">
            <w:pPr>
              <w:spacing w:before="0" w:after="0" w:line="276" w:lineRule="auto"/>
              <w:ind w:firstLine="0"/>
              <w:jc w:val="center"/>
            </w:pPr>
            <w:r>
              <w:rPr>
                <w:rFonts w:ascii="Arial" w:hAnsi="Arial"/>
                <w:sz w:val="19"/>
              </w:rPr>
              <w:t>3.0 Assessment &amp; Grades</w:t>
            </w:r>
          </w:p>
        </w:tc>
        <w:tc>
          <w:tcPr>
            <w:tcW w:w="1008" w:type="dxa"/>
            <w:tcMar>
              <w:top w:w="100" w:type="dxa"/>
              <w:left w:w="150" w:type="dxa"/>
              <w:bottom w:w="100" w:type="dxa"/>
              <w:right w:w="150" w:type="dxa"/>
            </w:tcMar>
          </w:tcPr>
          <w:p w14:paraId="6F7D385E">
            <w:pPr>
              <w:spacing w:before="0" w:after="0" w:line="276" w:lineRule="auto"/>
              <w:ind w:firstLine="0"/>
              <w:jc w:val="center"/>
            </w:pPr>
            <w:r>
              <w:rPr>
                <w:rFonts w:ascii="Arial" w:hAnsi="Arial"/>
                <w:sz w:val="19"/>
              </w:rPr>
              <w:t>3.1, 3.3</w:t>
            </w:r>
          </w:p>
        </w:tc>
        <w:tc>
          <w:tcPr>
            <w:tcW w:w="1296" w:type="dxa"/>
            <w:tcMar>
              <w:top w:w="100" w:type="dxa"/>
              <w:left w:w="150" w:type="dxa"/>
              <w:bottom w:w="100" w:type="dxa"/>
              <w:right w:w="150" w:type="dxa"/>
            </w:tcMar>
          </w:tcPr>
          <w:p w14:paraId="5088217D">
            <w:pPr>
              <w:spacing w:before="0" w:after="0" w:line="276" w:lineRule="auto"/>
              <w:ind w:firstLine="0"/>
              <w:jc w:val="left"/>
            </w:pPr>
            <w:r>
              <w:rPr>
                <w:rFonts w:ascii="Arial" w:hAnsi="Arial"/>
                <w:sz w:val="19"/>
              </w:rPr>
              <w:t>D3 Classwork &amp; Assessments</w:t>
            </w:r>
          </w:p>
        </w:tc>
        <w:tc>
          <w:tcPr>
            <w:tcW w:w="1152" w:type="dxa"/>
            <w:tcMar>
              <w:top w:w="100" w:type="dxa"/>
              <w:left w:w="150" w:type="dxa"/>
              <w:bottom w:w="100" w:type="dxa"/>
              <w:right w:w="150" w:type="dxa"/>
            </w:tcMar>
          </w:tcPr>
          <w:p w14:paraId="6308508B">
            <w:pPr>
              <w:spacing w:before="0" w:after="0" w:line="276" w:lineRule="auto"/>
              <w:ind w:firstLine="0"/>
              <w:jc w:val="left"/>
            </w:pPr>
            <w:r>
              <w:rPr>
                <w:rFonts w:ascii="Arial" w:hAnsi="Arial"/>
                <w:sz w:val="19"/>
              </w:rPr>
              <w:t>TC-CW-01: Teacher authors assignment; student uploads PDF before deadline; status displays 'Submitted On-Time'.</w:t>
            </w:r>
          </w:p>
        </w:tc>
      </w:tr>
      <w:tr w14:paraId="037CCCC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59AA1C9B">
            <w:pPr>
              <w:spacing w:before="0" w:after="0" w:line="276" w:lineRule="auto"/>
              <w:ind w:firstLine="0"/>
              <w:jc w:val="center"/>
            </w:pPr>
            <w:r>
              <w:rPr>
                <w:rFonts w:ascii="Arial" w:hAnsi="Arial"/>
                <w:sz w:val="19"/>
              </w:rPr>
              <w:t>FR7</w:t>
            </w:r>
          </w:p>
        </w:tc>
        <w:tc>
          <w:tcPr>
            <w:tcW w:w="2016" w:type="dxa"/>
            <w:tcMar>
              <w:top w:w="100" w:type="dxa"/>
              <w:left w:w="150" w:type="dxa"/>
              <w:bottom w:w="100" w:type="dxa"/>
              <w:right w:w="150" w:type="dxa"/>
            </w:tcMar>
          </w:tcPr>
          <w:p w14:paraId="2173B0B7">
            <w:pPr>
              <w:spacing w:before="0" w:after="0" w:line="276" w:lineRule="auto"/>
              <w:ind w:firstLine="0"/>
              <w:jc w:val="left"/>
            </w:pPr>
            <w:r>
              <w:rPr>
                <w:rFonts w:ascii="Arial" w:hAnsi="Arial"/>
                <w:sz w:val="19"/>
              </w:rPr>
              <w:t>Digital Assessment &amp; Auto-Scoring</w:t>
            </w:r>
          </w:p>
        </w:tc>
        <w:tc>
          <w:tcPr>
            <w:tcW w:w="1584" w:type="dxa"/>
            <w:tcMar>
              <w:top w:w="100" w:type="dxa"/>
              <w:left w:w="150" w:type="dxa"/>
              <w:bottom w:w="100" w:type="dxa"/>
              <w:right w:w="150" w:type="dxa"/>
            </w:tcMar>
          </w:tcPr>
          <w:p w14:paraId="722EEA20">
            <w:pPr>
              <w:spacing w:before="0" w:after="0" w:line="276" w:lineRule="auto"/>
              <w:ind w:firstLine="0"/>
              <w:jc w:val="center"/>
            </w:pPr>
            <w:r>
              <w:rPr>
                <w:rFonts w:ascii="Arial" w:hAnsi="Arial"/>
                <w:sz w:val="19"/>
              </w:rPr>
              <w:t>3.0 Assessment &amp; Grades</w:t>
            </w:r>
          </w:p>
        </w:tc>
        <w:tc>
          <w:tcPr>
            <w:tcW w:w="1008" w:type="dxa"/>
            <w:tcMar>
              <w:top w:w="100" w:type="dxa"/>
              <w:left w:w="150" w:type="dxa"/>
              <w:bottom w:w="100" w:type="dxa"/>
              <w:right w:w="150" w:type="dxa"/>
            </w:tcMar>
          </w:tcPr>
          <w:p w14:paraId="702CA6A3">
            <w:pPr>
              <w:spacing w:before="0" w:after="0" w:line="276" w:lineRule="auto"/>
              <w:ind w:firstLine="0"/>
              <w:jc w:val="center"/>
            </w:pPr>
            <w:r>
              <w:rPr>
                <w:rFonts w:ascii="Arial" w:hAnsi="Arial"/>
                <w:sz w:val="19"/>
              </w:rPr>
              <w:t>3.2, 3.4</w:t>
            </w:r>
          </w:p>
        </w:tc>
        <w:tc>
          <w:tcPr>
            <w:tcW w:w="1296" w:type="dxa"/>
            <w:tcMar>
              <w:top w:w="100" w:type="dxa"/>
              <w:left w:w="150" w:type="dxa"/>
              <w:bottom w:w="100" w:type="dxa"/>
              <w:right w:w="150" w:type="dxa"/>
            </w:tcMar>
          </w:tcPr>
          <w:p w14:paraId="7BDADED6">
            <w:pPr>
              <w:spacing w:before="0" w:after="0" w:line="276" w:lineRule="auto"/>
              <w:ind w:firstLine="0"/>
              <w:jc w:val="left"/>
            </w:pPr>
            <w:r>
              <w:rPr>
                <w:rFonts w:ascii="Arial" w:hAnsi="Arial"/>
                <w:sz w:val="19"/>
              </w:rPr>
              <w:t>D3 Classwork &amp; Assessments</w:t>
            </w:r>
          </w:p>
        </w:tc>
        <w:tc>
          <w:tcPr>
            <w:tcW w:w="1152" w:type="dxa"/>
            <w:tcMar>
              <w:top w:w="100" w:type="dxa"/>
              <w:left w:w="150" w:type="dxa"/>
              <w:bottom w:w="100" w:type="dxa"/>
              <w:right w:w="150" w:type="dxa"/>
            </w:tcMar>
          </w:tcPr>
          <w:p w14:paraId="58BE0E54">
            <w:pPr>
              <w:spacing w:before="0" w:after="0" w:line="276" w:lineRule="auto"/>
              <w:ind w:firstLine="0"/>
              <w:jc w:val="left"/>
            </w:pPr>
            <w:r>
              <w:rPr>
                <w:rFonts w:ascii="Arial" w:hAnsi="Arial"/>
                <w:sz w:val="19"/>
              </w:rPr>
              <w:t>TC-ASM-01: Student completes 15-item quiz; multiple-choice auto-scores 15/15; tab-blur event logs warning entry.</w:t>
            </w:r>
          </w:p>
        </w:tc>
      </w:tr>
      <w:tr w14:paraId="5A209DE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59F6F18F">
            <w:pPr>
              <w:spacing w:before="0" w:after="0" w:line="276" w:lineRule="auto"/>
              <w:ind w:firstLine="0"/>
              <w:jc w:val="center"/>
            </w:pPr>
            <w:r>
              <w:rPr>
                <w:rFonts w:ascii="Arial" w:hAnsi="Arial"/>
                <w:sz w:val="19"/>
              </w:rPr>
              <w:t>FR8</w:t>
            </w:r>
          </w:p>
        </w:tc>
        <w:tc>
          <w:tcPr>
            <w:tcW w:w="2016" w:type="dxa"/>
            <w:tcMar>
              <w:top w:w="100" w:type="dxa"/>
              <w:left w:w="150" w:type="dxa"/>
              <w:bottom w:w="100" w:type="dxa"/>
              <w:right w:w="150" w:type="dxa"/>
            </w:tcMar>
          </w:tcPr>
          <w:p w14:paraId="2A911DAD">
            <w:pPr>
              <w:spacing w:before="0" w:after="0" w:line="276" w:lineRule="auto"/>
              <w:ind w:firstLine="0"/>
              <w:jc w:val="left"/>
            </w:pPr>
            <w:r>
              <w:rPr>
                <w:rFonts w:ascii="Arial" w:hAnsi="Arial"/>
                <w:sz w:val="19"/>
              </w:rPr>
              <w:t>DepEd Grade Computation &amp; Transmutation</w:t>
            </w:r>
          </w:p>
        </w:tc>
        <w:tc>
          <w:tcPr>
            <w:tcW w:w="1584" w:type="dxa"/>
            <w:tcMar>
              <w:top w:w="100" w:type="dxa"/>
              <w:left w:w="150" w:type="dxa"/>
              <w:bottom w:w="100" w:type="dxa"/>
              <w:right w:w="150" w:type="dxa"/>
            </w:tcMar>
          </w:tcPr>
          <w:p w14:paraId="23D11484">
            <w:pPr>
              <w:spacing w:before="0" w:after="0" w:line="276" w:lineRule="auto"/>
              <w:ind w:firstLine="0"/>
              <w:jc w:val="center"/>
            </w:pPr>
            <w:r>
              <w:rPr>
                <w:rFonts w:ascii="Arial" w:hAnsi="Arial"/>
                <w:sz w:val="19"/>
              </w:rPr>
              <w:t>3.0 Assessment &amp; Grades</w:t>
            </w:r>
          </w:p>
        </w:tc>
        <w:tc>
          <w:tcPr>
            <w:tcW w:w="1008" w:type="dxa"/>
            <w:tcMar>
              <w:top w:w="100" w:type="dxa"/>
              <w:left w:w="150" w:type="dxa"/>
              <w:bottom w:w="100" w:type="dxa"/>
              <w:right w:w="150" w:type="dxa"/>
            </w:tcMar>
          </w:tcPr>
          <w:p w14:paraId="5D7499E9">
            <w:pPr>
              <w:spacing w:before="0" w:after="0" w:line="276" w:lineRule="auto"/>
              <w:ind w:firstLine="0"/>
              <w:jc w:val="center"/>
            </w:pPr>
            <w:r>
              <w:rPr>
                <w:rFonts w:ascii="Arial" w:hAnsi="Arial"/>
                <w:sz w:val="19"/>
              </w:rPr>
              <w:t>3.5, 3.6</w:t>
            </w:r>
          </w:p>
        </w:tc>
        <w:tc>
          <w:tcPr>
            <w:tcW w:w="1296" w:type="dxa"/>
            <w:tcMar>
              <w:top w:w="100" w:type="dxa"/>
              <w:left w:w="150" w:type="dxa"/>
              <w:bottom w:w="100" w:type="dxa"/>
              <w:right w:w="150" w:type="dxa"/>
            </w:tcMar>
          </w:tcPr>
          <w:p w14:paraId="50455E53">
            <w:pPr>
              <w:spacing w:before="0" w:after="0" w:line="276" w:lineRule="auto"/>
              <w:ind w:firstLine="0"/>
              <w:jc w:val="left"/>
            </w:pPr>
            <w:r>
              <w:rPr>
                <w:rFonts w:ascii="Arial" w:hAnsi="Arial"/>
                <w:sz w:val="19"/>
              </w:rPr>
              <w:t>D3 Classwork &amp; Assessments</w:t>
            </w:r>
          </w:p>
        </w:tc>
        <w:tc>
          <w:tcPr>
            <w:tcW w:w="1152" w:type="dxa"/>
            <w:tcMar>
              <w:top w:w="100" w:type="dxa"/>
              <w:left w:w="150" w:type="dxa"/>
              <w:bottom w:w="100" w:type="dxa"/>
              <w:right w:w="150" w:type="dxa"/>
            </w:tcMar>
          </w:tcPr>
          <w:p w14:paraId="636B2B18">
            <w:pPr>
              <w:spacing w:before="0" w:after="0" w:line="276" w:lineRule="auto"/>
              <w:ind w:firstLine="0"/>
              <w:jc w:val="left"/>
            </w:pPr>
            <w:r>
              <w:rPr>
                <w:rFonts w:ascii="Arial" w:hAnsi="Arial"/>
                <w:sz w:val="19"/>
              </w:rPr>
              <w:t>TC-GRD-01: Raw score 91.2% in Senior High Core Subject transmutes accurately to 94 using DepEd DO 8 s. 2015 tables.</w:t>
            </w:r>
          </w:p>
        </w:tc>
      </w:tr>
      <w:tr w14:paraId="0553881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0FCC1842">
            <w:pPr>
              <w:spacing w:before="0" w:after="0" w:line="276" w:lineRule="auto"/>
              <w:ind w:firstLine="0"/>
              <w:jc w:val="center"/>
            </w:pPr>
            <w:r>
              <w:rPr>
                <w:rFonts w:ascii="Arial" w:hAnsi="Arial"/>
                <w:sz w:val="19"/>
              </w:rPr>
              <w:t>FR9</w:t>
            </w:r>
          </w:p>
        </w:tc>
        <w:tc>
          <w:tcPr>
            <w:tcW w:w="2016" w:type="dxa"/>
            <w:tcMar>
              <w:top w:w="100" w:type="dxa"/>
              <w:left w:w="150" w:type="dxa"/>
              <w:bottom w:w="100" w:type="dxa"/>
              <w:right w:w="150" w:type="dxa"/>
            </w:tcMar>
          </w:tcPr>
          <w:p w14:paraId="15F4C7F4">
            <w:pPr>
              <w:spacing w:before="0" w:after="0" w:line="276" w:lineRule="auto"/>
              <w:ind w:firstLine="0"/>
              <w:jc w:val="left"/>
            </w:pPr>
            <w:r>
              <w:rPr>
                <w:rFonts w:ascii="Arial" w:hAnsi="Arial"/>
                <w:sz w:val="19"/>
              </w:rPr>
              <w:t>ILAW Lesson Plan Guide Generator</w:t>
            </w:r>
          </w:p>
        </w:tc>
        <w:tc>
          <w:tcPr>
            <w:tcW w:w="1584" w:type="dxa"/>
            <w:tcMar>
              <w:top w:w="100" w:type="dxa"/>
              <w:left w:w="150" w:type="dxa"/>
              <w:bottom w:w="100" w:type="dxa"/>
              <w:right w:w="150" w:type="dxa"/>
            </w:tcMar>
          </w:tcPr>
          <w:p w14:paraId="10111D32">
            <w:pPr>
              <w:spacing w:before="0" w:after="0" w:line="276" w:lineRule="auto"/>
              <w:ind w:firstLine="0"/>
              <w:jc w:val="center"/>
            </w:pPr>
            <w:r>
              <w:rPr>
                <w:rFonts w:ascii="Arial" w:hAnsi="Arial"/>
                <w:sz w:val="19"/>
              </w:rPr>
              <w:t>4.0 Lesson Planning &amp; Materials</w:t>
            </w:r>
          </w:p>
        </w:tc>
        <w:tc>
          <w:tcPr>
            <w:tcW w:w="1008" w:type="dxa"/>
            <w:tcMar>
              <w:top w:w="100" w:type="dxa"/>
              <w:left w:w="150" w:type="dxa"/>
              <w:bottom w:w="100" w:type="dxa"/>
              <w:right w:w="150" w:type="dxa"/>
            </w:tcMar>
          </w:tcPr>
          <w:p w14:paraId="74D723D5">
            <w:pPr>
              <w:spacing w:before="0" w:after="0" w:line="276" w:lineRule="auto"/>
              <w:ind w:firstLine="0"/>
              <w:jc w:val="center"/>
            </w:pPr>
            <w:r>
              <w:rPr>
                <w:rFonts w:ascii="Arial" w:hAnsi="Arial"/>
                <w:sz w:val="19"/>
              </w:rPr>
              <w:t>4.1, 4.2</w:t>
            </w:r>
          </w:p>
        </w:tc>
        <w:tc>
          <w:tcPr>
            <w:tcW w:w="1296" w:type="dxa"/>
            <w:tcMar>
              <w:top w:w="100" w:type="dxa"/>
              <w:left w:w="150" w:type="dxa"/>
              <w:bottom w:w="100" w:type="dxa"/>
              <w:right w:w="150" w:type="dxa"/>
            </w:tcMar>
          </w:tcPr>
          <w:p w14:paraId="23762700">
            <w:pPr>
              <w:spacing w:before="0" w:after="0" w:line="276" w:lineRule="auto"/>
              <w:ind w:firstLine="0"/>
              <w:jc w:val="left"/>
            </w:pPr>
            <w:r>
              <w:rPr>
                <w:rFonts w:ascii="Arial" w:hAnsi="Arial"/>
                <w:sz w:val="19"/>
              </w:rPr>
              <w:t>D4 Lesson Plans &amp; Materials</w:t>
            </w:r>
          </w:p>
        </w:tc>
        <w:tc>
          <w:tcPr>
            <w:tcW w:w="1152" w:type="dxa"/>
            <w:tcMar>
              <w:top w:w="100" w:type="dxa"/>
              <w:left w:w="150" w:type="dxa"/>
              <w:bottom w:w="100" w:type="dxa"/>
              <w:right w:w="150" w:type="dxa"/>
            </w:tcMar>
          </w:tcPr>
          <w:p w14:paraId="2B211124">
            <w:pPr>
              <w:spacing w:before="0" w:after="0" w:line="276" w:lineRule="auto"/>
              <w:ind w:firstLine="0"/>
              <w:jc w:val="left"/>
            </w:pPr>
            <w:r>
              <w:rPr>
                <w:rFonts w:ascii="Arial" w:hAnsi="Arial"/>
                <w:sz w:val="19"/>
              </w:rPr>
              <w:t>TC-LP-01: Teacher generates 4-part ILAW lesson plan for 'Rational Functions' with mapped MELC competency codes.</w:t>
            </w:r>
          </w:p>
        </w:tc>
      </w:tr>
      <w:tr w14:paraId="473AA14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532D53D4">
            <w:pPr>
              <w:spacing w:before="0" w:after="0" w:line="276" w:lineRule="auto"/>
              <w:ind w:firstLine="0"/>
              <w:jc w:val="center"/>
            </w:pPr>
            <w:r>
              <w:rPr>
                <w:rFonts w:ascii="Arial" w:hAnsi="Arial"/>
                <w:sz w:val="19"/>
              </w:rPr>
              <w:t>FR10</w:t>
            </w:r>
          </w:p>
        </w:tc>
        <w:tc>
          <w:tcPr>
            <w:tcW w:w="2016" w:type="dxa"/>
            <w:tcMar>
              <w:top w:w="100" w:type="dxa"/>
              <w:left w:w="150" w:type="dxa"/>
              <w:bottom w:w="100" w:type="dxa"/>
              <w:right w:w="150" w:type="dxa"/>
            </w:tcMar>
          </w:tcPr>
          <w:p w14:paraId="17108392">
            <w:pPr>
              <w:spacing w:before="0" w:after="0" w:line="276" w:lineRule="auto"/>
              <w:ind w:firstLine="0"/>
              <w:jc w:val="left"/>
            </w:pPr>
            <w:r>
              <w:rPr>
                <w:rFonts w:ascii="Arial" w:hAnsi="Arial"/>
                <w:sz w:val="19"/>
              </w:rPr>
              <w:t>Learning Materials Repository</w:t>
            </w:r>
          </w:p>
        </w:tc>
        <w:tc>
          <w:tcPr>
            <w:tcW w:w="1584" w:type="dxa"/>
            <w:tcMar>
              <w:top w:w="100" w:type="dxa"/>
              <w:left w:w="150" w:type="dxa"/>
              <w:bottom w:w="100" w:type="dxa"/>
              <w:right w:w="150" w:type="dxa"/>
            </w:tcMar>
          </w:tcPr>
          <w:p w14:paraId="63EE9B48">
            <w:pPr>
              <w:spacing w:before="0" w:after="0" w:line="276" w:lineRule="auto"/>
              <w:ind w:firstLine="0"/>
              <w:jc w:val="center"/>
            </w:pPr>
            <w:r>
              <w:rPr>
                <w:rFonts w:ascii="Arial" w:hAnsi="Arial"/>
                <w:sz w:val="19"/>
              </w:rPr>
              <w:t>4.0 Lesson Planning &amp; Materials</w:t>
            </w:r>
          </w:p>
        </w:tc>
        <w:tc>
          <w:tcPr>
            <w:tcW w:w="1008" w:type="dxa"/>
            <w:tcMar>
              <w:top w:w="100" w:type="dxa"/>
              <w:left w:w="150" w:type="dxa"/>
              <w:bottom w:w="100" w:type="dxa"/>
              <w:right w:w="150" w:type="dxa"/>
            </w:tcMar>
          </w:tcPr>
          <w:p w14:paraId="0C31A364">
            <w:pPr>
              <w:spacing w:before="0" w:after="0" w:line="276" w:lineRule="auto"/>
              <w:ind w:firstLine="0"/>
              <w:jc w:val="center"/>
            </w:pPr>
            <w:r>
              <w:rPr>
                <w:rFonts w:ascii="Arial" w:hAnsi="Arial"/>
                <w:sz w:val="19"/>
              </w:rPr>
              <w:t>4.3, 4.4</w:t>
            </w:r>
          </w:p>
        </w:tc>
        <w:tc>
          <w:tcPr>
            <w:tcW w:w="1296" w:type="dxa"/>
            <w:tcMar>
              <w:top w:w="100" w:type="dxa"/>
              <w:left w:w="150" w:type="dxa"/>
              <w:bottom w:w="100" w:type="dxa"/>
              <w:right w:w="150" w:type="dxa"/>
            </w:tcMar>
          </w:tcPr>
          <w:p w14:paraId="5FEEC7D8">
            <w:pPr>
              <w:spacing w:before="0" w:after="0" w:line="276" w:lineRule="auto"/>
              <w:ind w:firstLine="0"/>
              <w:jc w:val="left"/>
            </w:pPr>
            <w:r>
              <w:rPr>
                <w:rFonts w:ascii="Arial" w:hAnsi="Arial"/>
                <w:sz w:val="19"/>
              </w:rPr>
              <w:t>D4 Lesson Plans &amp; Materials</w:t>
            </w:r>
          </w:p>
        </w:tc>
        <w:tc>
          <w:tcPr>
            <w:tcW w:w="1152" w:type="dxa"/>
            <w:tcMar>
              <w:top w:w="100" w:type="dxa"/>
              <w:left w:w="150" w:type="dxa"/>
              <w:bottom w:w="100" w:type="dxa"/>
              <w:right w:w="150" w:type="dxa"/>
            </w:tcMar>
          </w:tcPr>
          <w:p w14:paraId="4C8435AE">
            <w:pPr>
              <w:spacing w:before="0" w:after="0" w:line="276" w:lineRule="auto"/>
              <w:ind w:firstLine="0"/>
              <w:jc w:val="left"/>
            </w:pPr>
            <w:r>
              <w:rPr>
                <w:rFonts w:ascii="Arial" w:hAnsi="Arial"/>
                <w:sz w:val="19"/>
              </w:rPr>
              <w:t>TC-MAT-01: Teacher uploads 'Module2_Functions.pdf'; student portal displays file under correct topic folder for download.</w:t>
            </w:r>
          </w:p>
        </w:tc>
      </w:tr>
    </w:tbl>
    <w:p w14:paraId="338B9AD3">
      <w:pPr>
        <w:spacing w:before="0" w:after="160"/>
        <w:ind w:firstLine="0"/>
      </w:pPr>
    </w:p>
    <w:p w14:paraId="2E8A9C70">
      <w:pPr>
        <w:spacing w:before="0" w:after="0" w:line="360" w:lineRule="auto"/>
        <w:ind w:firstLine="720"/>
        <w:jc w:val="both"/>
      </w:pPr>
      <w:r>
        <w:rPr>
          <w:rFonts w:ascii="Arial" w:hAnsi="Arial"/>
          <w:sz w:val="24"/>
        </w:rPr>
        <w:t>Table 6 demonstrates that 100% of the functional requirements are represented in the process model without omission. Each requirement corresponds to a verifiable execution pathway supported by persistent database tables and explicit test cases.</w:t>
      </w:r>
    </w:p>
    <w:p w14:paraId="45469645">
      <w:pPr>
        <w:keepNext/>
        <w:spacing w:before="280" w:after="80" w:line="276" w:lineRule="auto"/>
        <w:ind w:firstLine="0"/>
        <w:jc w:val="left"/>
      </w:pPr>
      <w:r>
        <w:rPr>
          <w:rFonts w:ascii="Arial" w:hAnsi="Arial"/>
          <w:b/>
          <w:sz w:val="24"/>
        </w:rPr>
        <w:t>6. DFD Validation Checklist</w:t>
      </w:r>
    </w:p>
    <w:p w14:paraId="78842E73">
      <w:pPr>
        <w:spacing w:before="0" w:after="0" w:line="360" w:lineRule="auto"/>
        <w:ind w:firstLine="720"/>
        <w:jc w:val="both"/>
      </w:pPr>
      <w:r>
        <w:rPr>
          <w:rFonts w:ascii="Arial" w:hAnsi="Arial"/>
          <w:sz w:val="24"/>
        </w:rPr>
        <w:t>The process model was rigorously audited against the foundational Gane and Sarson validation criteria to ensure structural consistency, syntactic validity, and complete absence of modeling anti-patterns.</w:t>
      </w:r>
    </w:p>
    <w:p w14:paraId="30CB03E3">
      <w:pPr>
        <w:keepNext/>
        <w:spacing w:before="280" w:after="20" w:line="276" w:lineRule="auto"/>
        <w:ind w:firstLine="0"/>
        <w:jc w:val="center"/>
      </w:pPr>
      <w:r>
        <w:rPr>
          <w:rFonts w:ascii="Arial" w:hAnsi="Arial"/>
          <w:b/>
          <w:sz w:val="24"/>
        </w:rPr>
        <w:t>Table 7</w:t>
      </w:r>
    </w:p>
    <w:p w14:paraId="1A581C2B">
      <w:pPr>
        <w:keepNext/>
        <w:spacing w:before="0" w:after="120" w:line="276" w:lineRule="auto"/>
        <w:ind w:firstLine="0"/>
        <w:jc w:val="center"/>
      </w:pPr>
      <w:r>
        <w:rPr>
          <w:rFonts w:ascii="Arial" w:hAnsi="Arial"/>
          <w:i/>
          <w:sz w:val="24"/>
        </w:rPr>
        <w:t>DFD Validation Checklist</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845"/>
        <w:gridCol w:w="2592"/>
        <w:gridCol w:w="1100"/>
        <w:gridCol w:w="3600"/>
      </w:tblGrid>
      <w:tr w14:paraId="31B2310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720" w:type="dxa"/>
            <w:shd w:val="clear" w:color="auto" w:fill="F2F4F8"/>
            <w:tcMar>
              <w:top w:w="120" w:type="dxa"/>
              <w:left w:w="150" w:type="dxa"/>
              <w:bottom w:w="120" w:type="dxa"/>
              <w:right w:w="150" w:type="dxa"/>
            </w:tcMar>
          </w:tcPr>
          <w:p w14:paraId="12373556">
            <w:pPr>
              <w:spacing w:before="0" w:after="0" w:line="276" w:lineRule="auto"/>
              <w:ind w:firstLine="0"/>
              <w:jc w:val="center"/>
            </w:pPr>
            <w:r>
              <w:rPr>
                <w:rFonts w:ascii="Arial" w:hAnsi="Arial"/>
                <w:b/>
                <w:sz w:val="20"/>
              </w:rPr>
              <w:t>RULE NO.</w:t>
            </w:r>
          </w:p>
        </w:tc>
        <w:tc>
          <w:tcPr>
            <w:tcW w:w="2592" w:type="dxa"/>
            <w:shd w:val="clear" w:color="auto" w:fill="F2F4F8"/>
            <w:tcMar>
              <w:top w:w="120" w:type="dxa"/>
              <w:left w:w="150" w:type="dxa"/>
              <w:bottom w:w="120" w:type="dxa"/>
              <w:right w:w="150" w:type="dxa"/>
            </w:tcMar>
          </w:tcPr>
          <w:p w14:paraId="34B3B9F6">
            <w:pPr>
              <w:spacing w:before="0" w:after="0" w:line="276" w:lineRule="auto"/>
              <w:ind w:firstLine="0"/>
              <w:jc w:val="center"/>
            </w:pPr>
            <w:r>
              <w:rPr>
                <w:rFonts w:ascii="Arial" w:hAnsi="Arial"/>
                <w:b/>
                <w:sz w:val="20"/>
              </w:rPr>
              <w:t>GANE-SARSON DFD VALIDATION CRITERION</w:t>
            </w:r>
          </w:p>
        </w:tc>
        <w:tc>
          <w:tcPr>
            <w:tcW w:w="1008" w:type="dxa"/>
            <w:shd w:val="clear" w:color="auto" w:fill="F2F4F8"/>
            <w:tcMar>
              <w:top w:w="120" w:type="dxa"/>
              <w:left w:w="150" w:type="dxa"/>
              <w:bottom w:w="120" w:type="dxa"/>
              <w:right w:w="150" w:type="dxa"/>
            </w:tcMar>
          </w:tcPr>
          <w:p w14:paraId="062744ED">
            <w:pPr>
              <w:spacing w:before="0" w:after="0" w:line="276" w:lineRule="auto"/>
              <w:ind w:firstLine="0"/>
              <w:jc w:val="center"/>
            </w:pPr>
            <w:r>
              <w:rPr>
                <w:rFonts w:ascii="Arial" w:hAnsi="Arial"/>
                <w:b/>
                <w:sz w:val="20"/>
              </w:rPr>
              <w:t>RESULT</w:t>
            </w:r>
          </w:p>
        </w:tc>
        <w:tc>
          <w:tcPr>
            <w:tcW w:w="3600" w:type="dxa"/>
            <w:shd w:val="clear" w:color="auto" w:fill="F2F4F8"/>
            <w:tcMar>
              <w:top w:w="120" w:type="dxa"/>
              <w:left w:w="150" w:type="dxa"/>
              <w:bottom w:w="120" w:type="dxa"/>
              <w:right w:w="150" w:type="dxa"/>
            </w:tcMar>
          </w:tcPr>
          <w:p w14:paraId="106E7819">
            <w:pPr>
              <w:spacing w:before="0" w:after="0" w:line="276" w:lineRule="auto"/>
              <w:ind w:firstLine="0"/>
              <w:jc w:val="center"/>
            </w:pPr>
            <w:r>
              <w:rPr>
                <w:rFonts w:ascii="Arial" w:hAnsi="Arial"/>
                <w:b/>
                <w:sz w:val="20"/>
              </w:rPr>
              <w:t>VERIFICATION EVIDENCE IN CLASSREALM PROCESS MODEL</w:t>
            </w:r>
          </w:p>
        </w:tc>
      </w:tr>
      <w:tr w14:paraId="4718435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7C9C834E">
            <w:pPr>
              <w:spacing w:before="0" w:after="0" w:line="276" w:lineRule="auto"/>
              <w:ind w:firstLine="0"/>
              <w:jc w:val="center"/>
            </w:pPr>
            <w:r>
              <w:rPr>
                <w:rFonts w:ascii="Arial" w:hAnsi="Arial"/>
                <w:sz w:val="20"/>
              </w:rPr>
              <w:t>1</w:t>
            </w:r>
          </w:p>
        </w:tc>
        <w:tc>
          <w:tcPr>
            <w:tcW w:w="2592" w:type="dxa"/>
            <w:tcMar>
              <w:top w:w="100" w:type="dxa"/>
              <w:left w:w="150" w:type="dxa"/>
              <w:bottom w:w="100" w:type="dxa"/>
              <w:right w:w="150" w:type="dxa"/>
            </w:tcMar>
          </w:tcPr>
          <w:p w14:paraId="7E1079E7">
            <w:pPr>
              <w:spacing w:before="0" w:after="0" w:line="276" w:lineRule="auto"/>
              <w:ind w:firstLine="0"/>
              <w:jc w:val="left"/>
            </w:pPr>
            <w:r>
              <w:rPr>
                <w:rFonts w:ascii="Arial" w:hAnsi="Arial"/>
                <w:sz w:val="20"/>
              </w:rPr>
              <w:t>Conservation of Data (Input vs. Output Sufficiency)</w:t>
            </w:r>
          </w:p>
        </w:tc>
        <w:tc>
          <w:tcPr>
            <w:tcW w:w="1008" w:type="dxa"/>
            <w:tcMar>
              <w:top w:w="100" w:type="dxa"/>
              <w:left w:w="150" w:type="dxa"/>
              <w:bottom w:w="100" w:type="dxa"/>
              <w:right w:w="150" w:type="dxa"/>
            </w:tcMar>
          </w:tcPr>
          <w:p w14:paraId="13F3ECA6">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70C40F1D">
            <w:pPr>
              <w:spacing w:before="0" w:after="0" w:line="276" w:lineRule="auto"/>
              <w:ind w:firstLine="0"/>
              <w:jc w:val="left"/>
            </w:pPr>
            <w:r>
              <w:rPr>
                <w:rFonts w:ascii="Arial" w:hAnsi="Arial"/>
                <w:sz w:val="20"/>
              </w:rPr>
              <w:t>Every process receives all necessary input data flows required to produce its corresponding outputs. For example, Process 2.3 receives Card UID from ESP32 and Schedule Cutoffs from D2 to produce valid Attendance Records.</w:t>
            </w:r>
          </w:p>
        </w:tc>
      </w:tr>
      <w:tr w14:paraId="59D7DC6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022EBD42">
            <w:pPr>
              <w:spacing w:before="0" w:after="0" w:line="276" w:lineRule="auto"/>
              <w:ind w:firstLine="0"/>
              <w:jc w:val="center"/>
            </w:pPr>
            <w:r>
              <w:rPr>
                <w:rFonts w:ascii="Arial" w:hAnsi="Arial"/>
                <w:sz w:val="20"/>
              </w:rPr>
              <w:t>2</w:t>
            </w:r>
          </w:p>
        </w:tc>
        <w:tc>
          <w:tcPr>
            <w:tcW w:w="2592" w:type="dxa"/>
            <w:tcMar>
              <w:top w:w="100" w:type="dxa"/>
              <w:left w:w="150" w:type="dxa"/>
              <w:bottom w:w="100" w:type="dxa"/>
              <w:right w:w="150" w:type="dxa"/>
            </w:tcMar>
          </w:tcPr>
          <w:p w14:paraId="25D4D84C">
            <w:pPr>
              <w:spacing w:before="0" w:after="0" w:line="276" w:lineRule="auto"/>
              <w:ind w:firstLine="0"/>
              <w:jc w:val="left"/>
            </w:pPr>
            <w:r>
              <w:rPr>
                <w:rFonts w:ascii="Arial" w:hAnsi="Arial"/>
                <w:sz w:val="20"/>
              </w:rPr>
              <w:t>No Black Holes (Processes with Inputs but Zero Outputs)</w:t>
            </w:r>
          </w:p>
        </w:tc>
        <w:tc>
          <w:tcPr>
            <w:tcW w:w="1008" w:type="dxa"/>
            <w:tcMar>
              <w:top w:w="100" w:type="dxa"/>
              <w:left w:w="150" w:type="dxa"/>
              <w:bottom w:w="100" w:type="dxa"/>
              <w:right w:w="150" w:type="dxa"/>
            </w:tcMar>
          </w:tcPr>
          <w:p w14:paraId="2AB8EDB8">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6C9AC7FF">
            <w:pPr>
              <w:spacing w:before="0" w:after="0" w:line="276" w:lineRule="auto"/>
              <w:ind w:firstLine="0"/>
              <w:jc w:val="left"/>
            </w:pPr>
            <w:r>
              <w:rPr>
                <w:rFonts w:ascii="Arial" w:hAnsi="Arial"/>
                <w:sz w:val="20"/>
              </w:rPr>
              <w:t>All processes in Level 0 and Level 1 DFDs produce at least one output data flow directed to an external entity, another process, or a data store. No sinks exist.</w:t>
            </w:r>
          </w:p>
        </w:tc>
      </w:tr>
      <w:tr w14:paraId="10AE161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59BDF974">
            <w:pPr>
              <w:spacing w:before="0" w:after="0" w:line="276" w:lineRule="auto"/>
              <w:ind w:firstLine="0"/>
              <w:jc w:val="center"/>
            </w:pPr>
            <w:r>
              <w:rPr>
                <w:rFonts w:ascii="Arial" w:hAnsi="Arial"/>
                <w:sz w:val="20"/>
              </w:rPr>
              <w:t>3</w:t>
            </w:r>
          </w:p>
        </w:tc>
        <w:tc>
          <w:tcPr>
            <w:tcW w:w="2592" w:type="dxa"/>
            <w:tcMar>
              <w:top w:w="100" w:type="dxa"/>
              <w:left w:w="150" w:type="dxa"/>
              <w:bottom w:w="100" w:type="dxa"/>
              <w:right w:w="150" w:type="dxa"/>
            </w:tcMar>
          </w:tcPr>
          <w:p w14:paraId="54FD186D">
            <w:pPr>
              <w:spacing w:before="0" w:after="0" w:line="276" w:lineRule="auto"/>
              <w:ind w:firstLine="0"/>
              <w:jc w:val="left"/>
            </w:pPr>
            <w:r>
              <w:rPr>
                <w:rFonts w:ascii="Arial" w:hAnsi="Arial"/>
                <w:sz w:val="20"/>
              </w:rPr>
              <w:t>No Miracles (Processes with Outputs but Zero Inputs)</w:t>
            </w:r>
          </w:p>
        </w:tc>
        <w:tc>
          <w:tcPr>
            <w:tcW w:w="1008" w:type="dxa"/>
            <w:tcMar>
              <w:top w:w="100" w:type="dxa"/>
              <w:left w:w="150" w:type="dxa"/>
              <w:bottom w:w="100" w:type="dxa"/>
              <w:right w:w="150" w:type="dxa"/>
            </w:tcMar>
          </w:tcPr>
          <w:p w14:paraId="303ABC8A">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5CAAE848">
            <w:pPr>
              <w:spacing w:before="0" w:after="0" w:line="276" w:lineRule="auto"/>
              <w:ind w:firstLine="0"/>
              <w:jc w:val="left"/>
            </w:pPr>
            <w:r>
              <w:rPr>
                <w:rFonts w:ascii="Arial" w:hAnsi="Arial"/>
                <w:sz w:val="20"/>
              </w:rPr>
              <w:t>No process spontaneously generates data without adequate source inputs. Even scheduled batch processes (e.g., 2.6 Auto-Absent) are triggered by system clock events and read schedule/roster data from D2.</w:t>
            </w:r>
          </w:p>
        </w:tc>
      </w:tr>
      <w:tr w14:paraId="4B4DB5D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5C4B2364">
            <w:pPr>
              <w:spacing w:before="0" w:after="0" w:line="276" w:lineRule="auto"/>
              <w:ind w:firstLine="0"/>
              <w:jc w:val="center"/>
            </w:pPr>
            <w:r>
              <w:rPr>
                <w:rFonts w:ascii="Arial" w:hAnsi="Arial"/>
                <w:sz w:val="20"/>
              </w:rPr>
              <w:t>4</w:t>
            </w:r>
          </w:p>
        </w:tc>
        <w:tc>
          <w:tcPr>
            <w:tcW w:w="2592" w:type="dxa"/>
            <w:tcMar>
              <w:top w:w="100" w:type="dxa"/>
              <w:left w:w="150" w:type="dxa"/>
              <w:bottom w:w="100" w:type="dxa"/>
              <w:right w:w="150" w:type="dxa"/>
            </w:tcMar>
          </w:tcPr>
          <w:p w14:paraId="21C66C8B">
            <w:pPr>
              <w:spacing w:before="0" w:after="0" w:line="276" w:lineRule="auto"/>
              <w:ind w:firstLine="0"/>
              <w:jc w:val="left"/>
            </w:pPr>
            <w:r>
              <w:rPr>
                <w:rFonts w:ascii="Arial" w:hAnsi="Arial"/>
                <w:sz w:val="20"/>
              </w:rPr>
              <w:t>No Direct Entity-to-Entity Data Flows</w:t>
            </w:r>
          </w:p>
        </w:tc>
        <w:tc>
          <w:tcPr>
            <w:tcW w:w="1008" w:type="dxa"/>
            <w:tcMar>
              <w:top w:w="100" w:type="dxa"/>
              <w:left w:w="150" w:type="dxa"/>
              <w:bottom w:w="100" w:type="dxa"/>
              <w:right w:w="150" w:type="dxa"/>
            </w:tcMar>
          </w:tcPr>
          <w:p w14:paraId="59147C48">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3831C336">
            <w:pPr>
              <w:spacing w:before="0" w:after="0" w:line="276" w:lineRule="auto"/>
              <w:ind w:firstLine="0"/>
              <w:jc w:val="left"/>
            </w:pPr>
            <w:r>
              <w:rPr>
                <w:rFonts w:ascii="Arial" w:hAnsi="Arial"/>
                <w:sz w:val="20"/>
              </w:rPr>
              <w:t>External entities never exchange data directly with each other without traversing a system process. All human and hardware communications are brokered by CLASSREALM processes.</w:t>
            </w:r>
          </w:p>
        </w:tc>
      </w:tr>
      <w:tr w14:paraId="64152F2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6C5F20FC">
            <w:pPr>
              <w:spacing w:before="0" w:after="0" w:line="276" w:lineRule="auto"/>
              <w:ind w:firstLine="0"/>
              <w:jc w:val="center"/>
            </w:pPr>
            <w:r>
              <w:rPr>
                <w:rFonts w:ascii="Arial" w:hAnsi="Arial"/>
                <w:sz w:val="20"/>
              </w:rPr>
              <w:t>5</w:t>
            </w:r>
          </w:p>
        </w:tc>
        <w:tc>
          <w:tcPr>
            <w:tcW w:w="2592" w:type="dxa"/>
            <w:tcMar>
              <w:top w:w="100" w:type="dxa"/>
              <w:left w:w="150" w:type="dxa"/>
              <w:bottom w:w="100" w:type="dxa"/>
              <w:right w:w="150" w:type="dxa"/>
            </w:tcMar>
          </w:tcPr>
          <w:p w14:paraId="172E345C">
            <w:pPr>
              <w:spacing w:before="0" w:after="0" w:line="276" w:lineRule="auto"/>
              <w:ind w:firstLine="0"/>
              <w:jc w:val="left"/>
            </w:pPr>
            <w:r>
              <w:rPr>
                <w:rFonts w:ascii="Arial" w:hAnsi="Arial"/>
                <w:sz w:val="20"/>
              </w:rPr>
              <w:t>No Direct Entity-to-Data-Store Connections</w:t>
            </w:r>
          </w:p>
        </w:tc>
        <w:tc>
          <w:tcPr>
            <w:tcW w:w="1008" w:type="dxa"/>
            <w:tcMar>
              <w:top w:w="100" w:type="dxa"/>
              <w:left w:w="150" w:type="dxa"/>
              <w:bottom w:w="100" w:type="dxa"/>
              <w:right w:w="150" w:type="dxa"/>
            </w:tcMar>
          </w:tcPr>
          <w:p w14:paraId="3BBE7CE3">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2FD737EC">
            <w:pPr>
              <w:spacing w:before="0" w:after="0" w:line="276" w:lineRule="auto"/>
              <w:ind w:firstLine="0"/>
              <w:jc w:val="left"/>
            </w:pPr>
            <w:r>
              <w:rPr>
                <w:rFonts w:ascii="Arial" w:hAnsi="Arial"/>
                <w:sz w:val="20"/>
              </w:rPr>
              <w:t>External entities never read or write directly to data stores. All read/write operations are mediated through authenticated and authorized process logic (e.g., Supabase RLS).</w:t>
            </w:r>
          </w:p>
        </w:tc>
      </w:tr>
      <w:tr w14:paraId="0F193C6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4B6F5B1A">
            <w:pPr>
              <w:spacing w:before="0" w:after="0" w:line="276" w:lineRule="auto"/>
              <w:ind w:firstLine="0"/>
              <w:jc w:val="center"/>
            </w:pPr>
            <w:r>
              <w:rPr>
                <w:rFonts w:ascii="Arial" w:hAnsi="Arial"/>
                <w:sz w:val="20"/>
              </w:rPr>
              <w:t>6</w:t>
            </w:r>
          </w:p>
        </w:tc>
        <w:tc>
          <w:tcPr>
            <w:tcW w:w="2592" w:type="dxa"/>
            <w:tcMar>
              <w:top w:w="100" w:type="dxa"/>
              <w:left w:w="150" w:type="dxa"/>
              <w:bottom w:w="100" w:type="dxa"/>
              <w:right w:w="150" w:type="dxa"/>
            </w:tcMar>
          </w:tcPr>
          <w:p w14:paraId="7B2628C3">
            <w:pPr>
              <w:spacing w:before="0" w:after="0" w:line="276" w:lineRule="auto"/>
              <w:ind w:firstLine="0"/>
              <w:jc w:val="left"/>
            </w:pPr>
            <w:r>
              <w:rPr>
                <w:rFonts w:ascii="Arial" w:hAnsi="Arial"/>
                <w:sz w:val="20"/>
              </w:rPr>
              <w:t>No Direct Store-to-Store Data Flows</w:t>
            </w:r>
          </w:p>
        </w:tc>
        <w:tc>
          <w:tcPr>
            <w:tcW w:w="1008" w:type="dxa"/>
            <w:tcMar>
              <w:top w:w="100" w:type="dxa"/>
              <w:left w:w="150" w:type="dxa"/>
              <w:bottom w:w="100" w:type="dxa"/>
              <w:right w:w="150" w:type="dxa"/>
            </w:tcMar>
          </w:tcPr>
          <w:p w14:paraId="0B333F1B">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675EEE87">
            <w:pPr>
              <w:spacing w:before="0" w:after="0" w:line="276" w:lineRule="auto"/>
              <w:ind w:firstLine="0"/>
              <w:jc w:val="left"/>
            </w:pPr>
            <w:r>
              <w:rPr>
                <w:rFonts w:ascii="Arial" w:hAnsi="Arial"/>
                <w:sz w:val="20"/>
              </w:rPr>
              <w:t>Data stores never transfer data directly to other data stores. Cross-store data aggregation is performed by intermediate processes (e.g., Process 3.5 reads D2 rosters and writes D3 grades).</w:t>
            </w:r>
          </w:p>
        </w:tc>
      </w:tr>
      <w:tr w14:paraId="1622401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37B4532D">
            <w:pPr>
              <w:spacing w:before="0" w:after="0" w:line="276" w:lineRule="auto"/>
              <w:ind w:firstLine="0"/>
              <w:jc w:val="center"/>
            </w:pPr>
            <w:r>
              <w:rPr>
                <w:rFonts w:ascii="Arial" w:hAnsi="Arial"/>
                <w:sz w:val="20"/>
              </w:rPr>
              <w:t>7</w:t>
            </w:r>
          </w:p>
        </w:tc>
        <w:tc>
          <w:tcPr>
            <w:tcW w:w="2592" w:type="dxa"/>
            <w:tcMar>
              <w:top w:w="100" w:type="dxa"/>
              <w:left w:w="150" w:type="dxa"/>
              <w:bottom w:w="100" w:type="dxa"/>
              <w:right w:w="150" w:type="dxa"/>
            </w:tcMar>
          </w:tcPr>
          <w:p w14:paraId="42E85B1E">
            <w:pPr>
              <w:spacing w:before="0" w:after="0" w:line="276" w:lineRule="auto"/>
              <w:ind w:firstLine="0"/>
              <w:jc w:val="left"/>
            </w:pPr>
            <w:r>
              <w:rPr>
                <w:rFonts w:ascii="Arial" w:hAnsi="Arial"/>
                <w:sz w:val="20"/>
              </w:rPr>
              <w:t>Parent-to-Child Flow Balancing (Level 0 vs. Level 1)</w:t>
            </w:r>
          </w:p>
        </w:tc>
        <w:tc>
          <w:tcPr>
            <w:tcW w:w="1008" w:type="dxa"/>
            <w:tcMar>
              <w:top w:w="100" w:type="dxa"/>
              <w:left w:w="150" w:type="dxa"/>
              <w:bottom w:w="100" w:type="dxa"/>
              <w:right w:w="150" w:type="dxa"/>
            </w:tcMar>
          </w:tcPr>
          <w:p w14:paraId="5C216134">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2E8AEFD7">
            <w:pPr>
              <w:spacing w:before="0" w:after="0" w:line="276" w:lineRule="auto"/>
              <w:ind w:firstLine="0"/>
              <w:jc w:val="left"/>
            </w:pPr>
            <w:r>
              <w:rPr>
                <w:rFonts w:ascii="Arial" w:hAnsi="Arial"/>
                <w:sz w:val="20"/>
              </w:rPr>
              <w:t>All input and output data flows connected to Process 2.0 at Level 0 correspond directly to the net external interfaces of sub-processes 2.1 through 2.7 in the decomposed Level 1 DFD.</w:t>
            </w:r>
          </w:p>
        </w:tc>
      </w:tr>
      <w:tr w14:paraId="14F04D3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513D5510">
            <w:pPr>
              <w:spacing w:before="0" w:after="0" w:line="276" w:lineRule="auto"/>
              <w:ind w:firstLine="0"/>
              <w:jc w:val="center"/>
            </w:pPr>
            <w:r>
              <w:rPr>
                <w:rFonts w:ascii="Arial" w:hAnsi="Arial"/>
                <w:sz w:val="20"/>
              </w:rPr>
              <w:t>8</w:t>
            </w:r>
          </w:p>
        </w:tc>
        <w:tc>
          <w:tcPr>
            <w:tcW w:w="2592" w:type="dxa"/>
            <w:tcMar>
              <w:top w:w="100" w:type="dxa"/>
              <w:left w:w="150" w:type="dxa"/>
              <w:bottom w:w="100" w:type="dxa"/>
              <w:right w:w="150" w:type="dxa"/>
            </w:tcMar>
          </w:tcPr>
          <w:p w14:paraId="3338DB2B">
            <w:pPr>
              <w:spacing w:before="0" w:after="0" w:line="276" w:lineRule="auto"/>
              <w:ind w:firstLine="0"/>
              <w:jc w:val="left"/>
            </w:pPr>
            <w:r>
              <w:rPr>
                <w:rFonts w:ascii="Arial" w:hAnsi="Arial"/>
                <w:sz w:val="20"/>
              </w:rPr>
              <w:t>Standardized Gane &amp; Sarson Graphic Notation</w:t>
            </w:r>
          </w:p>
        </w:tc>
        <w:tc>
          <w:tcPr>
            <w:tcW w:w="1008" w:type="dxa"/>
            <w:tcMar>
              <w:top w:w="100" w:type="dxa"/>
              <w:left w:w="150" w:type="dxa"/>
              <w:bottom w:w="100" w:type="dxa"/>
              <w:right w:w="150" w:type="dxa"/>
            </w:tcMar>
          </w:tcPr>
          <w:p w14:paraId="38A5C1CC">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3FD1FB45">
            <w:pPr>
              <w:spacing w:before="0" w:after="0" w:line="276" w:lineRule="auto"/>
              <w:ind w:firstLine="0"/>
              <w:jc w:val="left"/>
            </w:pPr>
            <w:r>
              <w:rPr>
                <w:rFonts w:ascii="Arial" w:hAnsi="Arial"/>
                <w:sz w:val="20"/>
              </w:rPr>
              <w:t>All diagrams strictly use open-ended rectangles for data stores (D1–D5), rounded shapes/ellipses for processes, solid rectangles for external entities, and labeled directed vectors for data flows.</w:t>
            </w:r>
          </w:p>
        </w:tc>
      </w:tr>
      <w:tr w14:paraId="5665F76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64E59DD6">
            <w:pPr>
              <w:spacing w:before="0" w:after="0" w:line="276" w:lineRule="auto"/>
              <w:ind w:firstLine="0"/>
              <w:jc w:val="center"/>
            </w:pPr>
            <w:r>
              <w:rPr>
                <w:rFonts w:ascii="Arial" w:hAnsi="Arial"/>
                <w:sz w:val="20"/>
              </w:rPr>
              <w:t>9</w:t>
            </w:r>
          </w:p>
        </w:tc>
        <w:tc>
          <w:tcPr>
            <w:tcW w:w="2592" w:type="dxa"/>
            <w:tcMar>
              <w:top w:w="100" w:type="dxa"/>
              <w:left w:w="150" w:type="dxa"/>
              <w:bottom w:w="100" w:type="dxa"/>
              <w:right w:w="150" w:type="dxa"/>
            </w:tcMar>
          </w:tcPr>
          <w:p w14:paraId="0A796DA5">
            <w:pPr>
              <w:spacing w:before="0" w:after="0" w:line="276" w:lineRule="auto"/>
              <w:ind w:firstLine="0"/>
              <w:jc w:val="left"/>
            </w:pPr>
            <w:r>
              <w:rPr>
                <w:rFonts w:ascii="Arial" w:hAnsi="Arial"/>
                <w:sz w:val="20"/>
              </w:rPr>
              <w:t>Absence of Generic Labels &amp; Extraneous School Artifacts</w:t>
            </w:r>
          </w:p>
        </w:tc>
        <w:tc>
          <w:tcPr>
            <w:tcW w:w="1008" w:type="dxa"/>
            <w:tcMar>
              <w:top w:w="100" w:type="dxa"/>
              <w:left w:w="150" w:type="dxa"/>
              <w:bottom w:w="100" w:type="dxa"/>
              <w:right w:w="150" w:type="dxa"/>
            </w:tcMar>
          </w:tcPr>
          <w:p w14:paraId="672463BD">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17A90FAF">
            <w:pPr>
              <w:spacing w:before="0" w:after="0" w:line="276" w:lineRule="auto"/>
              <w:ind w:firstLine="0"/>
              <w:jc w:val="left"/>
            </w:pPr>
            <w:r>
              <w:rPr>
                <w:rFonts w:ascii="Arial" w:hAnsi="Arial"/>
                <w:sz w:val="20"/>
              </w:rPr>
              <w:t>Every data flow carries a domain-specific payload label (e.g., 'Card UID &amp; Tap Timestamp [ISO 8601]'). No generic 'input/output' labels exist, and zero irrelevant external school artifacts (financial billing, payment accounting, optical mark sheets) appear.</w:t>
            </w:r>
          </w:p>
        </w:tc>
      </w:tr>
    </w:tbl>
    <w:p w14:paraId="339F549E">
      <w:pPr>
        <w:spacing w:before="0" w:after="160"/>
        <w:ind w:firstLine="0"/>
      </w:pPr>
    </w:p>
    <w:p w14:paraId="3F3931BA">
      <w:pPr>
        <w:spacing w:before="0" w:after="0" w:line="360" w:lineRule="auto"/>
        <w:ind w:firstLine="720"/>
        <w:jc w:val="both"/>
      </w:pPr>
      <w:r>
        <w:rPr>
          <w:rFonts w:ascii="Arial" w:hAnsi="Arial"/>
          <w:sz w:val="24"/>
        </w:rPr>
        <w:t>Table 7 confirms that the CLASSREALM process model satisfies all nine formal Gane-Sarson validation rules. The model exhibits strict conservation of data, contains zero black holes or miracles, prevents illegal entity-to-entity and store-to-store data flows, maintains parent-to-child flow balancing between Level 0 and Level 1, and completely eliminates extraneous non-academic entities.</w:t>
      </w:r>
    </w:p>
    <w:p w14:paraId="5B369400">
      <w:pPr>
        <w:keepNext/>
        <w:spacing w:before="280" w:after="80" w:line="276" w:lineRule="auto"/>
        <w:ind w:firstLine="0"/>
        <w:jc w:val="left"/>
      </w:pPr>
      <w:r>
        <w:rPr>
          <w:rFonts w:ascii="Arial" w:hAnsi="Arial"/>
          <w:b/>
          <w:sz w:val="24"/>
        </w:rPr>
        <w:t>7. Notes on the Revised Model</w:t>
      </w:r>
    </w:p>
    <w:p w14:paraId="4E3361AA">
      <w:pPr>
        <w:spacing w:before="0" w:after="0" w:line="360" w:lineRule="auto"/>
        <w:ind w:firstLine="720"/>
        <w:jc w:val="both"/>
      </w:pPr>
      <w:r>
        <w:rPr>
          <w:rFonts w:ascii="Arial" w:hAnsi="Arial"/>
          <w:sz w:val="24"/>
        </w:rPr>
        <w:t>The revised process model reflects critical architectural refinements established in collaboration with our client partner, Ma'am Karen P. Gonzaga. First, the dual-path attendance pipeline incorporates autonomous ESP32 hardware scanning with local LittleFS flash buffering alongside mobile NFC scanning, guaranteeing uninterrupted attendance tracking during network outages. Second, schedule window guarding and deterministic cutoff thresholds (Present &lt;= 15 min, Late &lt;= 45 min, Absent &gt; 60 min) eliminate arbitrary marking while preserving permanent teacher manual override authority. Third, the automated 23:59 backend evaluation job accurately flags absences without misidentifying non-scheduled days or official holidays. Finally, all irrelevant non-academic entities (such as financial billing, payment collection, and optical mark sheet scanners) have been permanently excised, ensuring that CLASSREALM models an authentic, highly focused educational management solution tailored exclusively for Eduardo Barretto Sr. High School.</w:t>
      </w:r>
    </w:p>
    <w:p w14:paraId="4800D2AC">
      <w:r>
        <w:br w:type="page"/>
      </w:r>
    </w:p>
    <w:p w14:paraId="6DE15C6A">
      <w:pPr>
        <w:keepNext/>
        <w:spacing w:before="360" w:after="120" w:line="276" w:lineRule="auto"/>
        <w:ind w:firstLine="0"/>
        <w:jc w:val="center"/>
      </w:pPr>
      <w:r>
        <w:rPr>
          <w:rFonts w:ascii="Arial" w:hAnsi="Arial"/>
          <w:b/>
          <w:sz w:val="24"/>
        </w:rPr>
        <w:t>ACTIVITY #4</w:t>
      </w:r>
    </w:p>
    <w:p w14:paraId="6F8E7980">
      <w:pPr>
        <w:keepNext/>
        <w:spacing w:before="360" w:after="120" w:line="276" w:lineRule="auto"/>
        <w:ind w:firstLine="0"/>
        <w:jc w:val="center"/>
      </w:pPr>
      <w:r>
        <w:rPr>
          <w:rFonts w:ascii="Arial" w:hAnsi="Arial"/>
          <w:b/>
          <w:sz w:val="24"/>
        </w:rPr>
        <w:t>INTEGRATED UML AND DATA MODELING</w:t>
      </w:r>
    </w:p>
    <w:p w14:paraId="2769B99C">
      <w:pPr>
        <w:spacing w:before="0" w:after="0" w:line="360" w:lineRule="auto"/>
        <w:ind w:firstLine="720"/>
        <w:jc w:val="both"/>
      </w:pPr>
      <w:r>
        <w:rPr>
          <w:rFonts w:ascii="Arial" w:hAnsi="Arial"/>
          <w:sz w:val="24"/>
        </w:rPr>
        <w:t>Activity #4 presents the integrated object-oriented and relational data modeling specifications for CLASSREALM. By integrating four standard UML and data modeling perspectives—Entity-Relationship Modeling, Use Case Modeling, Class Modeling, and Concrete Runtime Object Modeling—this document provides an end-to-end blueprint of the system's static architecture, behavioral dynamics, and physical data structures. All specifications strictly correspond to the production Flutter and Supabase codebase verified in our architectural baseline.</w:t>
      </w:r>
    </w:p>
    <w:p w14:paraId="4EDDC883">
      <w:pPr>
        <w:keepNext/>
        <w:spacing w:before="360" w:after="120" w:line="276" w:lineRule="auto"/>
        <w:ind w:firstLine="0"/>
        <w:jc w:val="left"/>
      </w:pPr>
      <w:r>
        <w:rPr>
          <w:rFonts w:ascii="Arial" w:hAnsi="Arial"/>
          <w:b/>
          <w:sz w:val="24"/>
        </w:rPr>
        <w:t>PART A — DESIGN BASIS</w:t>
      </w:r>
    </w:p>
    <w:p w14:paraId="23A417F6">
      <w:pPr>
        <w:keepNext/>
        <w:spacing w:before="280" w:after="80" w:line="276" w:lineRule="auto"/>
        <w:ind w:firstLine="0"/>
        <w:jc w:val="left"/>
      </w:pPr>
      <w:r>
        <w:rPr>
          <w:rFonts w:ascii="Arial" w:hAnsi="Arial"/>
          <w:b/>
          <w:sz w:val="24"/>
        </w:rPr>
        <w:t>1. The System Being Modeled</w:t>
      </w:r>
    </w:p>
    <w:p w14:paraId="2DA0468C">
      <w:pPr>
        <w:spacing w:before="0" w:after="0" w:line="360" w:lineRule="auto"/>
        <w:ind w:firstLine="720"/>
        <w:jc w:val="both"/>
      </w:pPr>
      <w:r>
        <w:rPr>
          <w:rFonts w:ascii="Arial" w:hAnsi="Arial"/>
          <w:sz w:val="24"/>
        </w:rPr>
        <w:t>CLASSREALM is an integrated Senior High School educational management platform developed for client partner Ma'am Karen P. Gonzaga, Senior High School Mathematics Teacher at Eduardo Barretto Sr. High School in Calamba City, Laguna. The platform provides edge-buffered RFID and mobile NFC attendance capture, classroom section and roster management, digital activity and timed assessment administration, automated DepEd Order 8 s. 2015 grade computation, AI-assisted ILAW lesson planning, and centralized instructional materials organization. The system is engineered as an offline-first mobile and web application utilizing Flutter, Drift SQLite local storage, ESP32 DevKit V1 hardware with MFRC522 RFID readers, Firebase Authentication, and Supabase PostgreSQL cloud backend with Row-Level Security.</w:t>
      </w:r>
    </w:p>
    <w:p w14:paraId="426F198A">
      <w:pPr>
        <w:keepNext/>
        <w:spacing w:before="280" w:after="80" w:line="276" w:lineRule="auto"/>
        <w:ind w:firstLine="0"/>
        <w:jc w:val="left"/>
      </w:pPr>
      <w:r>
        <w:rPr>
          <w:rFonts w:ascii="Arial" w:hAnsi="Arial"/>
          <w:b/>
          <w:sz w:val="24"/>
        </w:rPr>
        <w:t>2. How the Four Models Fit Together</w:t>
      </w:r>
    </w:p>
    <w:p w14:paraId="77AE17C4">
      <w:pPr>
        <w:spacing w:before="0" w:after="0" w:line="360" w:lineRule="auto"/>
        <w:ind w:firstLine="720"/>
        <w:jc w:val="both"/>
      </w:pPr>
      <w:r>
        <w:rPr>
          <w:rFonts w:ascii="Arial" w:hAnsi="Arial"/>
          <w:sz w:val="24"/>
        </w:rPr>
        <w:t>To provide a complete architectural specification, CLASSREALM is modeled across four interconnected views: the Data Persistence View (ERD), the Functional &amp; Behavioral View (Use Case Diagram), the Static Structural Object-Oriented View (Class Diagram), and the Concrete Dynamic Runtime Snapshot View (Object Diagram). Each model addresses a distinct engineering question while maintaining 100% semantic and structural harmony with the other views.</w:t>
      </w:r>
    </w:p>
    <w:p w14:paraId="0AB1F82B">
      <w:pPr>
        <w:keepNext/>
        <w:spacing w:before="280" w:after="20" w:line="276" w:lineRule="auto"/>
        <w:ind w:firstLine="0"/>
        <w:jc w:val="center"/>
      </w:pPr>
      <w:r>
        <w:rPr>
          <w:rFonts w:ascii="Arial" w:hAnsi="Arial"/>
          <w:b/>
          <w:sz w:val="24"/>
        </w:rPr>
        <w:t>Table 1</w:t>
      </w:r>
    </w:p>
    <w:p w14:paraId="3684063A">
      <w:pPr>
        <w:keepNext/>
        <w:spacing w:before="0" w:after="120" w:line="276" w:lineRule="auto"/>
        <w:ind w:firstLine="0"/>
        <w:jc w:val="center"/>
      </w:pPr>
      <w:r>
        <w:rPr>
          <w:rFonts w:ascii="Arial" w:hAnsi="Arial"/>
          <w:i/>
          <w:sz w:val="24"/>
        </w:rPr>
        <w:t>Summary Matrix of the Four UML Models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1467"/>
        <w:gridCol w:w="1701"/>
        <w:gridCol w:w="1552"/>
        <w:gridCol w:w="1641"/>
        <w:gridCol w:w="1859"/>
      </w:tblGrid>
      <w:tr w14:paraId="12847BF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584" w:type="dxa"/>
            <w:shd w:val="clear" w:color="auto" w:fill="F2F4F8"/>
            <w:tcMar>
              <w:top w:w="120" w:type="dxa"/>
              <w:left w:w="150" w:type="dxa"/>
              <w:bottom w:w="120" w:type="dxa"/>
              <w:right w:w="150" w:type="dxa"/>
            </w:tcMar>
          </w:tcPr>
          <w:p w14:paraId="0009278A">
            <w:pPr>
              <w:spacing w:before="0" w:after="0" w:line="276" w:lineRule="auto"/>
              <w:ind w:firstLine="0"/>
              <w:jc w:val="center"/>
            </w:pPr>
            <w:r>
              <w:rPr>
                <w:rFonts w:ascii="Arial" w:hAnsi="Arial"/>
                <w:b/>
                <w:sz w:val="20"/>
              </w:rPr>
              <w:t>MODEL</w:t>
            </w:r>
          </w:p>
        </w:tc>
        <w:tc>
          <w:tcPr>
            <w:tcW w:w="1440" w:type="dxa"/>
            <w:shd w:val="clear" w:color="auto" w:fill="F2F4F8"/>
            <w:tcMar>
              <w:top w:w="120" w:type="dxa"/>
              <w:left w:w="150" w:type="dxa"/>
              <w:bottom w:w="120" w:type="dxa"/>
              <w:right w:w="150" w:type="dxa"/>
            </w:tcMar>
          </w:tcPr>
          <w:p w14:paraId="291E8FEA">
            <w:pPr>
              <w:spacing w:before="0" w:after="0" w:line="276" w:lineRule="auto"/>
              <w:ind w:firstLine="0"/>
              <w:jc w:val="center"/>
            </w:pPr>
            <w:r>
              <w:rPr>
                <w:rFonts w:ascii="Arial" w:hAnsi="Arial"/>
                <w:b/>
                <w:sz w:val="20"/>
              </w:rPr>
              <w:t>SYSTEM PERSPECTIVE</w:t>
            </w:r>
          </w:p>
        </w:tc>
        <w:tc>
          <w:tcPr>
            <w:tcW w:w="1728" w:type="dxa"/>
            <w:shd w:val="clear" w:color="auto" w:fill="F2F4F8"/>
            <w:tcMar>
              <w:top w:w="120" w:type="dxa"/>
              <w:left w:w="150" w:type="dxa"/>
              <w:bottom w:w="120" w:type="dxa"/>
              <w:right w:w="150" w:type="dxa"/>
            </w:tcMar>
          </w:tcPr>
          <w:p w14:paraId="0061BF87">
            <w:pPr>
              <w:spacing w:before="0" w:after="0" w:line="276" w:lineRule="auto"/>
              <w:ind w:firstLine="0"/>
              <w:jc w:val="center"/>
            </w:pPr>
            <w:r>
              <w:rPr>
                <w:rFonts w:ascii="Arial" w:hAnsi="Arial"/>
                <w:b/>
                <w:sz w:val="20"/>
              </w:rPr>
              <w:t>QUESTION IT ANSWERS</w:t>
            </w:r>
          </w:p>
        </w:tc>
        <w:tc>
          <w:tcPr>
            <w:tcW w:w="1296" w:type="dxa"/>
            <w:shd w:val="clear" w:color="auto" w:fill="F2F4F8"/>
            <w:tcMar>
              <w:top w:w="120" w:type="dxa"/>
              <w:left w:w="150" w:type="dxa"/>
              <w:bottom w:w="120" w:type="dxa"/>
              <w:right w:w="150" w:type="dxa"/>
            </w:tcMar>
          </w:tcPr>
          <w:p w14:paraId="493B8B42">
            <w:pPr>
              <w:spacing w:before="0" w:after="0" w:line="276" w:lineRule="auto"/>
              <w:ind w:firstLine="0"/>
              <w:jc w:val="center"/>
            </w:pPr>
            <w:r>
              <w:rPr>
                <w:rFonts w:ascii="Arial" w:hAnsi="Arial"/>
                <w:b/>
                <w:sz w:val="20"/>
              </w:rPr>
              <w:t>DIAGRAM FIGURES</w:t>
            </w:r>
          </w:p>
        </w:tc>
        <w:tc>
          <w:tcPr>
            <w:tcW w:w="1872" w:type="dxa"/>
            <w:shd w:val="clear" w:color="auto" w:fill="F2F4F8"/>
            <w:tcMar>
              <w:top w:w="120" w:type="dxa"/>
              <w:left w:w="150" w:type="dxa"/>
              <w:bottom w:w="120" w:type="dxa"/>
              <w:right w:w="150" w:type="dxa"/>
            </w:tcMar>
          </w:tcPr>
          <w:p w14:paraId="6526BCC8">
            <w:pPr>
              <w:spacing w:before="0" w:after="0" w:line="276" w:lineRule="auto"/>
              <w:ind w:firstLine="0"/>
              <w:jc w:val="center"/>
            </w:pPr>
            <w:r>
              <w:rPr>
                <w:rFonts w:ascii="Arial" w:hAnsi="Arial"/>
                <w:b/>
                <w:sz w:val="20"/>
              </w:rPr>
              <w:t>KEY DELIVERABLES</w:t>
            </w:r>
          </w:p>
        </w:tc>
      </w:tr>
      <w:tr w14:paraId="3303130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4AF17B5C">
            <w:pPr>
              <w:spacing w:before="0" w:after="0" w:line="276" w:lineRule="auto"/>
              <w:ind w:firstLine="0"/>
              <w:jc w:val="center"/>
            </w:pPr>
            <w:r>
              <w:rPr>
                <w:rFonts w:ascii="Arial" w:hAnsi="Arial"/>
                <w:sz w:val="19"/>
              </w:rPr>
              <w:t>Entity-Relationship Diagram (ERD)</w:t>
            </w:r>
          </w:p>
        </w:tc>
        <w:tc>
          <w:tcPr>
            <w:tcW w:w="1440" w:type="dxa"/>
            <w:tcMar>
              <w:top w:w="100" w:type="dxa"/>
              <w:left w:w="150" w:type="dxa"/>
              <w:bottom w:w="100" w:type="dxa"/>
              <w:right w:w="150" w:type="dxa"/>
            </w:tcMar>
          </w:tcPr>
          <w:p w14:paraId="367B418B">
            <w:pPr>
              <w:spacing w:before="0" w:after="0" w:line="276" w:lineRule="auto"/>
              <w:ind w:firstLine="0"/>
              <w:jc w:val="left"/>
            </w:pPr>
            <w:r>
              <w:rPr>
                <w:rFonts w:ascii="Arial" w:hAnsi="Arial"/>
                <w:sz w:val="19"/>
              </w:rPr>
              <w:t>Data / Relational Persistence View</w:t>
            </w:r>
          </w:p>
        </w:tc>
        <w:tc>
          <w:tcPr>
            <w:tcW w:w="1728" w:type="dxa"/>
            <w:tcMar>
              <w:top w:w="100" w:type="dxa"/>
              <w:left w:w="150" w:type="dxa"/>
              <w:bottom w:w="100" w:type="dxa"/>
              <w:right w:w="150" w:type="dxa"/>
            </w:tcMar>
          </w:tcPr>
          <w:p w14:paraId="7983B718">
            <w:pPr>
              <w:spacing w:before="0" w:after="0" w:line="276" w:lineRule="auto"/>
              <w:ind w:firstLine="0"/>
              <w:jc w:val="left"/>
            </w:pPr>
            <w:r>
              <w:rPr>
                <w:rFonts w:ascii="Arial" w:hAnsi="Arial"/>
                <w:sz w:val="19"/>
              </w:rPr>
              <w:t>How is data structured, related, and persistently stored in the database?</w:t>
            </w:r>
          </w:p>
        </w:tc>
        <w:tc>
          <w:tcPr>
            <w:tcW w:w="1296" w:type="dxa"/>
            <w:tcMar>
              <w:top w:w="100" w:type="dxa"/>
              <w:left w:w="150" w:type="dxa"/>
              <w:bottom w:w="100" w:type="dxa"/>
              <w:right w:w="150" w:type="dxa"/>
            </w:tcMar>
          </w:tcPr>
          <w:p w14:paraId="3C9C1074">
            <w:pPr>
              <w:spacing w:before="0" w:after="0" w:line="276" w:lineRule="auto"/>
              <w:ind w:firstLine="0"/>
              <w:jc w:val="left"/>
            </w:pPr>
            <w:r>
              <w:rPr>
                <w:rFonts w:ascii="Arial" w:hAnsi="Arial"/>
                <w:sz w:val="19"/>
              </w:rPr>
              <w:t>Figure 7 (CLASSREALM Complete ERD)</w:t>
            </w:r>
          </w:p>
        </w:tc>
        <w:tc>
          <w:tcPr>
            <w:tcW w:w="1872" w:type="dxa"/>
            <w:tcMar>
              <w:top w:w="100" w:type="dxa"/>
              <w:left w:w="150" w:type="dxa"/>
              <w:bottom w:w="100" w:type="dxa"/>
              <w:right w:w="150" w:type="dxa"/>
            </w:tcMar>
          </w:tcPr>
          <w:p w14:paraId="5F01FE67">
            <w:pPr>
              <w:spacing w:before="0" w:after="0" w:line="276" w:lineRule="auto"/>
              <w:ind w:firstLine="0"/>
              <w:jc w:val="left"/>
            </w:pPr>
            <w:r>
              <w:rPr>
                <w:rFonts w:ascii="Arial" w:hAnsi="Arial"/>
                <w:sz w:val="19"/>
              </w:rPr>
              <w:t>24 Relational Entities, Primary/Foreign Keys, Cardinalities, Data Types, 3NF Normalization, Supabase RLS Scoping</w:t>
            </w:r>
          </w:p>
        </w:tc>
      </w:tr>
      <w:tr w14:paraId="368E8656">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604561C0">
            <w:pPr>
              <w:spacing w:before="0" w:after="0" w:line="276" w:lineRule="auto"/>
              <w:ind w:firstLine="0"/>
              <w:jc w:val="center"/>
            </w:pPr>
            <w:r>
              <w:rPr>
                <w:rFonts w:ascii="Arial" w:hAnsi="Arial"/>
                <w:sz w:val="19"/>
              </w:rPr>
              <w:t>Use Case Diagram</w:t>
            </w:r>
          </w:p>
        </w:tc>
        <w:tc>
          <w:tcPr>
            <w:tcW w:w="1440" w:type="dxa"/>
            <w:tcMar>
              <w:top w:w="100" w:type="dxa"/>
              <w:left w:w="150" w:type="dxa"/>
              <w:bottom w:w="100" w:type="dxa"/>
              <w:right w:w="150" w:type="dxa"/>
            </w:tcMar>
          </w:tcPr>
          <w:p w14:paraId="1946E70F">
            <w:pPr>
              <w:spacing w:before="0" w:after="0" w:line="276" w:lineRule="auto"/>
              <w:ind w:firstLine="0"/>
              <w:jc w:val="left"/>
            </w:pPr>
            <w:r>
              <w:rPr>
                <w:rFonts w:ascii="Arial" w:hAnsi="Arial"/>
                <w:sz w:val="19"/>
              </w:rPr>
              <w:t>Functional &amp; Behavioral View</w:t>
            </w:r>
          </w:p>
        </w:tc>
        <w:tc>
          <w:tcPr>
            <w:tcW w:w="1728" w:type="dxa"/>
            <w:tcMar>
              <w:top w:w="100" w:type="dxa"/>
              <w:left w:w="150" w:type="dxa"/>
              <w:bottom w:w="100" w:type="dxa"/>
              <w:right w:w="150" w:type="dxa"/>
            </w:tcMar>
          </w:tcPr>
          <w:p w14:paraId="75783F08">
            <w:pPr>
              <w:spacing w:before="0" w:after="0" w:line="276" w:lineRule="auto"/>
              <w:ind w:firstLine="0"/>
              <w:jc w:val="left"/>
            </w:pPr>
            <w:r>
              <w:rPr>
                <w:rFonts w:ascii="Arial" w:hAnsi="Arial"/>
                <w:sz w:val="19"/>
              </w:rPr>
              <w:t>What functional capabilities does the system deliver to each user and external hardware actor?</w:t>
            </w:r>
          </w:p>
        </w:tc>
        <w:tc>
          <w:tcPr>
            <w:tcW w:w="1296" w:type="dxa"/>
            <w:tcMar>
              <w:top w:w="100" w:type="dxa"/>
              <w:left w:w="150" w:type="dxa"/>
              <w:bottom w:w="100" w:type="dxa"/>
              <w:right w:w="150" w:type="dxa"/>
            </w:tcMar>
          </w:tcPr>
          <w:p w14:paraId="49B0DF32">
            <w:pPr>
              <w:spacing w:before="0" w:after="0" w:line="276" w:lineRule="auto"/>
              <w:ind w:firstLine="0"/>
              <w:jc w:val="left"/>
            </w:pPr>
            <w:r>
              <w:rPr>
                <w:rFonts w:ascii="Arial" w:hAnsi="Arial"/>
                <w:sz w:val="19"/>
              </w:rPr>
              <w:t>Figure 8 (CLASSREALM Use Case Model)</w:t>
            </w:r>
          </w:p>
        </w:tc>
        <w:tc>
          <w:tcPr>
            <w:tcW w:w="1872" w:type="dxa"/>
            <w:tcMar>
              <w:top w:w="100" w:type="dxa"/>
              <w:left w:w="150" w:type="dxa"/>
              <w:bottom w:w="100" w:type="dxa"/>
              <w:right w:w="150" w:type="dxa"/>
            </w:tcMar>
          </w:tcPr>
          <w:p w14:paraId="55A9E0C9">
            <w:pPr>
              <w:spacing w:before="0" w:after="0" w:line="276" w:lineRule="auto"/>
              <w:ind w:firstLine="0"/>
              <w:jc w:val="left"/>
            </w:pPr>
            <w:r>
              <w:rPr>
                <w:rFonts w:ascii="Arial" w:hAnsi="Arial"/>
                <w:sz w:val="19"/>
              </w:rPr>
              <w:t>5 Actors, 28 Use Cases, &lt;&lt;include&gt;&gt; dependencies, &lt;&lt;extend&gt;&gt; conditional flows, detailed step-by-step specifications</w:t>
            </w:r>
          </w:p>
        </w:tc>
      </w:tr>
      <w:tr w14:paraId="6287ED8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600CC125">
            <w:pPr>
              <w:spacing w:before="0" w:after="0" w:line="276" w:lineRule="auto"/>
              <w:ind w:firstLine="0"/>
              <w:jc w:val="center"/>
            </w:pPr>
            <w:r>
              <w:rPr>
                <w:rFonts w:ascii="Arial" w:hAnsi="Arial"/>
                <w:sz w:val="19"/>
              </w:rPr>
              <w:t>Class Diagram</w:t>
            </w:r>
          </w:p>
        </w:tc>
        <w:tc>
          <w:tcPr>
            <w:tcW w:w="1440" w:type="dxa"/>
            <w:tcMar>
              <w:top w:w="100" w:type="dxa"/>
              <w:left w:w="150" w:type="dxa"/>
              <w:bottom w:w="100" w:type="dxa"/>
              <w:right w:w="150" w:type="dxa"/>
            </w:tcMar>
          </w:tcPr>
          <w:p w14:paraId="41267529">
            <w:pPr>
              <w:spacing w:before="0" w:after="0" w:line="276" w:lineRule="auto"/>
              <w:ind w:firstLine="0"/>
              <w:jc w:val="left"/>
            </w:pPr>
            <w:r>
              <w:rPr>
                <w:rFonts w:ascii="Arial" w:hAnsi="Arial"/>
                <w:sz w:val="19"/>
              </w:rPr>
              <w:t>Static Structural Object-Oriented View</w:t>
            </w:r>
          </w:p>
        </w:tc>
        <w:tc>
          <w:tcPr>
            <w:tcW w:w="1728" w:type="dxa"/>
            <w:tcMar>
              <w:top w:w="100" w:type="dxa"/>
              <w:left w:w="150" w:type="dxa"/>
              <w:bottom w:w="100" w:type="dxa"/>
              <w:right w:w="150" w:type="dxa"/>
            </w:tcMar>
          </w:tcPr>
          <w:p w14:paraId="0F516D3D">
            <w:pPr>
              <w:spacing w:before="0" w:after="0" w:line="276" w:lineRule="auto"/>
              <w:ind w:firstLine="0"/>
              <w:jc w:val="left"/>
            </w:pPr>
            <w:r>
              <w:rPr>
                <w:rFonts w:ascii="Arial" w:hAnsi="Arial"/>
                <w:sz w:val="19"/>
              </w:rPr>
              <w:t>What software classes, domain attributes, methods, and relationships comprise the application code?</w:t>
            </w:r>
          </w:p>
        </w:tc>
        <w:tc>
          <w:tcPr>
            <w:tcW w:w="1296" w:type="dxa"/>
            <w:tcMar>
              <w:top w:w="100" w:type="dxa"/>
              <w:left w:w="150" w:type="dxa"/>
              <w:bottom w:w="100" w:type="dxa"/>
              <w:right w:w="150" w:type="dxa"/>
            </w:tcMar>
          </w:tcPr>
          <w:p w14:paraId="6C9A7515">
            <w:pPr>
              <w:spacing w:before="0" w:after="0" w:line="276" w:lineRule="auto"/>
              <w:ind w:firstLine="0"/>
              <w:jc w:val="left"/>
            </w:pPr>
            <w:r>
              <w:rPr>
                <w:rFonts w:ascii="Arial" w:hAnsi="Arial"/>
                <w:sz w:val="19"/>
              </w:rPr>
              <w:t>Figure 9 (CLASSREALM Domain Class Model)</w:t>
            </w:r>
          </w:p>
        </w:tc>
        <w:tc>
          <w:tcPr>
            <w:tcW w:w="1872" w:type="dxa"/>
            <w:tcMar>
              <w:top w:w="100" w:type="dxa"/>
              <w:left w:w="150" w:type="dxa"/>
              <w:bottom w:w="100" w:type="dxa"/>
              <w:right w:w="150" w:type="dxa"/>
            </w:tcMar>
          </w:tcPr>
          <w:p w14:paraId="44ABCDCE">
            <w:pPr>
              <w:spacing w:before="0" w:after="0" w:line="276" w:lineRule="auto"/>
              <w:ind w:firstLine="0"/>
              <w:jc w:val="left"/>
            </w:pPr>
            <w:r>
              <w:rPr>
                <w:rFonts w:ascii="Arial" w:hAnsi="Arial"/>
                <w:sz w:val="19"/>
              </w:rPr>
              <w:t>User inheritance hierarchy, domain entity classes, typed attributes, visibility modifiers (+, -, #), domain methods, compositions</w:t>
            </w:r>
          </w:p>
        </w:tc>
      </w:tr>
      <w:tr w14:paraId="4AE31DA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5E19ADD1">
            <w:pPr>
              <w:spacing w:before="0" w:after="0" w:line="276" w:lineRule="auto"/>
              <w:ind w:firstLine="0"/>
              <w:jc w:val="center"/>
            </w:pPr>
            <w:r>
              <w:rPr>
                <w:rFonts w:ascii="Arial" w:hAnsi="Arial"/>
                <w:sz w:val="19"/>
              </w:rPr>
              <w:t>Object Diagram</w:t>
            </w:r>
          </w:p>
        </w:tc>
        <w:tc>
          <w:tcPr>
            <w:tcW w:w="1440" w:type="dxa"/>
            <w:tcMar>
              <w:top w:w="100" w:type="dxa"/>
              <w:left w:w="150" w:type="dxa"/>
              <w:bottom w:w="100" w:type="dxa"/>
              <w:right w:w="150" w:type="dxa"/>
            </w:tcMar>
          </w:tcPr>
          <w:p w14:paraId="7AA6DB44">
            <w:pPr>
              <w:spacing w:before="0" w:after="0" w:line="276" w:lineRule="auto"/>
              <w:ind w:firstLine="0"/>
              <w:jc w:val="left"/>
            </w:pPr>
            <w:r>
              <w:rPr>
                <w:rFonts w:ascii="Arial" w:hAnsi="Arial"/>
                <w:sz w:val="19"/>
              </w:rPr>
              <w:t>Concrete Dynamic Runtime Snapshot View</w:t>
            </w:r>
          </w:p>
        </w:tc>
        <w:tc>
          <w:tcPr>
            <w:tcW w:w="1728" w:type="dxa"/>
            <w:tcMar>
              <w:top w:w="100" w:type="dxa"/>
              <w:left w:w="150" w:type="dxa"/>
              <w:bottom w:w="100" w:type="dxa"/>
              <w:right w:w="150" w:type="dxa"/>
            </w:tcMar>
          </w:tcPr>
          <w:p w14:paraId="2BE5AD2C">
            <w:pPr>
              <w:spacing w:before="0" w:after="0" w:line="276" w:lineRule="auto"/>
              <w:ind w:firstLine="0"/>
              <w:jc w:val="left"/>
            </w:pPr>
            <w:r>
              <w:rPr>
                <w:rFonts w:ascii="Arial" w:hAnsi="Arial"/>
                <w:sz w:val="19"/>
              </w:rPr>
              <w:t>What concrete object instances and live slot values exist during an active instructional session?</w:t>
            </w:r>
          </w:p>
        </w:tc>
        <w:tc>
          <w:tcPr>
            <w:tcW w:w="1296" w:type="dxa"/>
            <w:tcMar>
              <w:top w:w="100" w:type="dxa"/>
              <w:left w:w="150" w:type="dxa"/>
              <w:bottom w:w="100" w:type="dxa"/>
              <w:right w:w="150" w:type="dxa"/>
            </w:tcMar>
          </w:tcPr>
          <w:p w14:paraId="0DEE402B">
            <w:pPr>
              <w:spacing w:before="0" w:after="0" w:line="276" w:lineRule="auto"/>
              <w:ind w:firstLine="0"/>
              <w:jc w:val="left"/>
            </w:pPr>
            <w:r>
              <w:rPr>
                <w:rFonts w:ascii="Arial" w:hAnsi="Arial"/>
                <w:sz w:val="19"/>
              </w:rPr>
              <w:t>Figure 10 (CLASSREALM Live Session Object Model)</w:t>
            </w:r>
          </w:p>
        </w:tc>
        <w:tc>
          <w:tcPr>
            <w:tcW w:w="1872" w:type="dxa"/>
            <w:tcMar>
              <w:top w:w="100" w:type="dxa"/>
              <w:left w:w="150" w:type="dxa"/>
              <w:bottom w:w="100" w:type="dxa"/>
              <w:right w:w="150" w:type="dxa"/>
            </w:tcMar>
          </w:tcPr>
          <w:p w14:paraId="0C811089">
            <w:pPr>
              <w:spacing w:before="0" w:after="0" w:line="276" w:lineRule="auto"/>
              <w:ind w:firstLine="0"/>
              <w:jc w:val="left"/>
            </w:pPr>
            <w:r>
              <w:rPr>
                <w:rFonts w:ascii="Arial" w:hAnsi="Arial"/>
                <w:sz w:val="19"/>
              </w:rPr>
              <w:t>17 Concrete runtime instances representing a live Friday 07:22 AM session with Ma'am Karen P. Gonzaga and student Juan Dela Cruz</w:t>
            </w:r>
          </w:p>
        </w:tc>
      </w:tr>
    </w:tbl>
    <w:p w14:paraId="020D63FD">
      <w:pPr>
        <w:spacing w:before="0" w:after="160"/>
        <w:ind w:firstLine="0"/>
      </w:pPr>
    </w:p>
    <w:p w14:paraId="26689298">
      <w:pPr>
        <w:spacing w:before="0" w:after="0" w:line="360" w:lineRule="auto"/>
        <w:ind w:firstLine="720"/>
        <w:jc w:val="both"/>
      </w:pPr>
      <w:r>
        <w:rPr>
          <w:rFonts w:ascii="Arial" w:hAnsi="Arial"/>
          <w:sz w:val="24"/>
        </w:rPr>
        <w:t>Table 1 summarizes the scope, perspective, and core deliverables of the four modeling views. The matrix confirms that entity names, class definitions, and use case boundaries remain fully synchronized across all design artifacts.</w:t>
      </w:r>
    </w:p>
    <w:p w14:paraId="55838C47">
      <w:pPr>
        <w:keepNext/>
        <w:spacing w:before="360" w:after="120" w:line="276" w:lineRule="auto"/>
        <w:ind w:firstLine="0"/>
        <w:jc w:val="left"/>
      </w:pPr>
      <w:r>
        <w:rPr>
          <w:rFonts w:ascii="Arial" w:hAnsi="Arial"/>
          <w:b/>
          <w:sz w:val="24"/>
        </w:rPr>
        <w:t>PART B — DATA MODELING</w:t>
      </w:r>
    </w:p>
    <w:p w14:paraId="10B37135">
      <w:pPr>
        <w:keepNext/>
        <w:spacing w:before="280" w:after="80" w:line="276" w:lineRule="auto"/>
        <w:ind w:firstLine="0"/>
        <w:jc w:val="left"/>
      </w:pPr>
      <w:r>
        <w:rPr>
          <w:rFonts w:ascii="Arial" w:hAnsi="Arial"/>
          <w:b/>
          <w:sz w:val="24"/>
        </w:rPr>
        <w:t>3. Entities and Relationships</w:t>
      </w:r>
    </w:p>
    <w:p w14:paraId="7DF41433">
      <w:pPr>
        <w:spacing w:before="0" w:after="0" w:line="360" w:lineRule="auto"/>
        <w:ind w:firstLine="720"/>
        <w:jc w:val="both"/>
      </w:pPr>
      <w:r>
        <w:rPr>
          <w:rFonts w:ascii="Arial" w:hAnsi="Arial"/>
          <w:sz w:val="24"/>
        </w:rPr>
        <w:t>The relational data model of CLASSREALM is engineered in Third Normal Form (3NF) to guarantee transactional integrity, eliminate data redundancy, and support high-performance indexing across mobile and cloud platforms. The schema comprises 24 relational tables organized into nine cohesive architectural modules: User Identity &amp; Profiles, Academic &amp; Section Management, RFID Hardware &amp; Attendance, Classwork &amp; Submissions, Digital Assessments, Grading Components, Curriculum &amp; Materials, System Configuration &amp; Security, and Notifications.</w:t>
      </w:r>
    </w:p>
    <w:p w14:paraId="7C845728">
      <w:pPr>
        <w:keepNext/>
        <w:spacing w:before="240" w:after="40" w:line="240" w:lineRule="auto"/>
        <w:ind w:firstLine="0"/>
        <w:jc w:val="center"/>
      </w:pPr>
      <w:r>
        <w:rPr>
          <w:rFonts w:ascii="Arial" w:hAnsi="Arial"/>
          <w:b/>
          <w:sz w:val="24"/>
        </w:rPr>
        <w:t>Figure 7</w:t>
      </w:r>
    </w:p>
    <w:p w14:paraId="5075E1C3">
      <w:pPr>
        <w:keepNext/>
        <w:spacing w:before="0" w:after="120" w:line="240" w:lineRule="auto"/>
        <w:ind w:firstLine="0"/>
        <w:jc w:val="center"/>
      </w:pPr>
      <w:r>
        <w:rPr>
          <w:rFonts w:ascii="Arial" w:hAnsi="Arial"/>
          <w:i/>
          <w:sz w:val="24"/>
        </w:rPr>
        <w:t>Entity-Relationship Diagram (ERD) of CLASSREALM</w:t>
      </w:r>
    </w:p>
    <w:p w14:paraId="1BEA8F84">
      <w:pPr>
        <w:keepNext/>
        <w:spacing w:before="40" w:after="200" w:line="240" w:lineRule="auto"/>
        <w:ind w:firstLine="0"/>
        <w:jc w:val="center"/>
      </w:pPr>
      <w:r>
        <w:drawing>
          <wp:inline distT="0" distB="0" distL="114300" distR="114300">
            <wp:extent cx="4937760" cy="3248025"/>
            <wp:effectExtent l="0" t="0" r="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937760" cy="3248526"/>
                    </a:xfrm>
                    <a:prstGeom prst="rect">
                      <a:avLst/>
                    </a:prstGeom>
                  </pic:spPr>
                </pic:pic>
              </a:graphicData>
            </a:graphic>
          </wp:inline>
        </w:drawing>
      </w:r>
    </w:p>
    <w:p w14:paraId="49780901">
      <w:pPr>
        <w:spacing w:before="0" w:after="0" w:line="360" w:lineRule="auto"/>
        <w:ind w:firstLine="720"/>
        <w:jc w:val="both"/>
      </w:pPr>
      <w:r>
        <w:rPr>
          <w:rFonts w:ascii="Arial" w:hAnsi="Arial"/>
          <w:sz w:val="24"/>
        </w:rPr>
        <w:t>Figure 7 illustrates the complete Entity-Relationship Diagram (ERD) of CLASSREALM, depicting all 24 relational database entities, primary keys (PK), foreign keys (FK), and explicit cardinalities using Crow's Foot notation. The central spine of the database connects users to role-specific profile extensions (admin_profiles, teacher_profiles, student_profiles, parent_profiles) via 1:1 specialization relationships. The academic hierarchy links school_years to sections (1:N) and subjects to subject_offerings (1:N), which are bound to students through class_rosters. Attendance operations link student_profiles and subject_offerings to attendance_records, configured by attendance_cutoffs and captured via rfid_cards. The assessment engine branches into activities/submissions and assessments/questions/assessment_responses, feeding directly into grading_components and quarterly_grades. Finally, teacher pedagogical workflows are supported by lesson_plans and learning_materials, while operational stability is monitored through audit_logs and notifications.</w:t>
      </w:r>
    </w:p>
    <w:p w14:paraId="364FE51D">
      <w:pPr>
        <w:keepNext/>
        <w:spacing w:before="200" w:after="40" w:line="276" w:lineRule="auto"/>
        <w:ind w:firstLine="0"/>
        <w:jc w:val="left"/>
      </w:pPr>
      <w:r>
        <w:rPr>
          <w:rFonts w:ascii="Arial" w:hAnsi="Arial"/>
          <w:b/>
          <w:i/>
          <w:sz w:val="24"/>
        </w:rPr>
        <w:t>Data Dictionary: User Identity &amp; Profile Entities</w:t>
      </w:r>
    </w:p>
    <w:p w14:paraId="458AC4A4">
      <w:pPr>
        <w:keepNext/>
        <w:spacing w:before="280" w:after="20" w:line="276" w:lineRule="auto"/>
        <w:ind w:firstLine="0"/>
        <w:jc w:val="center"/>
      </w:pPr>
      <w:r>
        <w:rPr>
          <w:rFonts w:ascii="Arial" w:hAnsi="Arial"/>
          <w:b/>
          <w:sz w:val="24"/>
        </w:rPr>
        <w:t>Table 2</w:t>
      </w:r>
    </w:p>
    <w:p w14:paraId="6E30CB82">
      <w:pPr>
        <w:keepNext/>
        <w:spacing w:before="0" w:after="120" w:line="276" w:lineRule="auto"/>
        <w:ind w:firstLine="0"/>
        <w:jc w:val="center"/>
      </w:pPr>
      <w:r>
        <w:rPr>
          <w:rFonts w:ascii="Arial" w:hAnsi="Arial"/>
          <w:i/>
          <w:sz w:val="24"/>
        </w:rPr>
        <w:t>Data Dictionary — User Identity and Profile Entities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1812"/>
        <w:gridCol w:w="1387"/>
        <w:gridCol w:w="2486"/>
        <w:gridCol w:w="1153"/>
        <w:gridCol w:w="1382"/>
      </w:tblGrid>
      <w:tr w14:paraId="27A894C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728" w:type="dxa"/>
            <w:shd w:val="clear" w:color="auto" w:fill="F2F4F8"/>
            <w:tcMar>
              <w:top w:w="120" w:type="dxa"/>
              <w:left w:w="150" w:type="dxa"/>
              <w:bottom w:w="120" w:type="dxa"/>
              <w:right w:w="150" w:type="dxa"/>
            </w:tcMar>
          </w:tcPr>
          <w:p w14:paraId="6FEA53EA">
            <w:pPr>
              <w:spacing w:before="0" w:after="0" w:line="276" w:lineRule="auto"/>
              <w:ind w:firstLine="0"/>
              <w:jc w:val="center"/>
            </w:pPr>
            <w:r>
              <w:rPr>
                <w:rFonts w:ascii="Arial" w:hAnsi="Arial"/>
                <w:b/>
                <w:sz w:val="20"/>
              </w:rPr>
              <w:t>ATTRIBUTE NAME</w:t>
            </w:r>
          </w:p>
        </w:tc>
        <w:tc>
          <w:tcPr>
            <w:tcW w:w="1584" w:type="dxa"/>
            <w:shd w:val="clear" w:color="auto" w:fill="F2F4F8"/>
            <w:tcMar>
              <w:top w:w="120" w:type="dxa"/>
              <w:left w:w="150" w:type="dxa"/>
              <w:bottom w:w="120" w:type="dxa"/>
              <w:right w:w="150" w:type="dxa"/>
            </w:tcMar>
          </w:tcPr>
          <w:p w14:paraId="1D7EA64D">
            <w:pPr>
              <w:spacing w:before="0" w:after="0" w:line="276" w:lineRule="auto"/>
              <w:ind w:firstLine="0"/>
              <w:jc w:val="center"/>
            </w:pPr>
            <w:r>
              <w:rPr>
                <w:rFonts w:ascii="Arial" w:hAnsi="Arial"/>
                <w:b/>
                <w:sz w:val="20"/>
              </w:rPr>
              <w:t>DATA TYPE</w:t>
            </w:r>
          </w:p>
        </w:tc>
        <w:tc>
          <w:tcPr>
            <w:tcW w:w="1584" w:type="dxa"/>
            <w:shd w:val="clear" w:color="auto" w:fill="F2F4F8"/>
            <w:tcMar>
              <w:top w:w="120" w:type="dxa"/>
              <w:left w:w="150" w:type="dxa"/>
              <w:bottom w:w="120" w:type="dxa"/>
              <w:right w:w="150" w:type="dxa"/>
            </w:tcMar>
          </w:tcPr>
          <w:p w14:paraId="59EC6DCC">
            <w:pPr>
              <w:spacing w:before="0" w:after="0" w:line="276" w:lineRule="auto"/>
              <w:ind w:firstLine="0"/>
              <w:jc w:val="center"/>
            </w:pPr>
            <w:r>
              <w:rPr>
                <w:rFonts w:ascii="Arial" w:hAnsi="Arial"/>
                <w:b/>
                <w:sz w:val="20"/>
              </w:rPr>
              <w:t>KEY / CONSTRAINT</w:t>
            </w:r>
          </w:p>
        </w:tc>
        <w:tc>
          <w:tcPr>
            <w:tcW w:w="864" w:type="dxa"/>
            <w:shd w:val="clear" w:color="auto" w:fill="F2F4F8"/>
            <w:tcMar>
              <w:top w:w="120" w:type="dxa"/>
              <w:left w:w="150" w:type="dxa"/>
              <w:bottom w:w="120" w:type="dxa"/>
              <w:right w:w="150" w:type="dxa"/>
            </w:tcMar>
          </w:tcPr>
          <w:p w14:paraId="5FCC4603">
            <w:pPr>
              <w:spacing w:before="0" w:after="0" w:line="276" w:lineRule="auto"/>
              <w:ind w:firstLine="0"/>
              <w:jc w:val="center"/>
            </w:pPr>
            <w:r>
              <w:rPr>
                <w:rFonts w:ascii="Arial" w:hAnsi="Arial"/>
                <w:b/>
                <w:sz w:val="20"/>
              </w:rPr>
              <w:t>NULLABLE</w:t>
            </w:r>
          </w:p>
        </w:tc>
        <w:tc>
          <w:tcPr>
            <w:tcW w:w="2160" w:type="dxa"/>
            <w:shd w:val="clear" w:color="auto" w:fill="F2F4F8"/>
            <w:tcMar>
              <w:top w:w="120" w:type="dxa"/>
              <w:left w:w="150" w:type="dxa"/>
              <w:bottom w:w="120" w:type="dxa"/>
              <w:right w:w="150" w:type="dxa"/>
            </w:tcMar>
          </w:tcPr>
          <w:p w14:paraId="47B34451">
            <w:pPr>
              <w:spacing w:before="0" w:after="0" w:line="276" w:lineRule="auto"/>
              <w:ind w:firstLine="0"/>
              <w:jc w:val="center"/>
            </w:pPr>
            <w:r>
              <w:rPr>
                <w:rFonts w:ascii="Arial" w:hAnsi="Arial"/>
                <w:b/>
                <w:sz w:val="20"/>
              </w:rPr>
              <w:t>DESCRIPTION</w:t>
            </w:r>
          </w:p>
        </w:tc>
      </w:tr>
      <w:tr w14:paraId="1519466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2D425C58">
            <w:pPr>
              <w:spacing w:before="0" w:after="0" w:line="276" w:lineRule="auto"/>
              <w:ind w:firstLine="0"/>
              <w:jc w:val="left"/>
            </w:pPr>
            <w:r>
              <w:rPr>
                <w:rFonts w:ascii="Arial" w:hAnsi="Arial"/>
                <w:b/>
                <w:color w:val="143264"/>
                <w:sz w:val="19"/>
              </w:rPr>
              <w:t>-- Entity: users (System-Wide User Accounts) --</w:t>
            </w:r>
          </w:p>
        </w:tc>
        <w:tc>
          <w:tcPr>
            <w:tcW w:w="1584" w:type="dxa"/>
            <w:shd w:val="clear" w:color="auto" w:fill="EAEEF3"/>
            <w:tcMar>
              <w:top w:w="100" w:type="dxa"/>
              <w:left w:w="150" w:type="dxa"/>
              <w:bottom w:w="100" w:type="dxa"/>
              <w:right w:w="150" w:type="dxa"/>
            </w:tcMar>
          </w:tcPr>
          <w:p w14:paraId="44670750">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60639247">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7B7B881E">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24BCD2D6">
            <w:pPr>
              <w:spacing w:before="0" w:after="0" w:line="276" w:lineRule="auto"/>
              <w:ind w:firstLine="0"/>
              <w:jc w:val="left"/>
            </w:pPr>
          </w:p>
        </w:tc>
      </w:tr>
      <w:tr w14:paraId="5DD0783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5AFC576">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295994CC">
            <w:pPr>
              <w:spacing w:before="0" w:after="0" w:line="276" w:lineRule="auto"/>
              <w:ind w:firstLine="0"/>
              <w:jc w:val="center"/>
            </w:pPr>
            <w:r>
              <w:rPr>
                <w:rFonts w:ascii="Arial" w:hAnsi="Arial"/>
                <w:sz w:val="19"/>
              </w:rPr>
              <w:t>UUID / VARCHAR(128)</w:t>
            </w:r>
          </w:p>
        </w:tc>
        <w:tc>
          <w:tcPr>
            <w:tcW w:w="1584" w:type="dxa"/>
            <w:tcMar>
              <w:top w:w="100" w:type="dxa"/>
              <w:left w:w="150" w:type="dxa"/>
              <w:bottom w:w="100" w:type="dxa"/>
              <w:right w:w="150" w:type="dxa"/>
            </w:tcMar>
          </w:tcPr>
          <w:p w14:paraId="0F379E11">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5DE85DE1">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8E14BE0">
            <w:pPr>
              <w:spacing w:before="0" w:after="0" w:line="276" w:lineRule="auto"/>
              <w:ind w:firstLine="0"/>
              <w:jc w:val="left"/>
            </w:pPr>
            <w:r>
              <w:rPr>
                <w:rFonts w:ascii="Arial" w:hAnsi="Arial"/>
                <w:sz w:val="19"/>
              </w:rPr>
              <w:t>Unique user identifier bound directly to Firebase Authentication UID.</w:t>
            </w:r>
          </w:p>
        </w:tc>
      </w:tr>
      <w:tr w14:paraId="577173A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4AB5132">
            <w:pPr>
              <w:spacing w:before="0" w:after="0" w:line="276" w:lineRule="auto"/>
              <w:ind w:firstLine="0"/>
              <w:jc w:val="left"/>
            </w:pPr>
            <w:r>
              <w:rPr>
                <w:rFonts w:ascii="Arial" w:hAnsi="Arial"/>
                <w:sz w:val="19"/>
              </w:rPr>
              <w:t>email</w:t>
            </w:r>
          </w:p>
        </w:tc>
        <w:tc>
          <w:tcPr>
            <w:tcW w:w="1584" w:type="dxa"/>
            <w:tcMar>
              <w:top w:w="100" w:type="dxa"/>
              <w:left w:w="150" w:type="dxa"/>
              <w:bottom w:w="100" w:type="dxa"/>
              <w:right w:w="150" w:type="dxa"/>
            </w:tcMar>
          </w:tcPr>
          <w:p w14:paraId="35A13103">
            <w:pPr>
              <w:spacing w:before="0" w:after="0" w:line="276" w:lineRule="auto"/>
              <w:ind w:firstLine="0"/>
              <w:jc w:val="center"/>
            </w:pPr>
            <w:r>
              <w:rPr>
                <w:rFonts w:ascii="Arial" w:hAnsi="Arial"/>
                <w:sz w:val="19"/>
              </w:rPr>
              <w:t>VARCHAR(255)</w:t>
            </w:r>
          </w:p>
        </w:tc>
        <w:tc>
          <w:tcPr>
            <w:tcW w:w="1584" w:type="dxa"/>
            <w:tcMar>
              <w:top w:w="100" w:type="dxa"/>
              <w:left w:w="150" w:type="dxa"/>
              <w:bottom w:w="100" w:type="dxa"/>
              <w:right w:w="150" w:type="dxa"/>
            </w:tcMar>
          </w:tcPr>
          <w:p w14:paraId="0597A1BB">
            <w:pPr>
              <w:spacing w:before="0" w:after="0" w:line="276" w:lineRule="auto"/>
              <w:ind w:firstLine="0"/>
              <w:jc w:val="left"/>
            </w:pPr>
            <w:r>
              <w:rPr>
                <w:rFonts w:ascii="Arial" w:hAnsi="Arial"/>
                <w:sz w:val="19"/>
              </w:rPr>
              <w:t>Unique</w:t>
            </w:r>
          </w:p>
        </w:tc>
        <w:tc>
          <w:tcPr>
            <w:tcW w:w="864" w:type="dxa"/>
            <w:tcMar>
              <w:top w:w="100" w:type="dxa"/>
              <w:left w:w="150" w:type="dxa"/>
              <w:bottom w:w="100" w:type="dxa"/>
              <w:right w:w="150" w:type="dxa"/>
            </w:tcMar>
          </w:tcPr>
          <w:p w14:paraId="6FA966D5">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DD51A8E">
            <w:pPr>
              <w:spacing w:before="0" w:after="0" w:line="276" w:lineRule="auto"/>
              <w:ind w:firstLine="0"/>
              <w:jc w:val="left"/>
            </w:pPr>
            <w:r>
              <w:rPr>
                <w:rFonts w:ascii="Arial" w:hAnsi="Arial"/>
                <w:sz w:val="19"/>
              </w:rPr>
              <w:t>Official email address utilized for login, password resets, and notifications.</w:t>
            </w:r>
          </w:p>
        </w:tc>
      </w:tr>
      <w:tr w14:paraId="1414468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33E9F21">
            <w:pPr>
              <w:spacing w:before="0" w:after="0" w:line="276" w:lineRule="auto"/>
              <w:ind w:firstLine="0"/>
              <w:jc w:val="left"/>
            </w:pPr>
            <w:r>
              <w:rPr>
                <w:rFonts w:ascii="Arial" w:hAnsi="Arial"/>
                <w:sz w:val="19"/>
              </w:rPr>
              <w:t>role</w:t>
            </w:r>
          </w:p>
        </w:tc>
        <w:tc>
          <w:tcPr>
            <w:tcW w:w="1584" w:type="dxa"/>
            <w:tcMar>
              <w:top w:w="100" w:type="dxa"/>
              <w:left w:w="150" w:type="dxa"/>
              <w:bottom w:w="100" w:type="dxa"/>
              <w:right w:w="150" w:type="dxa"/>
            </w:tcMar>
          </w:tcPr>
          <w:p w14:paraId="31D84C9D">
            <w:pPr>
              <w:spacing w:before="0" w:after="0" w:line="276" w:lineRule="auto"/>
              <w:ind w:firstLine="0"/>
              <w:jc w:val="center"/>
            </w:pPr>
            <w:r>
              <w:rPr>
                <w:rFonts w:ascii="Arial" w:hAnsi="Arial"/>
                <w:sz w:val="19"/>
              </w:rPr>
              <w:t>VARCHAR(20)</w:t>
            </w:r>
          </w:p>
        </w:tc>
        <w:tc>
          <w:tcPr>
            <w:tcW w:w="1584" w:type="dxa"/>
            <w:tcMar>
              <w:top w:w="100" w:type="dxa"/>
              <w:left w:w="150" w:type="dxa"/>
              <w:bottom w:w="100" w:type="dxa"/>
              <w:right w:w="150" w:type="dxa"/>
            </w:tcMar>
          </w:tcPr>
          <w:p w14:paraId="507574E2">
            <w:pPr>
              <w:spacing w:before="0" w:after="0" w:line="276" w:lineRule="auto"/>
              <w:ind w:firstLine="0"/>
              <w:jc w:val="left"/>
            </w:pPr>
            <w:r>
              <w:rPr>
                <w:rFonts w:ascii="Arial" w:hAnsi="Arial"/>
                <w:sz w:val="19"/>
              </w:rPr>
              <w:t>Check: 'admin','teacher','student','parent'</w:t>
            </w:r>
          </w:p>
        </w:tc>
        <w:tc>
          <w:tcPr>
            <w:tcW w:w="864" w:type="dxa"/>
            <w:tcMar>
              <w:top w:w="100" w:type="dxa"/>
              <w:left w:w="150" w:type="dxa"/>
              <w:bottom w:w="100" w:type="dxa"/>
              <w:right w:w="150" w:type="dxa"/>
            </w:tcMar>
          </w:tcPr>
          <w:p w14:paraId="6BDC4325">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42F7AEFF">
            <w:pPr>
              <w:spacing w:before="0" w:after="0" w:line="276" w:lineRule="auto"/>
              <w:ind w:firstLine="0"/>
              <w:jc w:val="left"/>
            </w:pPr>
            <w:r>
              <w:rPr>
                <w:rFonts w:ascii="Arial" w:hAnsi="Arial"/>
                <w:sz w:val="19"/>
              </w:rPr>
              <w:t>System role determining UI dashboard permissions and Supabase RLS access scope.</w:t>
            </w:r>
          </w:p>
        </w:tc>
      </w:tr>
      <w:tr w14:paraId="1F38EC86">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64DA707">
            <w:pPr>
              <w:spacing w:before="0" w:after="0" w:line="276" w:lineRule="auto"/>
              <w:ind w:firstLine="0"/>
              <w:jc w:val="left"/>
            </w:pPr>
            <w:r>
              <w:rPr>
                <w:rFonts w:ascii="Arial" w:hAnsi="Arial"/>
                <w:sz w:val="19"/>
              </w:rPr>
              <w:t>is_archived</w:t>
            </w:r>
          </w:p>
        </w:tc>
        <w:tc>
          <w:tcPr>
            <w:tcW w:w="1584" w:type="dxa"/>
            <w:tcMar>
              <w:top w:w="100" w:type="dxa"/>
              <w:left w:w="150" w:type="dxa"/>
              <w:bottom w:w="100" w:type="dxa"/>
              <w:right w:w="150" w:type="dxa"/>
            </w:tcMar>
          </w:tcPr>
          <w:p w14:paraId="5EA732DA">
            <w:pPr>
              <w:spacing w:before="0" w:after="0" w:line="276" w:lineRule="auto"/>
              <w:ind w:firstLine="0"/>
              <w:jc w:val="center"/>
            </w:pPr>
            <w:r>
              <w:rPr>
                <w:rFonts w:ascii="Arial" w:hAnsi="Arial"/>
                <w:sz w:val="19"/>
              </w:rPr>
              <w:t>BOOLEAN</w:t>
            </w:r>
          </w:p>
        </w:tc>
        <w:tc>
          <w:tcPr>
            <w:tcW w:w="1584" w:type="dxa"/>
            <w:tcMar>
              <w:top w:w="100" w:type="dxa"/>
              <w:left w:w="150" w:type="dxa"/>
              <w:bottom w:w="100" w:type="dxa"/>
              <w:right w:w="150" w:type="dxa"/>
            </w:tcMar>
          </w:tcPr>
          <w:p w14:paraId="74485DAA">
            <w:pPr>
              <w:spacing w:before="0" w:after="0" w:line="276" w:lineRule="auto"/>
              <w:ind w:firstLine="0"/>
              <w:jc w:val="left"/>
            </w:pPr>
            <w:r>
              <w:rPr>
                <w:rFonts w:ascii="Arial" w:hAnsi="Arial"/>
                <w:sz w:val="19"/>
              </w:rPr>
              <w:t>Default: FALSE</w:t>
            </w:r>
          </w:p>
        </w:tc>
        <w:tc>
          <w:tcPr>
            <w:tcW w:w="864" w:type="dxa"/>
            <w:tcMar>
              <w:top w:w="100" w:type="dxa"/>
              <w:left w:w="150" w:type="dxa"/>
              <w:bottom w:w="100" w:type="dxa"/>
              <w:right w:w="150" w:type="dxa"/>
            </w:tcMar>
          </w:tcPr>
          <w:p w14:paraId="0143C6C0">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39383B1">
            <w:pPr>
              <w:spacing w:before="0" w:after="0" w:line="276" w:lineRule="auto"/>
              <w:ind w:firstLine="0"/>
              <w:jc w:val="left"/>
            </w:pPr>
            <w:r>
              <w:rPr>
                <w:rFonts w:ascii="Arial" w:hAnsi="Arial"/>
                <w:sz w:val="19"/>
              </w:rPr>
              <w:t>Soft deletion indicator preserving historical academic associations.</w:t>
            </w:r>
          </w:p>
        </w:tc>
      </w:tr>
      <w:tr w14:paraId="570A00A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56C5C06">
            <w:pPr>
              <w:spacing w:before="0" w:after="0" w:line="276" w:lineRule="auto"/>
              <w:ind w:firstLine="0"/>
              <w:jc w:val="left"/>
            </w:pPr>
            <w:r>
              <w:rPr>
                <w:rFonts w:ascii="Arial" w:hAnsi="Arial"/>
                <w:sz w:val="19"/>
              </w:rPr>
              <w:t>created_at</w:t>
            </w:r>
          </w:p>
        </w:tc>
        <w:tc>
          <w:tcPr>
            <w:tcW w:w="1584" w:type="dxa"/>
            <w:tcMar>
              <w:top w:w="100" w:type="dxa"/>
              <w:left w:w="150" w:type="dxa"/>
              <w:bottom w:w="100" w:type="dxa"/>
              <w:right w:w="150" w:type="dxa"/>
            </w:tcMar>
          </w:tcPr>
          <w:p w14:paraId="2E7C63F1">
            <w:pPr>
              <w:spacing w:before="0" w:after="0" w:line="276" w:lineRule="auto"/>
              <w:ind w:firstLine="0"/>
              <w:jc w:val="center"/>
            </w:pPr>
            <w:r>
              <w:rPr>
                <w:rFonts w:ascii="Arial" w:hAnsi="Arial"/>
                <w:sz w:val="19"/>
              </w:rPr>
              <w:t>TIMESTAMPTZ</w:t>
            </w:r>
          </w:p>
        </w:tc>
        <w:tc>
          <w:tcPr>
            <w:tcW w:w="1584" w:type="dxa"/>
            <w:tcMar>
              <w:top w:w="100" w:type="dxa"/>
              <w:left w:w="150" w:type="dxa"/>
              <w:bottom w:w="100" w:type="dxa"/>
              <w:right w:w="150" w:type="dxa"/>
            </w:tcMar>
          </w:tcPr>
          <w:p w14:paraId="29DA8117">
            <w:pPr>
              <w:spacing w:before="0" w:after="0" w:line="276" w:lineRule="auto"/>
              <w:ind w:firstLine="0"/>
              <w:jc w:val="left"/>
            </w:pPr>
            <w:r>
              <w:rPr>
                <w:rFonts w:ascii="Arial" w:hAnsi="Arial"/>
                <w:sz w:val="19"/>
              </w:rPr>
              <w:t>Default: NOW()</w:t>
            </w:r>
          </w:p>
        </w:tc>
        <w:tc>
          <w:tcPr>
            <w:tcW w:w="864" w:type="dxa"/>
            <w:tcMar>
              <w:top w:w="100" w:type="dxa"/>
              <w:left w:w="150" w:type="dxa"/>
              <w:bottom w:w="100" w:type="dxa"/>
              <w:right w:w="150" w:type="dxa"/>
            </w:tcMar>
          </w:tcPr>
          <w:p w14:paraId="299689E4">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4B7730F6">
            <w:pPr>
              <w:spacing w:before="0" w:after="0" w:line="276" w:lineRule="auto"/>
              <w:ind w:firstLine="0"/>
              <w:jc w:val="left"/>
            </w:pPr>
            <w:r>
              <w:rPr>
                <w:rFonts w:ascii="Arial" w:hAnsi="Arial"/>
                <w:sz w:val="19"/>
              </w:rPr>
              <w:t>System timestamp marking initial account provisioning.</w:t>
            </w:r>
          </w:p>
        </w:tc>
      </w:tr>
      <w:tr w14:paraId="60D1564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79544A53">
            <w:pPr>
              <w:spacing w:before="0" w:after="0" w:line="276" w:lineRule="auto"/>
              <w:ind w:firstLine="0"/>
              <w:jc w:val="left"/>
            </w:pPr>
            <w:r>
              <w:rPr>
                <w:rFonts w:ascii="Arial" w:hAnsi="Arial"/>
                <w:b/>
                <w:color w:val="143264"/>
                <w:sz w:val="19"/>
              </w:rPr>
              <w:t>-- Entity: admin_profiles (System Administrator Metadata) --</w:t>
            </w:r>
          </w:p>
        </w:tc>
        <w:tc>
          <w:tcPr>
            <w:tcW w:w="1584" w:type="dxa"/>
            <w:shd w:val="clear" w:color="auto" w:fill="EAEEF3"/>
            <w:tcMar>
              <w:top w:w="100" w:type="dxa"/>
              <w:left w:w="150" w:type="dxa"/>
              <w:bottom w:w="100" w:type="dxa"/>
              <w:right w:w="150" w:type="dxa"/>
            </w:tcMar>
          </w:tcPr>
          <w:p w14:paraId="020FC18D">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1C8FACFB">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49C78EFB">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54791EC9">
            <w:pPr>
              <w:spacing w:before="0" w:after="0" w:line="276" w:lineRule="auto"/>
              <w:ind w:firstLine="0"/>
              <w:jc w:val="left"/>
            </w:pPr>
          </w:p>
        </w:tc>
      </w:tr>
      <w:tr w14:paraId="1ACA55A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2BA11FC">
            <w:pPr>
              <w:spacing w:before="0" w:after="0" w:line="276" w:lineRule="auto"/>
              <w:ind w:firstLine="0"/>
              <w:jc w:val="left"/>
            </w:pPr>
            <w:r>
              <w:rPr>
                <w:rFonts w:ascii="Arial" w:hAnsi="Arial"/>
                <w:sz w:val="19"/>
              </w:rPr>
              <w:t>admin_id</w:t>
            </w:r>
          </w:p>
        </w:tc>
        <w:tc>
          <w:tcPr>
            <w:tcW w:w="1584" w:type="dxa"/>
            <w:tcMar>
              <w:top w:w="100" w:type="dxa"/>
              <w:left w:w="150" w:type="dxa"/>
              <w:bottom w:w="100" w:type="dxa"/>
              <w:right w:w="150" w:type="dxa"/>
            </w:tcMar>
          </w:tcPr>
          <w:p w14:paraId="233D87E3">
            <w:pPr>
              <w:spacing w:before="0" w:after="0" w:line="276" w:lineRule="auto"/>
              <w:ind w:firstLine="0"/>
              <w:jc w:val="center"/>
            </w:pPr>
            <w:r>
              <w:rPr>
                <w:rFonts w:ascii="Arial" w:hAnsi="Arial"/>
                <w:sz w:val="19"/>
              </w:rPr>
              <w:t>UUID / VARCHAR(128)</w:t>
            </w:r>
          </w:p>
        </w:tc>
        <w:tc>
          <w:tcPr>
            <w:tcW w:w="1584" w:type="dxa"/>
            <w:tcMar>
              <w:top w:w="100" w:type="dxa"/>
              <w:left w:w="150" w:type="dxa"/>
              <w:bottom w:w="100" w:type="dxa"/>
              <w:right w:w="150" w:type="dxa"/>
            </w:tcMar>
          </w:tcPr>
          <w:p w14:paraId="0D90C2AD">
            <w:pPr>
              <w:spacing w:before="0" w:after="0" w:line="276" w:lineRule="auto"/>
              <w:ind w:firstLine="0"/>
              <w:jc w:val="left"/>
            </w:pPr>
            <w:r>
              <w:rPr>
                <w:rFonts w:ascii="Arial" w:hAnsi="Arial"/>
                <w:sz w:val="19"/>
              </w:rPr>
              <w:t>PK, FK -&gt; users(id)</w:t>
            </w:r>
          </w:p>
        </w:tc>
        <w:tc>
          <w:tcPr>
            <w:tcW w:w="864" w:type="dxa"/>
            <w:tcMar>
              <w:top w:w="100" w:type="dxa"/>
              <w:left w:w="150" w:type="dxa"/>
              <w:bottom w:w="100" w:type="dxa"/>
              <w:right w:w="150" w:type="dxa"/>
            </w:tcMar>
          </w:tcPr>
          <w:p w14:paraId="7C65D5BA">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7A2A1C5D">
            <w:pPr>
              <w:spacing w:before="0" w:after="0" w:line="276" w:lineRule="auto"/>
              <w:ind w:firstLine="0"/>
              <w:jc w:val="left"/>
            </w:pPr>
            <w:r>
              <w:rPr>
                <w:rFonts w:ascii="Arial" w:hAnsi="Arial"/>
                <w:sz w:val="19"/>
              </w:rPr>
              <w:t>Foreign key linking directly to master user account record.</w:t>
            </w:r>
          </w:p>
        </w:tc>
      </w:tr>
      <w:tr w14:paraId="5678947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891EC82">
            <w:pPr>
              <w:spacing w:before="0" w:after="0" w:line="276" w:lineRule="auto"/>
              <w:ind w:firstLine="0"/>
              <w:jc w:val="left"/>
            </w:pPr>
            <w:r>
              <w:rPr>
                <w:rFonts w:ascii="Arial" w:hAnsi="Arial"/>
                <w:sz w:val="19"/>
              </w:rPr>
              <w:t>first_name</w:t>
            </w:r>
          </w:p>
        </w:tc>
        <w:tc>
          <w:tcPr>
            <w:tcW w:w="1584" w:type="dxa"/>
            <w:tcMar>
              <w:top w:w="100" w:type="dxa"/>
              <w:left w:w="150" w:type="dxa"/>
              <w:bottom w:w="100" w:type="dxa"/>
              <w:right w:w="150" w:type="dxa"/>
            </w:tcMar>
          </w:tcPr>
          <w:p w14:paraId="2CCC9442">
            <w:pPr>
              <w:spacing w:before="0" w:after="0" w:line="276" w:lineRule="auto"/>
              <w:ind w:firstLine="0"/>
              <w:jc w:val="center"/>
            </w:pPr>
            <w:r>
              <w:rPr>
                <w:rFonts w:ascii="Arial" w:hAnsi="Arial"/>
                <w:sz w:val="19"/>
              </w:rPr>
              <w:t>VARCHAR(100)</w:t>
            </w:r>
          </w:p>
        </w:tc>
        <w:tc>
          <w:tcPr>
            <w:tcW w:w="1584" w:type="dxa"/>
            <w:tcMar>
              <w:top w:w="100" w:type="dxa"/>
              <w:left w:w="150" w:type="dxa"/>
              <w:bottom w:w="100" w:type="dxa"/>
              <w:right w:w="150" w:type="dxa"/>
            </w:tcMar>
          </w:tcPr>
          <w:p w14:paraId="1A43BEC2">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34E2E055">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7D698732">
            <w:pPr>
              <w:spacing w:before="0" w:after="0" w:line="276" w:lineRule="auto"/>
              <w:ind w:firstLine="0"/>
              <w:jc w:val="left"/>
            </w:pPr>
            <w:r>
              <w:rPr>
                <w:rFonts w:ascii="Arial" w:hAnsi="Arial"/>
                <w:sz w:val="19"/>
              </w:rPr>
              <w:t>First name of system administrator.</w:t>
            </w:r>
          </w:p>
        </w:tc>
      </w:tr>
      <w:tr w14:paraId="0D5C2F7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503D8C5">
            <w:pPr>
              <w:spacing w:before="0" w:after="0" w:line="276" w:lineRule="auto"/>
              <w:ind w:firstLine="0"/>
              <w:jc w:val="left"/>
            </w:pPr>
            <w:r>
              <w:rPr>
                <w:rFonts w:ascii="Arial" w:hAnsi="Arial"/>
                <w:sz w:val="19"/>
              </w:rPr>
              <w:t>last_name</w:t>
            </w:r>
          </w:p>
        </w:tc>
        <w:tc>
          <w:tcPr>
            <w:tcW w:w="1584" w:type="dxa"/>
            <w:tcMar>
              <w:top w:w="100" w:type="dxa"/>
              <w:left w:w="150" w:type="dxa"/>
              <w:bottom w:w="100" w:type="dxa"/>
              <w:right w:w="150" w:type="dxa"/>
            </w:tcMar>
          </w:tcPr>
          <w:p w14:paraId="0B32FF7C">
            <w:pPr>
              <w:spacing w:before="0" w:after="0" w:line="276" w:lineRule="auto"/>
              <w:ind w:firstLine="0"/>
              <w:jc w:val="center"/>
            </w:pPr>
            <w:r>
              <w:rPr>
                <w:rFonts w:ascii="Arial" w:hAnsi="Arial"/>
                <w:sz w:val="19"/>
              </w:rPr>
              <w:t>VARCHAR(100)</w:t>
            </w:r>
          </w:p>
        </w:tc>
        <w:tc>
          <w:tcPr>
            <w:tcW w:w="1584" w:type="dxa"/>
            <w:tcMar>
              <w:top w:w="100" w:type="dxa"/>
              <w:left w:w="150" w:type="dxa"/>
              <w:bottom w:w="100" w:type="dxa"/>
              <w:right w:w="150" w:type="dxa"/>
            </w:tcMar>
          </w:tcPr>
          <w:p w14:paraId="7E4FA25A">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6278C34C">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B51B88B">
            <w:pPr>
              <w:spacing w:before="0" w:after="0" w:line="276" w:lineRule="auto"/>
              <w:ind w:firstLine="0"/>
              <w:jc w:val="left"/>
            </w:pPr>
            <w:r>
              <w:rPr>
                <w:rFonts w:ascii="Arial" w:hAnsi="Arial"/>
                <w:sz w:val="19"/>
              </w:rPr>
              <w:t>Last name of system administrator.</w:t>
            </w:r>
          </w:p>
        </w:tc>
      </w:tr>
      <w:tr w14:paraId="01E3595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618DA9C4">
            <w:pPr>
              <w:spacing w:before="0" w:after="0" w:line="276" w:lineRule="auto"/>
              <w:ind w:firstLine="0"/>
              <w:jc w:val="left"/>
            </w:pPr>
            <w:r>
              <w:rPr>
                <w:rFonts w:ascii="Arial" w:hAnsi="Arial"/>
                <w:b/>
                <w:color w:val="143264"/>
                <w:sz w:val="19"/>
              </w:rPr>
              <w:t>-- Entity: teacher_profiles (Faculty Metadata &amp; Preferences) --</w:t>
            </w:r>
          </w:p>
        </w:tc>
        <w:tc>
          <w:tcPr>
            <w:tcW w:w="1584" w:type="dxa"/>
            <w:shd w:val="clear" w:color="auto" w:fill="EAEEF3"/>
            <w:tcMar>
              <w:top w:w="100" w:type="dxa"/>
              <w:left w:w="150" w:type="dxa"/>
              <w:bottom w:w="100" w:type="dxa"/>
              <w:right w:w="150" w:type="dxa"/>
            </w:tcMar>
          </w:tcPr>
          <w:p w14:paraId="2670E5BE">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27760F2F">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2462139E">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315E492A">
            <w:pPr>
              <w:spacing w:before="0" w:after="0" w:line="276" w:lineRule="auto"/>
              <w:ind w:firstLine="0"/>
              <w:jc w:val="left"/>
            </w:pPr>
          </w:p>
        </w:tc>
      </w:tr>
      <w:tr w14:paraId="651D671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2EC2A01">
            <w:pPr>
              <w:spacing w:before="0" w:after="0" w:line="276" w:lineRule="auto"/>
              <w:ind w:firstLine="0"/>
              <w:jc w:val="left"/>
            </w:pPr>
            <w:r>
              <w:rPr>
                <w:rFonts w:ascii="Arial" w:hAnsi="Arial"/>
                <w:sz w:val="19"/>
              </w:rPr>
              <w:t>teacher_id</w:t>
            </w:r>
          </w:p>
        </w:tc>
        <w:tc>
          <w:tcPr>
            <w:tcW w:w="1584" w:type="dxa"/>
            <w:tcMar>
              <w:top w:w="100" w:type="dxa"/>
              <w:left w:w="150" w:type="dxa"/>
              <w:bottom w:w="100" w:type="dxa"/>
              <w:right w:w="150" w:type="dxa"/>
            </w:tcMar>
          </w:tcPr>
          <w:p w14:paraId="79BF1AAE">
            <w:pPr>
              <w:spacing w:before="0" w:after="0" w:line="276" w:lineRule="auto"/>
              <w:ind w:firstLine="0"/>
              <w:jc w:val="center"/>
            </w:pPr>
            <w:r>
              <w:rPr>
                <w:rFonts w:ascii="Arial" w:hAnsi="Arial"/>
                <w:sz w:val="19"/>
              </w:rPr>
              <w:t>UUID / VARCHAR(128)</w:t>
            </w:r>
          </w:p>
        </w:tc>
        <w:tc>
          <w:tcPr>
            <w:tcW w:w="1584" w:type="dxa"/>
            <w:tcMar>
              <w:top w:w="100" w:type="dxa"/>
              <w:left w:w="150" w:type="dxa"/>
              <w:bottom w:w="100" w:type="dxa"/>
              <w:right w:w="150" w:type="dxa"/>
            </w:tcMar>
          </w:tcPr>
          <w:p w14:paraId="612C46CB">
            <w:pPr>
              <w:spacing w:before="0" w:after="0" w:line="276" w:lineRule="auto"/>
              <w:ind w:firstLine="0"/>
              <w:jc w:val="left"/>
            </w:pPr>
            <w:r>
              <w:rPr>
                <w:rFonts w:ascii="Arial" w:hAnsi="Arial"/>
                <w:sz w:val="19"/>
              </w:rPr>
              <w:t>PK, FK -&gt; users(id)</w:t>
            </w:r>
          </w:p>
        </w:tc>
        <w:tc>
          <w:tcPr>
            <w:tcW w:w="864" w:type="dxa"/>
            <w:tcMar>
              <w:top w:w="100" w:type="dxa"/>
              <w:left w:w="150" w:type="dxa"/>
              <w:bottom w:w="100" w:type="dxa"/>
              <w:right w:w="150" w:type="dxa"/>
            </w:tcMar>
          </w:tcPr>
          <w:p w14:paraId="601079EB">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7CDEDF3A">
            <w:pPr>
              <w:spacing w:before="0" w:after="0" w:line="276" w:lineRule="auto"/>
              <w:ind w:firstLine="0"/>
              <w:jc w:val="left"/>
            </w:pPr>
            <w:r>
              <w:rPr>
                <w:rFonts w:ascii="Arial" w:hAnsi="Arial"/>
                <w:sz w:val="19"/>
              </w:rPr>
              <w:t>Foreign key linking directly to master user account record.</w:t>
            </w:r>
          </w:p>
        </w:tc>
      </w:tr>
      <w:tr w14:paraId="249D652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DC26AA3">
            <w:pPr>
              <w:spacing w:before="0" w:after="0" w:line="276" w:lineRule="auto"/>
              <w:ind w:firstLine="0"/>
              <w:jc w:val="left"/>
            </w:pPr>
            <w:r>
              <w:rPr>
                <w:rFonts w:ascii="Arial" w:hAnsi="Arial"/>
                <w:sz w:val="19"/>
              </w:rPr>
              <w:t>first_name</w:t>
            </w:r>
          </w:p>
        </w:tc>
        <w:tc>
          <w:tcPr>
            <w:tcW w:w="1584" w:type="dxa"/>
            <w:tcMar>
              <w:top w:w="100" w:type="dxa"/>
              <w:left w:w="150" w:type="dxa"/>
              <w:bottom w:w="100" w:type="dxa"/>
              <w:right w:w="150" w:type="dxa"/>
            </w:tcMar>
          </w:tcPr>
          <w:p w14:paraId="3982E0BF">
            <w:pPr>
              <w:spacing w:before="0" w:after="0" w:line="276" w:lineRule="auto"/>
              <w:ind w:firstLine="0"/>
              <w:jc w:val="center"/>
            </w:pPr>
            <w:r>
              <w:rPr>
                <w:rFonts w:ascii="Arial" w:hAnsi="Arial"/>
                <w:sz w:val="19"/>
              </w:rPr>
              <w:t>VARCHAR(100)</w:t>
            </w:r>
          </w:p>
        </w:tc>
        <w:tc>
          <w:tcPr>
            <w:tcW w:w="1584" w:type="dxa"/>
            <w:tcMar>
              <w:top w:w="100" w:type="dxa"/>
              <w:left w:w="150" w:type="dxa"/>
              <w:bottom w:w="100" w:type="dxa"/>
              <w:right w:w="150" w:type="dxa"/>
            </w:tcMar>
          </w:tcPr>
          <w:p w14:paraId="37EEBF7E">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4138469B">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CDCFD59">
            <w:pPr>
              <w:spacing w:before="0" w:after="0" w:line="276" w:lineRule="auto"/>
              <w:ind w:firstLine="0"/>
              <w:jc w:val="left"/>
            </w:pPr>
            <w:r>
              <w:rPr>
                <w:rFonts w:ascii="Arial" w:hAnsi="Arial"/>
                <w:sz w:val="19"/>
              </w:rPr>
              <w:t>First name of teacher (e.g., Karen).</w:t>
            </w:r>
          </w:p>
        </w:tc>
      </w:tr>
      <w:tr w14:paraId="0241E9D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9C84DF4">
            <w:pPr>
              <w:spacing w:before="0" w:after="0" w:line="276" w:lineRule="auto"/>
              <w:ind w:firstLine="0"/>
              <w:jc w:val="left"/>
            </w:pPr>
            <w:r>
              <w:rPr>
                <w:rFonts w:ascii="Arial" w:hAnsi="Arial"/>
                <w:sz w:val="19"/>
              </w:rPr>
              <w:t>middle_name</w:t>
            </w:r>
          </w:p>
        </w:tc>
        <w:tc>
          <w:tcPr>
            <w:tcW w:w="1584" w:type="dxa"/>
            <w:tcMar>
              <w:top w:w="100" w:type="dxa"/>
              <w:left w:w="150" w:type="dxa"/>
              <w:bottom w:w="100" w:type="dxa"/>
              <w:right w:w="150" w:type="dxa"/>
            </w:tcMar>
          </w:tcPr>
          <w:p w14:paraId="381B2185">
            <w:pPr>
              <w:spacing w:before="0" w:after="0" w:line="276" w:lineRule="auto"/>
              <w:ind w:firstLine="0"/>
              <w:jc w:val="center"/>
            </w:pPr>
            <w:r>
              <w:rPr>
                <w:rFonts w:ascii="Arial" w:hAnsi="Arial"/>
                <w:sz w:val="19"/>
              </w:rPr>
              <w:t>VARCHAR(100)</w:t>
            </w:r>
          </w:p>
        </w:tc>
        <w:tc>
          <w:tcPr>
            <w:tcW w:w="1584" w:type="dxa"/>
            <w:tcMar>
              <w:top w:w="100" w:type="dxa"/>
              <w:left w:w="150" w:type="dxa"/>
              <w:bottom w:w="100" w:type="dxa"/>
              <w:right w:w="150" w:type="dxa"/>
            </w:tcMar>
          </w:tcPr>
          <w:p w14:paraId="0F64FCC5">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3AA5E36F">
            <w:pPr>
              <w:spacing w:before="0" w:after="0" w:line="276" w:lineRule="auto"/>
              <w:ind w:firstLine="0"/>
              <w:jc w:val="center"/>
            </w:pPr>
            <w:r>
              <w:rPr>
                <w:rFonts w:ascii="Arial" w:hAnsi="Arial"/>
                <w:sz w:val="19"/>
              </w:rPr>
              <w:t>Yes</w:t>
            </w:r>
          </w:p>
        </w:tc>
        <w:tc>
          <w:tcPr>
            <w:tcW w:w="2160" w:type="dxa"/>
            <w:tcMar>
              <w:top w:w="100" w:type="dxa"/>
              <w:left w:w="150" w:type="dxa"/>
              <w:bottom w:w="100" w:type="dxa"/>
              <w:right w:w="150" w:type="dxa"/>
            </w:tcMar>
          </w:tcPr>
          <w:p w14:paraId="4980F0FF">
            <w:pPr>
              <w:spacing w:before="0" w:after="0" w:line="276" w:lineRule="auto"/>
              <w:ind w:firstLine="0"/>
              <w:jc w:val="left"/>
            </w:pPr>
            <w:r>
              <w:rPr>
                <w:rFonts w:ascii="Arial" w:hAnsi="Arial"/>
                <w:sz w:val="19"/>
              </w:rPr>
              <w:t>Middle name or initial (e.g., P.).</w:t>
            </w:r>
          </w:p>
        </w:tc>
      </w:tr>
      <w:tr w14:paraId="6AA1947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50B3609">
            <w:pPr>
              <w:spacing w:before="0" w:after="0" w:line="276" w:lineRule="auto"/>
              <w:ind w:firstLine="0"/>
              <w:jc w:val="left"/>
            </w:pPr>
            <w:r>
              <w:rPr>
                <w:rFonts w:ascii="Arial" w:hAnsi="Arial"/>
                <w:sz w:val="19"/>
              </w:rPr>
              <w:t>last_name</w:t>
            </w:r>
          </w:p>
        </w:tc>
        <w:tc>
          <w:tcPr>
            <w:tcW w:w="1584" w:type="dxa"/>
            <w:tcMar>
              <w:top w:w="100" w:type="dxa"/>
              <w:left w:w="150" w:type="dxa"/>
              <w:bottom w:w="100" w:type="dxa"/>
              <w:right w:w="150" w:type="dxa"/>
            </w:tcMar>
          </w:tcPr>
          <w:p w14:paraId="6FEC9358">
            <w:pPr>
              <w:spacing w:before="0" w:after="0" w:line="276" w:lineRule="auto"/>
              <w:ind w:firstLine="0"/>
              <w:jc w:val="center"/>
            </w:pPr>
            <w:r>
              <w:rPr>
                <w:rFonts w:ascii="Arial" w:hAnsi="Arial"/>
                <w:sz w:val="19"/>
              </w:rPr>
              <w:t>VARCHAR(100)</w:t>
            </w:r>
          </w:p>
        </w:tc>
        <w:tc>
          <w:tcPr>
            <w:tcW w:w="1584" w:type="dxa"/>
            <w:tcMar>
              <w:top w:w="100" w:type="dxa"/>
              <w:left w:w="150" w:type="dxa"/>
              <w:bottom w:w="100" w:type="dxa"/>
              <w:right w:w="150" w:type="dxa"/>
            </w:tcMar>
          </w:tcPr>
          <w:p w14:paraId="508F65E3">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1E5DD5F7">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638F7F8D">
            <w:pPr>
              <w:spacing w:before="0" w:after="0" w:line="276" w:lineRule="auto"/>
              <w:ind w:firstLine="0"/>
              <w:jc w:val="left"/>
            </w:pPr>
            <w:r>
              <w:rPr>
                <w:rFonts w:ascii="Arial" w:hAnsi="Arial"/>
                <w:sz w:val="19"/>
              </w:rPr>
              <w:t>Last name of teacher (e.g., Gonzaga).</w:t>
            </w:r>
          </w:p>
        </w:tc>
      </w:tr>
      <w:tr w14:paraId="0C166D2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B2306E6">
            <w:pPr>
              <w:spacing w:before="0" w:after="0" w:line="276" w:lineRule="auto"/>
              <w:ind w:firstLine="0"/>
              <w:jc w:val="left"/>
            </w:pPr>
            <w:r>
              <w:rPr>
                <w:rFonts w:ascii="Arial" w:hAnsi="Arial"/>
                <w:sz w:val="19"/>
              </w:rPr>
              <w:t>department</w:t>
            </w:r>
          </w:p>
        </w:tc>
        <w:tc>
          <w:tcPr>
            <w:tcW w:w="1584" w:type="dxa"/>
            <w:tcMar>
              <w:top w:w="100" w:type="dxa"/>
              <w:left w:w="150" w:type="dxa"/>
              <w:bottom w:w="100" w:type="dxa"/>
              <w:right w:w="150" w:type="dxa"/>
            </w:tcMar>
          </w:tcPr>
          <w:p w14:paraId="6EDF7111">
            <w:pPr>
              <w:spacing w:before="0" w:after="0" w:line="276" w:lineRule="auto"/>
              <w:ind w:firstLine="0"/>
              <w:jc w:val="center"/>
            </w:pPr>
            <w:r>
              <w:rPr>
                <w:rFonts w:ascii="Arial" w:hAnsi="Arial"/>
                <w:sz w:val="19"/>
              </w:rPr>
              <w:t>VARCHAR(100)</w:t>
            </w:r>
          </w:p>
        </w:tc>
        <w:tc>
          <w:tcPr>
            <w:tcW w:w="1584" w:type="dxa"/>
            <w:tcMar>
              <w:top w:w="100" w:type="dxa"/>
              <w:left w:w="150" w:type="dxa"/>
              <w:bottom w:w="100" w:type="dxa"/>
              <w:right w:w="150" w:type="dxa"/>
            </w:tcMar>
          </w:tcPr>
          <w:p w14:paraId="755EDD69">
            <w:pPr>
              <w:spacing w:before="0" w:after="0" w:line="276" w:lineRule="auto"/>
              <w:ind w:firstLine="0"/>
              <w:jc w:val="left"/>
            </w:pPr>
            <w:r>
              <w:rPr>
                <w:rFonts w:ascii="Arial" w:hAnsi="Arial"/>
                <w:sz w:val="19"/>
              </w:rPr>
              <w:t>Default: 'Senior High School'</w:t>
            </w:r>
          </w:p>
        </w:tc>
        <w:tc>
          <w:tcPr>
            <w:tcW w:w="864" w:type="dxa"/>
            <w:tcMar>
              <w:top w:w="100" w:type="dxa"/>
              <w:left w:w="150" w:type="dxa"/>
              <w:bottom w:w="100" w:type="dxa"/>
              <w:right w:w="150" w:type="dxa"/>
            </w:tcMar>
          </w:tcPr>
          <w:p w14:paraId="04A458D2">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4865B8A7">
            <w:pPr>
              <w:spacing w:before="0" w:after="0" w:line="276" w:lineRule="auto"/>
              <w:ind w:firstLine="0"/>
              <w:jc w:val="left"/>
            </w:pPr>
            <w:r>
              <w:rPr>
                <w:rFonts w:ascii="Arial" w:hAnsi="Arial"/>
                <w:sz w:val="19"/>
              </w:rPr>
              <w:t>Academic department assignment.</w:t>
            </w:r>
          </w:p>
        </w:tc>
      </w:tr>
      <w:tr w14:paraId="6DEF5FF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F2EF1D9">
            <w:pPr>
              <w:spacing w:before="0" w:after="0" w:line="276" w:lineRule="auto"/>
              <w:ind w:firstLine="0"/>
              <w:jc w:val="left"/>
            </w:pPr>
            <w:r>
              <w:rPr>
                <w:rFonts w:ascii="Arial" w:hAnsi="Arial"/>
                <w:sz w:val="19"/>
              </w:rPr>
              <w:t>approval_status</w:t>
            </w:r>
          </w:p>
        </w:tc>
        <w:tc>
          <w:tcPr>
            <w:tcW w:w="1584" w:type="dxa"/>
            <w:tcMar>
              <w:top w:w="100" w:type="dxa"/>
              <w:left w:w="150" w:type="dxa"/>
              <w:bottom w:w="100" w:type="dxa"/>
              <w:right w:w="150" w:type="dxa"/>
            </w:tcMar>
          </w:tcPr>
          <w:p w14:paraId="32FB35B0">
            <w:pPr>
              <w:spacing w:before="0" w:after="0" w:line="276" w:lineRule="auto"/>
              <w:ind w:firstLine="0"/>
              <w:jc w:val="center"/>
            </w:pPr>
            <w:r>
              <w:rPr>
                <w:rFonts w:ascii="Arial" w:hAnsi="Arial"/>
                <w:sz w:val="19"/>
              </w:rPr>
              <w:t>VARCHAR(20)</w:t>
            </w:r>
          </w:p>
        </w:tc>
        <w:tc>
          <w:tcPr>
            <w:tcW w:w="1584" w:type="dxa"/>
            <w:tcMar>
              <w:top w:w="100" w:type="dxa"/>
              <w:left w:w="150" w:type="dxa"/>
              <w:bottom w:w="100" w:type="dxa"/>
              <w:right w:w="150" w:type="dxa"/>
            </w:tcMar>
          </w:tcPr>
          <w:p w14:paraId="26630FEA">
            <w:pPr>
              <w:spacing w:before="0" w:after="0" w:line="276" w:lineRule="auto"/>
              <w:ind w:firstLine="0"/>
              <w:jc w:val="left"/>
            </w:pPr>
            <w:r>
              <w:rPr>
                <w:rFonts w:ascii="Arial" w:hAnsi="Arial"/>
                <w:sz w:val="19"/>
              </w:rPr>
              <w:t>Check: 'pending','approved','rejected'</w:t>
            </w:r>
          </w:p>
        </w:tc>
        <w:tc>
          <w:tcPr>
            <w:tcW w:w="864" w:type="dxa"/>
            <w:tcMar>
              <w:top w:w="100" w:type="dxa"/>
              <w:left w:w="150" w:type="dxa"/>
              <w:bottom w:w="100" w:type="dxa"/>
              <w:right w:w="150" w:type="dxa"/>
            </w:tcMar>
          </w:tcPr>
          <w:p w14:paraId="49B4C7A0">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B4354D7">
            <w:pPr>
              <w:spacing w:before="0" w:after="0" w:line="276" w:lineRule="auto"/>
              <w:ind w:firstLine="0"/>
              <w:jc w:val="left"/>
            </w:pPr>
            <w:r>
              <w:rPr>
                <w:rFonts w:ascii="Arial" w:hAnsi="Arial"/>
                <w:sz w:val="19"/>
              </w:rPr>
              <w:t>Administrative account onboarding status.</w:t>
            </w:r>
          </w:p>
        </w:tc>
      </w:tr>
      <w:tr w14:paraId="442BE07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6561AEDE">
            <w:pPr>
              <w:spacing w:before="0" w:after="0" w:line="276" w:lineRule="auto"/>
              <w:ind w:firstLine="0"/>
              <w:jc w:val="left"/>
            </w:pPr>
            <w:r>
              <w:rPr>
                <w:rFonts w:ascii="Arial" w:hAnsi="Arial"/>
                <w:b/>
                <w:color w:val="143264"/>
                <w:sz w:val="19"/>
              </w:rPr>
              <w:t>-- Entity: student_profiles (Learner Profiles &amp; Biometrics) --</w:t>
            </w:r>
          </w:p>
        </w:tc>
        <w:tc>
          <w:tcPr>
            <w:tcW w:w="1584" w:type="dxa"/>
            <w:shd w:val="clear" w:color="auto" w:fill="EAEEF3"/>
            <w:tcMar>
              <w:top w:w="100" w:type="dxa"/>
              <w:left w:w="150" w:type="dxa"/>
              <w:bottom w:w="100" w:type="dxa"/>
              <w:right w:w="150" w:type="dxa"/>
            </w:tcMar>
          </w:tcPr>
          <w:p w14:paraId="513BBD8C">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60732F8A">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56586DC8">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5DD671DF">
            <w:pPr>
              <w:spacing w:before="0" w:after="0" w:line="276" w:lineRule="auto"/>
              <w:ind w:firstLine="0"/>
              <w:jc w:val="left"/>
            </w:pPr>
          </w:p>
        </w:tc>
      </w:tr>
      <w:tr w14:paraId="343B43E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69E324E">
            <w:pPr>
              <w:spacing w:before="0" w:after="0" w:line="276" w:lineRule="auto"/>
              <w:ind w:firstLine="0"/>
              <w:jc w:val="left"/>
            </w:pPr>
            <w:r>
              <w:rPr>
                <w:rFonts w:ascii="Arial" w:hAnsi="Arial"/>
                <w:sz w:val="19"/>
              </w:rPr>
              <w:t>student_id</w:t>
            </w:r>
          </w:p>
        </w:tc>
        <w:tc>
          <w:tcPr>
            <w:tcW w:w="1584" w:type="dxa"/>
            <w:tcMar>
              <w:top w:w="100" w:type="dxa"/>
              <w:left w:w="150" w:type="dxa"/>
              <w:bottom w:w="100" w:type="dxa"/>
              <w:right w:w="150" w:type="dxa"/>
            </w:tcMar>
          </w:tcPr>
          <w:p w14:paraId="4B3244D6">
            <w:pPr>
              <w:spacing w:before="0" w:after="0" w:line="276" w:lineRule="auto"/>
              <w:ind w:firstLine="0"/>
              <w:jc w:val="center"/>
            </w:pPr>
            <w:r>
              <w:rPr>
                <w:rFonts w:ascii="Arial" w:hAnsi="Arial"/>
                <w:sz w:val="19"/>
              </w:rPr>
              <w:t>UUID / VARCHAR(128)</w:t>
            </w:r>
          </w:p>
        </w:tc>
        <w:tc>
          <w:tcPr>
            <w:tcW w:w="1584" w:type="dxa"/>
            <w:tcMar>
              <w:top w:w="100" w:type="dxa"/>
              <w:left w:w="150" w:type="dxa"/>
              <w:bottom w:w="100" w:type="dxa"/>
              <w:right w:w="150" w:type="dxa"/>
            </w:tcMar>
          </w:tcPr>
          <w:p w14:paraId="2D468951">
            <w:pPr>
              <w:spacing w:before="0" w:after="0" w:line="276" w:lineRule="auto"/>
              <w:ind w:firstLine="0"/>
              <w:jc w:val="left"/>
            </w:pPr>
            <w:r>
              <w:rPr>
                <w:rFonts w:ascii="Arial" w:hAnsi="Arial"/>
                <w:sz w:val="19"/>
              </w:rPr>
              <w:t>PK, FK -&gt; users(id)</w:t>
            </w:r>
          </w:p>
        </w:tc>
        <w:tc>
          <w:tcPr>
            <w:tcW w:w="864" w:type="dxa"/>
            <w:tcMar>
              <w:top w:w="100" w:type="dxa"/>
              <w:left w:w="150" w:type="dxa"/>
              <w:bottom w:w="100" w:type="dxa"/>
              <w:right w:w="150" w:type="dxa"/>
            </w:tcMar>
          </w:tcPr>
          <w:p w14:paraId="3F712537">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449A2DD5">
            <w:pPr>
              <w:spacing w:before="0" w:after="0" w:line="276" w:lineRule="auto"/>
              <w:ind w:firstLine="0"/>
              <w:jc w:val="left"/>
            </w:pPr>
            <w:r>
              <w:rPr>
                <w:rFonts w:ascii="Arial" w:hAnsi="Arial"/>
                <w:sz w:val="19"/>
              </w:rPr>
              <w:t>Foreign key linking directly to master user account record.</w:t>
            </w:r>
          </w:p>
        </w:tc>
      </w:tr>
      <w:tr w14:paraId="4594639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B0CED44">
            <w:pPr>
              <w:spacing w:before="0" w:after="0" w:line="276" w:lineRule="auto"/>
              <w:ind w:firstLine="0"/>
              <w:jc w:val="left"/>
            </w:pPr>
            <w:r>
              <w:rPr>
                <w:rFonts w:ascii="Arial" w:hAnsi="Arial"/>
                <w:sz w:val="19"/>
              </w:rPr>
              <w:t>lrn</w:t>
            </w:r>
          </w:p>
        </w:tc>
        <w:tc>
          <w:tcPr>
            <w:tcW w:w="1584" w:type="dxa"/>
            <w:tcMar>
              <w:top w:w="100" w:type="dxa"/>
              <w:left w:w="150" w:type="dxa"/>
              <w:bottom w:w="100" w:type="dxa"/>
              <w:right w:w="150" w:type="dxa"/>
            </w:tcMar>
          </w:tcPr>
          <w:p w14:paraId="7F6381C7">
            <w:pPr>
              <w:spacing w:before="0" w:after="0" w:line="276" w:lineRule="auto"/>
              <w:ind w:firstLine="0"/>
              <w:jc w:val="center"/>
            </w:pPr>
            <w:r>
              <w:rPr>
                <w:rFonts w:ascii="Arial" w:hAnsi="Arial"/>
                <w:sz w:val="19"/>
              </w:rPr>
              <w:t>VARCHAR(12)</w:t>
            </w:r>
          </w:p>
        </w:tc>
        <w:tc>
          <w:tcPr>
            <w:tcW w:w="1584" w:type="dxa"/>
            <w:tcMar>
              <w:top w:w="100" w:type="dxa"/>
              <w:left w:w="150" w:type="dxa"/>
              <w:bottom w:w="100" w:type="dxa"/>
              <w:right w:w="150" w:type="dxa"/>
            </w:tcMar>
          </w:tcPr>
          <w:p w14:paraId="47DE7D69">
            <w:pPr>
              <w:spacing w:before="0" w:after="0" w:line="276" w:lineRule="auto"/>
              <w:ind w:firstLine="0"/>
              <w:jc w:val="left"/>
            </w:pPr>
            <w:r>
              <w:rPr>
                <w:rFonts w:ascii="Arial" w:hAnsi="Arial"/>
                <w:sz w:val="19"/>
              </w:rPr>
              <w:t>Unique, Check (12 digits)</w:t>
            </w:r>
          </w:p>
        </w:tc>
        <w:tc>
          <w:tcPr>
            <w:tcW w:w="864" w:type="dxa"/>
            <w:tcMar>
              <w:top w:w="100" w:type="dxa"/>
              <w:left w:w="150" w:type="dxa"/>
              <w:bottom w:w="100" w:type="dxa"/>
              <w:right w:w="150" w:type="dxa"/>
            </w:tcMar>
          </w:tcPr>
          <w:p w14:paraId="007419E3">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D6EB2FA">
            <w:pPr>
              <w:spacing w:before="0" w:after="0" w:line="276" w:lineRule="auto"/>
              <w:ind w:firstLine="0"/>
              <w:jc w:val="left"/>
            </w:pPr>
            <w:r>
              <w:rPr>
                <w:rFonts w:ascii="Arial" w:hAnsi="Arial"/>
                <w:sz w:val="19"/>
              </w:rPr>
              <w:t>Official DepEd 12-digit Learner Reference Number.</w:t>
            </w:r>
          </w:p>
        </w:tc>
      </w:tr>
      <w:tr w14:paraId="451A917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58BA020">
            <w:pPr>
              <w:spacing w:before="0" w:after="0" w:line="276" w:lineRule="auto"/>
              <w:ind w:firstLine="0"/>
              <w:jc w:val="left"/>
            </w:pPr>
            <w:r>
              <w:rPr>
                <w:rFonts w:ascii="Arial" w:hAnsi="Arial"/>
                <w:sz w:val="19"/>
              </w:rPr>
              <w:t>first_name</w:t>
            </w:r>
          </w:p>
        </w:tc>
        <w:tc>
          <w:tcPr>
            <w:tcW w:w="1584" w:type="dxa"/>
            <w:tcMar>
              <w:top w:w="100" w:type="dxa"/>
              <w:left w:w="150" w:type="dxa"/>
              <w:bottom w:w="100" w:type="dxa"/>
              <w:right w:w="150" w:type="dxa"/>
            </w:tcMar>
          </w:tcPr>
          <w:p w14:paraId="00BA2D10">
            <w:pPr>
              <w:spacing w:before="0" w:after="0" w:line="276" w:lineRule="auto"/>
              <w:ind w:firstLine="0"/>
              <w:jc w:val="center"/>
            </w:pPr>
            <w:r>
              <w:rPr>
                <w:rFonts w:ascii="Arial" w:hAnsi="Arial"/>
                <w:sz w:val="19"/>
              </w:rPr>
              <w:t>VARCHAR(100)</w:t>
            </w:r>
          </w:p>
        </w:tc>
        <w:tc>
          <w:tcPr>
            <w:tcW w:w="1584" w:type="dxa"/>
            <w:tcMar>
              <w:top w:w="100" w:type="dxa"/>
              <w:left w:w="150" w:type="dxa"/>
              <w:bottom w:w="100" w:type="dxa"/>
              <w:right w:w="150" w:type="dxa"/>
            </w:tcMar>
          </w:tcPr>
          <w:p w14:paraId="4F37C594">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3F2C15A9">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A18F7AD">
            <w:pPr>
              <w:spacing w:before="0" w:after="0" w:line="276" w:lineRule="auto"/>
              <w:ind w:firstLine="0"/>
              <w:jc w:val="left"/>
            </w:pPr>
            <w:r>
              <w:rPr>
                <w:rFonts w:ascii="Arial" w:hAnsi="Arial"/>
                <w:sz w:val="19"/>
              </w:rPr>
              <w:t>First name of learner (e.g., Juan).</w:t>
            </w:r>
          </w:p>
        </w:tc>
      </w:tr>
      <w:tr w14:paraId="7A67ADA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2FDB0D9">
            <w:pPr>
              <w:spacing w:before="0" w:after="0" w:line="276" w:lineRule="auto"/>
              <w:ind w:firstLine="0"/>
              <w:jc w:val="left"/>
            </w:pPr>
            <w:r>
              <w:rPr>
                <w:rFonts w:ascii="Arial" w:hAnsi="Arial"/>
                <w:sz w:val="19"/>
              </w:rPr>
              <w:t>middle_name</w:t>
            </w:r>
          </w:p>
        </w:tc>
        <w:tc>
          <w:tcPr>
            <w:tcW w:w="1584" w:type="dxa"/>
            <w:tcMar>
              <w:top w:w="100" w:type="dxa"/>
              <w:left w:w="150" w:type="dxa"/>
              <w:bottom w:w="100" w:type="dxa"/>
              <w:right w:w="150" w:type="dxa"/>
            </w:tcMar>
          </w:tcPr>
          <w:p w14:paraId="1CC47CC3">
            <w:pPr>
              <w:spacing w:before="0" w:after="0" w:line="276" w:lineRule="auto"/>
              <w:ind w:firstLine="0"/>
              <w:jc w:val="center"/>
            </w:pPr>
            <w:r>
              <w:rPr>
                <w:rFonts w:ascii="Arial" w:hAnsi="Arial"/>
                <w:sz w:val="19"/>
              </w:rPr>
              <w:t>VARCHAR(100)</w:t>
            </w:r>
          </w:p>
        </w:tc>
        <w:tc>
          <w:tcPr>
            <w:tcW w:w="1584" w:type="dxa"/>
            <w:tcMar>
              <w:top w:w="100" w:type="dxa"/>
              <w:left w:w="150" w:type="dxa"/>
              <w:bottom w:w="100" w:type="dxa"/>
              <w:right w:w="150" w:type="dxa"/>
            </w:tcMar>
          </w:tcPr>
          <w:p w14:paraId="291BCEC7">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619254DE">
            <w:pPr>
              <w:spacing w:before="0" w:after="0" w:line="276" w:lineRule="auto"/>
              <w:ind w:firstLine="0"/>
              <w:jc w:val="center"/>
            </w:pPr>
            <w:r>
              <w:rPr>
                <w:rFonts w:ascii="Arial" w:hAnsi="Arial"/>
                <w:sz w:val="19"/>
              </w:rPr>
              <w:t>Yes</w:t>
            </w:r>
          </w:p>
        </w:tc>
        <w:tc>
          <w:tcPr>
            <w:tcW w:w="2160" w:type="dxa"/>
            <w:tcMar>
              <w:top w:w="100" w:type="dxa"/>
              <w:left w:w="150" w:type="dxa"/>
              <w:bottom w:w="100" w:type="dxa"/>
              <w:right w:w="150" w:type="dxa"/>
            </w:tcMar>
          </w:tcPr>
          <w:p w14:paraId="70A578F4">
            <w:pPr>
              <w:spacing w:before="0" w:after="0" w:line="276" w:lineRule="auto"/>
              <w:ind w:firstLine="0"/>
              <w:jc w:val="left"/>
            </w:pPr>
            <w:r>
              <w:rPr>
                <w:rFonts w:ascii="Arial" w:hAnsi="Arial"/>
                <w:sz w:val="19"/>
              </w:rPr>
              <w:t>Middle name of learner (e.g., Protacio).</w:t>
            </w:r>
          </w:p>
        </w:tc>
      </w:tr>
      <w:tr w14:paraId="4D850B0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3A226429">
            <w:pPr>
              <w:spacing w:before="0" w:after="0" w:line="276" w:lineRule="auto"/>
              <w:ind w:firstLine="0"/>
              <w:jc w:val="left"/>
            </w:pPr>
            <w:r>
              <w:rPr>
                <w:rFonts w:ascii="Arial" w:hAnsi="Arial"/>
                <w:sz w:val="19"/>
              </w:rPr>
              <w:t>last_name</w:t>
            </w:r>
          </w:p>
        </w:tc>
        <w:tc>
          <w:tcPr>
            <w:tcW w:w="1584" w:type="dxa"/>
            <w:tcMar>
              <w:top w:w="100" w:type="dxa"/>
              <w:left w:w="150" w:type="dxa"/>
              <w:bottom w:w="100" w:type="dxa"/>
              <w:right w:w="150" w:type="dxa"/>
            </w:tcMar>
          </w:tcPr>
          <w:p w14:paraId="7426D302">
            <w:pPr>
              <w:spacing w:before="0" w:after="0" w:line="276" w:lineRule="auto"/>
              <w:ind w:firstLine="0"/>
              <w:jc w:val="center"/>
            </w:pPr>
            <w:r>
              <w:rPr>
                <w:rFonts w:ascii="Arial" w:hAnsi="Arial"/>
                <w:sz w:val="19"/>
              </w:rPr>
              <w:t>VARCHAR(100)</w:t>
            </w:r>
          </w:p>
        </w:tc>
        <w:tc>
          <w:tcPr>
            <w:tcW w:w="1584" w:type="dxa"/>
            <w:tcMar>
              <w:top w:w="100" w:type="dxa"/>
              <w:left w:w="150" w:type="dxa"/>
              <w:bottom w:w="100" w:type="dxa"/>
              <w:right w:w="150" w:type="dxa"/>
            </w:tcMar>
          </w:tcPr>
          <w:p w14:paraId="5E3B968A">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0BCE8E1C">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B8EBEF8">
            <w:pPr>
              <w:spacing w:before="0" w:after="0" w:line="276" w:lineRule="auto"/>
              <w:ind w:firstLine="0"/>
              <w:jc w:val="left"/>
            </w:pPr>
            <w:r>
              <w:rPr>
                <w:rFonts w:ascii="Arial" w:hAnsi="Arial"/>
                <w:sz w:val="19"/>
              </w:rPr>
              <w:t>Last name of learner (e.g., Dela Cruz).</w:t>
            </w:r>
          </w:p>
        </w:tc>
      </w:tr>
      <w:tr w14:paraId="6EDA448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C1FDAC6">
            <w:pPr>
              <w:spacing w:before="0" w:after="0" w:line="276" w:lineRule="auto"/>
              <w:ind w:firstLine="0"/>
              <w:jc w:val="left"/>
            </w:pPr>
            <w:r>
              <w:rPr>
                <w:rFonts w:ascii="Arial" w:hAnsi="Arial"/>
                <w:sz w:val="19"/>
              </w:rPr>
              <w:t>grade_level</w:t>
            </w:r>
          </w:p>
        </w:tc>
        <w:tc>
          <w:tcPr>
            <w:tcW w:w="1584" w:type="dxa"/>
            <w:tcMar>
              <w:top w:w="100" w:type="dxa"/>
              <w:left w:w="150" w:type="dxa"/>
              <w:bottom w:w="100" w:type="dxa"/>
              <w:right w:w="150" w:type="dxa"/>
            </w:tcMar>
          </w:tcPr>
          <w:p w14:paraId="3FFEEA70">
            <w:pPr>
              <w:spacing w:before="0" w:after="0" w:line="276" w:lineRule="auto"/>
              <w:ind w:firstLine="0"/>
              <w:jc w:val="center"/>
            </w:pPr>
            <w:r>
              <w:rPr>
                <w:rFonts w:ascii="Arial" w:hAnsi="Arial"/>
                <w:sz w:val="19"/>
              </w:rPr>
              <w:t>VARCHAR(20)</w:t>
            </w:r>
          </w:p>
        </w:tc>
        <w:tc>
          <w:tcPr>
            <w:tcW w:w="1584" w:type="dxa"/>
            <w:tcMar>
              <w:top w:w="100" w:type="dxa"/>
              <w:left w:w="150" w:type="dxa"/>
              <w:bottom w:w="100" w:type="dxa"/>
              <w:right w:w="150" w:type="dxa"/>
            </w:tcMar>
          </w:tcPr>
          <w:p w14:paraId="79204A2C">
            <w:pPr>
              <w:spacing w:before="0" w:after="0" w:line="276" w:lineRule="auto"/>
              <w:ind w:firstLine="0"/>
              <w:jc w:val="left"/>
            </w:pPr>
            <w:r>
              <w:rPr>
                <w:rFonts w:ascii="Arial" w:hAnsi="Arial"/>
                <w:sz w:val="19"/>
              </w:rPr>
              <w:t>Check: 'Grade 11','Grade 12'</w:t>
            </w:r>
          </w:p>
        </w:tc>
        <w:tc>
          <w:tcPr>
            <w:tcW w:w="864" w:type="dxa"/>
            <w:tcMar>
              <w:top w:w="100" w:type="dxa"/>
              <w:left w:w="150" w:type="dxa"/>
              <w:bottom w:w="100" w:type="dxa"/>
              <w:right w:w="150" w:type="dxa"/>
            </w:tcMar>
          </w:tcPr>
          <w:p w14:paraId="5EBE97C6">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F1EF295">
            <w:pPr>
              <w:spacing w:before="0" w:after="0" w:line="276" w:lineRule="auto"/>
              <w:ind w:firstLine="0"/>
              <w:jc w:val="left"/>
            </w:pPr>
            <w:r>
              <w:rPr>
                <w:rFonts w:ascii="Arial" w:hAnsi="Arial"/>
                <w:sz w:val="19"/>
              </w:rPr>
              <w:t>Current Senior High School academic grade level.</w:t>
            </w:r>
          </w:p>
        </w:tc>
      </w:tr>
      <w:tr w14:paraId="3600084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F26AF2A">
            <w:pPr>
              <w:spacing w:before="0" w:after="0" w:line="276" w:lineRule="auto"/>
              <w:ind w:firstLine="0"/>
              <w:jc w:val="left"/>
            </w:pPr>
            <w:r>
              <w:rPr>
                <w:rFonts w:ascii="Arial" w:hAnsi="Arial"/>
                <w:sz w:val="19"/>
              </w:rPr>
              <w:t>rfid_uid</w:t>
            </w:r>
          </w:p>
        </w:tc>
        <w:tc>
          <w:tcPr>
            <w:tcW w:w="1584" w:type="dxa"/>
            <w:tcMar>
              <w:top w:w="100" w:type="dxa"/>
              <w:left w:w="150" w:type="dxa"/>
              <w:bottom w:w="100" w:type="dxa"/>
              <w:right w:w="150" w:type="dxa"/>
            </w:tcMar>
          </w:tcPr>
          <w:p w14:paraId="2EFB2C34">
            <w:pPr>
              <w:spacing w:before="0" w:after="0" w:line="276" w:lineRule="auto"/>
              <w:ind w:firstLine="0"/>
              <w:jc w:val="center"/>
            </w:pPr>
            <w:r>
              <w:rPr>
                <w:rFonts w:ascii="Arial" w:hAnsi="Arial"/>
                <w:sz w:val="19"/>
              </w:rPr>
              <w:t>VARCHAR(32)</w:t>
            </w:r>
          </w:p>
        </w:tc>
        <w:tc>
          <w:tcPr>
            <w:tcW w:w="1584" w:type="dxa"/>
            <w:tcMar>
              <w:top w:w="100" w:type="dxa"/>
              <w:left w:w="150" w:type="dxa"/>
              <w:bottom w:w="100" w:type="dxa"/>
              <w:right w:w="150" w:type="dxa"/>
            </w:tcMar>
          </w:tcPr>
          <w:p w14:paraId="2A92D012">
            <w:pPr>
              <w:spacing w:before="0" w:after="0" w:line="276" w:lineRule="auto"/>
              <w:ind w:firstLine="0"/>
              <w:jc w:val="left"/>
            </w:pPr>
            <w:r>
              <w:rPr>
                <w:rFonts w:ascii="Arial" w:hAnsi="Arial"/>
                <w:sz w:val="19"/>
              </w:rPr>
              <w:t>Unique, Indexed</w:t>
            </w:r>
          </w:p>
        </w:tc>
        <w:tc>
          <w:tcPr>
            <w:tcW w:w="864" w:type="dxa"/>
            <w:tcMar>
              <w:top w:w="100" w:type="dxa"/>
              <w:left w:w="150" w:type="dxa"/>
              <w:bottom w:w="100" w:type="dxa"/>
              <w:right w:w="150" w:type="dxa"/>
            </w:tcMar>
          </w:tcPr>
          <w:p w14:paraId="69AA141A">
            <w:pPr>
              <w:spacing w:before="0" w:after="0" w:line="276" w:lineRule="auto"/>
              <w:ind w:firstLine="0"/>
              <w:jc w:val="center"/>
            </w:pPr>
            <w:r>
              <w:rPr>
                <w:rFonts w:ascii="Arial" w:hAnsi="Arial"/>
                <w:sz w:val="19"/>
              </w:rPr>
              <w:t>Yes</w:t>
            </w:r>
          </w:p>
        </w:tc>
        <w:tc>
          <w:tcPr>
            <w:tcW w:w="2160" w:type="dxa"/>
            <w:tcMar>
              <w:top w:w="100" w:type="dxa"/>
              <w:left w:w="150" w:type="dxa"/>
              <w:bottom w:w="100" w:type="dxa"/>
              <w:right w:w="150" w:type="dxa"/>
            </w:tcMar>
          </w:tcPr>
          <w:p w14:paraId="0EB94BB0">
            <w:pPr>
              <w:spacing w:before="0" w:after="0" w:line="276" w:lineRule="auto"/>
              <w:ind w:firstLine="0"/>
              <w:jc w:val="left"/>
            </w:pPr>
            <w:r>
              <w:rPr>
                <w:rFonts w:ascii="Arial" w:hAnsi="Arial"/>
                <w:sz w:val="19"/>
              </w:rPr>
              <w:t>Physical 13.56 MHz RFID card UID assigned to the student.</w:t>
            </w:r>
          </w:p>
        </w:tc>
      </w:tr>
      <w:tr w14:paraId="44BE27A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7C37A7CB">
            <w:pPr>
              <w:spacing w:before="0" w:after="0" w:line="276" w:lineRule="auto"/>
              <w:ind w:firstLine="0"/>
              <w:jc w:val="left"/>
            </w:pPr>
            <w:r>
              <w:rPr>
                <w:rFonts w:ascii="Arial" w:hAnsi="Arial"/>
                <w:b/>
                <w:color w:val="143264"/>
                <w:sz w:val="19"/>
              </w:rPr>
              <w:t>-- Entity: parent_profiles (Guardian Metadata) --</w:t>
            </w:r>
          </w:p>
        </w:tc>
        <w:tc>
          <w:tcPr>
            <w:tcW w:w="1584" w:type="dxa"/>
            <w:shd w:val="clear" w:color="auto" w:fill="EAEEF3"/>
            <w:tcMar>
              <w:top w:w="100" w:type="dxa"/>
              <w:left w:w="150" w:type="dxa"/>
              <w:bottom w:w="100" w:type="dxa"/>
              <w:right w:w="150" w:type="dxa"/>
            </w:tcMar>
          </w:tcPr>
          <w:p w14:paraId="471645D7">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32640867">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74BADDB4">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07D6EF7F">
            <w:pPr>
              <w:spacing w:before="0" w:after="0" w:line="276" w:lineRule="auto"/>
              <w:ind w:firstLine="0"/>
              <w:jc w:val="left"/>
            </w:pPr>
          </w:p>
        </w:tc>
      </w:tr>
      <w:tr w14:paraId="4008C65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AE11F01">
            <w:pPr>
              <w:spacing w:before="0" w:after="0" w:line="276" w:lineRule="auto"/>
              <w:ind w:firstLine="0"/>
              <w:jc w:val="left"/>
            </w:pPr>
            <w:r>
              <w:rPr>
                <w:rFonts w:ascii="Arial" w:hAnsi="Arial"/>
                <w:sz w:val="19"/>
              </w:rPr>
              <w:t>parent_id</w:t>
            </w:r>
          </w:p>
        </w:tc>
        <w:tc>
          <w:tcPr>
            <w:tcW w:w="1584" w:type="dxa"/>
            <w:tcMar>
              <w:top w:w="100" w:type="dxa"/>
              <w:left w:w="150" w:type="dxa"/>
              <w:bottom w:w="100" w:type="dxa"/>
              <w:right w:w="150" w:type="dxa"/>
            </w:tcMar>
          </w:tcPr>
          <w:p w14:paraId="5F068571">
            <w:pPr>
              <w:spacing w:before="0" w:after="0" w:line="276" w:lineRule="auto"/>
              <w:ind w:firstLine="0"/>
              <w:jc w:val="center"/>
            </w:pPr>
            <w:r>
              <w:rPr>
                <w:rFonts w:ascii="Arial" w:hAnsi="Arial"/>
                <w:sz w:val="19"/>
              </w:rPr>
              <w:t>UUID / VARCHAR(128)</w:t>
            </w:r>
          </w:p>
        </w:tc>
        <w:tc>
          <w:tcPr>
            <w:tcW w:w="1584" w:type="dxa"/>
            <w:tcMar>
              <w:top w:w="100" w:type="dxa"/>
              <w:left w:w="150" w:type="dxa"/>
              <w:bottom w:w="100" w:type="dxa"/>
              <w:right w:w="150" w:type="dxa"/>
            </w:tcMar>
          </w:tcPr>
          <w:p w14:paraId="6B54305A">
            <w:pPr>
              <w:spacing w:before="0" w:after="0" w:line="276" w:lineRule="auto"/>
              <w:ind w:firstLine="0"/>
              <w:jc w:val="left"/>
            </w:pPr>
            <w:r>
              <w:rPr>
                <w:rFonts w:ascii="Arial" w:hAnsi="Arial"/>
                <w:sz w:val="19"/>
              </w:rPr>
              <w:t>PK, FK -&gt; users(id)</w:t>
            </w:r>
          </w:p>
        </w:tc>
        <w:tc>
          <w:tcPr>
            <w:tcW w:w="864" w:type="dxa"/>
            <w:tcMar>
              <w:top w:w="100" w:type="dxa"/>
              <w:left w:w="150" w:type="dxa"/>
              <w:bottom w:w="100" w:type="dxa"/>
              <w:right w:w="150" w:type="dxa"/>
            </w:tcMar>
          </w:tcPr>
          <w:p w14:paraId="418B7415">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45564C33">
            <w:pPr>
              <w:spacing w:before="0" w:after="0" w:line="276" w:lineRule="auto"/>
              <w:ind w:firstLine="0"/>
              <w:jc w:val="left"/>
            </w:pPr>
            <w:r>
              <w:rPr>
                <w:rFonts w:ascii="Arial" w:hAnsi="Arial"/>
                <w:sz w:val="19"/>
              </w:rPr>
              <w:t>Foreign key linking directly to master user account record.</w:t>
            </w:r>
          </w:p>
        </w:tc>
      </w:tr>
      <w:tr w14:paraId="1CB77C6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494A467">
            <w:pPr>
              <w:spacing w:before="0" w:after="0" w:line="276" w:lineRule="auto"/>
              <w:ind w:firstLine="0"/>
              <w:jc w:val="left"/>
            </w:pPr>
            <w:r>
              <w:rPr>
                <w:rFonts w:ascii="Arial" w:hAnsi="Arial"/>
                <w:sz w:val="19"/>
              </w:rPr>
              <w:t>first_name</w:t>
            </w:r>
          </w:p>
        </w:tc>
        <w:tc>
          <w:tcPr>
            <w:tcW w:w="1584" w:type="dxa"/>
            <w:tcMar>
              <w:top w:w="100" w:type="dxa"/>
              <w:left w:w="150" w:type="dxa"/>
              <w:bottom w:w="100" w:type="dxa"/>
              <w:right w:w="150" w:type="dxa"/>
            </w:tcMar>
          </w:tcPr>
          <w:p w14:paraId="12776B0F">
            <w:pPr>
              <w:spacing w:before="0" w:after="0" w:line="276" w:lineRule="auto"/>
              <w:ind w:firstLine="0"/>
              <w:jc w:val="center"/>
            </w:pPr>
            <w:r>
              <w:rPr>
                <w:rFonts w:ascii="Arial" w:hAnsi="Arial"/>
                <w:sz w:val="19"/>
              </w:rPr>
              <w:t>VARCHAR(100)</w:t>
            </w:r>
          </w:p>
        </w:tc>
        <w:tc>
          <w:tcPr>
            <w:tcW w:w="1584" w:type="dxa"/>
            <w:tcMar>
              <w:top w:w="100" w:type="dxa"/>
              <w:left w:w="150" w:type="dxa"/>
              <w:bottom w:w="100" w:type="dxa"/>
              <w:right w:w="150" w:type="dxa"/>
            </w:tcMar>
          </w:tcPr>
          <w:p w14:paraId="2AB3B03B">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269C7313">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286E99F">
            <w:pPr>
              <w:spacing w:before="0" w:after="0" w:line="276" w:lineRule="auto"/>
              <w:ind w:firstLine="0"/>
              <w:jc w:val="left"/>
            </w:pPr>
            <w:r>
              <w:rPr>
                <w:rFonts w:ascii="Arial" w:hAnsi="Arial"/>
                <w:sz w:val="19"/>
              </w:rPr>
              <w:t>First name of parent or legal guardian.</w:t>
            </w:r>
          </w:p>
        </w:tc>
      </w:tr>
      <w:tr w14:paraId="5922707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734C7F5">
            <w:pPr>
              <w:spacing w:before="0" w:after="0" w:line="276" w:lineRule="auto"/>
              <w:ind w:firstLine="0"/>
              <w:jc w:val="left"/>
            </w:pPr>
            <w:r>
              <w:rPr>
                <w:rFonts w:ascii="Arial" w:hAnsi="Arial"/>
                <w:sz w:val="19"/>
              </w:rPr>
              <w:t>last_name</w:t>
            </w:r>
          </w:p>
        </w:tc>
        <w:tc>
          <w:tcPr>
            <w:tcW w:w="1584" w:type="dxa"/>
            <w:tcMar>
              <w:top w:w="100" w:type="dxa"/>
              <w:left w:w="150" w:type="dxa"/>
              <w:bottom w:w="100" w:type="dxa"/>
              <w:right w:w="150" w:type="dxa"/>
            </w:tcMar>
          </w:tcPr>
          <w:p w14:paraId="617EBE61">
            <w:pPr>
              <w:spacing w:before="0" w:after="0" w:line="276" w:lineRule="auto"/>
              <w:ind w:firstLine="0"/>
              <w:jc w:val="center"/>
            </w:pPr>
            <w:r>
              <w:rPr>
                <w:rFonts w:ascii="Arial" w:hAnsi="Arial"/>
                <w:sz w:val="19"/>
              </w:rPr>
              <w:t>VARCHAR(100)</w:t>
            </w:r>
          </w:p>
        </w:tc>
        <w:tc>
          <w:tcPr>
            <w:tcW w:w="1584" w:type="dxa"/>
            <w:tcMar>
              <w:top w:w="100" w:type="dxa"/>
              <w:left w:w="150" w:type="dxa"/>
              <w:bottom w:w="100" w:type="dxa"/>
              <w:right w:w="150" w:type="dxa"/>
            </w:tcMar>
          </w:tcPr>
          <w:p w14:paraId="4D1CB2CD">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7F10BA41">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47B1F540">
            <w:pPr>
              <w:spacing w:before="0" w:after="0" w:line="276" w:lineRule="auto"/>
              <w:ind w:firstLine="0"/>
              <w:jc w:val="left"/>
            </w:pPr>
            <w:r>
              <w:rPr>
                <w:rFonts w:ascii="Arial" w:hAnsi="Arial"/>
                <w:sz w:val="19"/>
              </w:rPr>
              <w:t>Last name of parent or legal guardian.</w:t>
            </w:r>
          </w:p>
        </w:tc>
      </w:tr>
      <w:tr w14:paraId="4E344F2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BFD51FE">
            <w:pPr>
              <w:spacing w:before="0" w:after="0" w:line="276" w:lineRule="auto"/>
              <w:ind w:firstLine="0"/>
              <w:jc w:val="left"/>
            </w:pPr>
            <w:r>
              <w:rPr>
                <w:rFonts w:ascii="Arial" w:hAnsi="Arial"/>
                <w:sz w:val="19"/>
              </w:rPr>
              <w:t>contact_number</w:t>
            </w:r>
          </w:p>
        </w:tc>
        <w:tc>
          <w:tcPr>
            <w:tcW w:w="1584" w:type="dxa"/>
            <w:tcMar>
              <w:top w:w="100" w:type="dxa"/>
              <w:left w:w="150" w:type="dxa"/>
              <w:bottom w:w="100" w:type="dxa"/>
              <w:right w:w="150" w:type="dxa"/>
            </w:tcMar>
          </w:tcPr>
          <w:p w14:paraId="32AC8A47">
            <w:pPr>
              <w:spacing w:before="0" w:after="0" w:line="276" w:lineRule="auto"/>
              <w:ind w:firstLine="0"/>
              <w:jc w:val="center"/>
            </w:pPr>
            <w:r>
              <w:rPr>
                <w:rFonts w:ascii="Arial" w:hAnsi="Arial"/>
                <w:sz w:val="19"/>
              </w:rPr>
              <w:t>VARCHAR(20)</w:t>
            </w:r>
          </w:p>
        </w:tc>
        <w:tc>
          <w:tcPr>
            <w:tcW w:w="1584" w:type="dxa"/>
            <w:tcMar>
              <w:top w:w="100" w:type="dxa"/>
              <w:left w:w="150" w:type="dxa"/>
              <w:bottom w:w="100" w:type="dxa"/>
              <w:right w:w="150" w:type="dxa"/>
            </w:tcMar>
          </w:tcPr>
          <w:p w14:paraId="6923278E">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17ED3FD8">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060DBE1">
            <w:pPr>
              <w:spacing w:before="0" w:after="0" w:line="276" w:lineRule="auto"/>
              <w:ind w:firstLine="0"/>
              <w:jc w:val="left"/>
            </w:pPr>
            <w:r>
              <w:rPr>
                <w:rFonts w:ascii="Arial" w:hAnsi="Arial"/>
                <w:sz w:val="19"/>
              </w:rPr>
              <w:t>Active mobile phone number for automated SMS/push absence alerts.</w:t>
            </w:r>
          </w:p>
        </w:tc>
      </w:tr>
      <w:tr w14:paraId="4B86851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461B4385">
            <w:pPr>
              <w:spacing w:before="0" w:after="0" w:line="276" w:lineRule="auto"/>
              <w:ind w:firstLine="0"/>
              <w:jc w:val="left"/>
            </w:pPr>
            <w:r>
              <w:rPr>
                <w:rFonts w:ascii="Arial" w:hAnsi="Arial"/>
                <w:b/>
                <w:color w:val="143264"/>
                <w:sz w:val="19"/>
              </w:rPr>
              <w:t>-- Entity: parent_student_links (Parent-Child Associative Entity) --</w:t>
            </w:r>
          </w:p>
        </w:tc>
        <w:tc>
          <w:tcPr>
            <w:tcW w:w="1584" w:type="dxa"/>
            <w:shd w:val="clear" w:color="auto" w:fill="EAEEF3"/>
            <w:tcMar>
              <w:top w:w="100" w:type="dxa"/>
              <w:left w:w="150" w:type="dxa"/>
              <w:bottom w:w="100" w:type="dxa"/>
              <w:right w:w="150" w:type="dxa"/>
            </w:tcMar>
          </w:tcPr>
          <w:p w14:paraId="3B6A5A69">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2F0AC114">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3497FE18">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3770108C">
            <w:pPr>
              <w:spacing w:before="0" w:after="0" w:line="276" w:lineRule="auto"/>
              <w:ind w:firstLine="0"/>
              <w:jc w:val="left"/>
            </w:pPr>
          </w:p>
        </w:tc>
      </w:tr>
      <w:tr w14:paraId="2C89D51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7299776">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773DD2FB">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31EC3D74">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2A233D75">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587E4AB">
            <w:pPr>
              <w:spacing w:before="0" w:after="0" w:line="276" w:lineRule="auto"/>
              <w:ind w:firstLine="0"/>
              <w:jc w:val="left"/>
            </w:pPr>
            <w:r>
              <w:rPr>
                <w:rFonts w:ascii="Arial" w:hAnsi="Arial"/>
                <w:sz w:val="19"/>
              </w:rPr>
              <w:t>Unique associative link identifier.</w:t>
            </w:r>
          </w:p>
        </w:tc>
      </w:tr>
      <w:tr w14:paraId="13C0437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B714D4E">
            <w:pPr>
              <w:spacing w:before="0" w:after="0" w:line="276" w:lineRule="auto"/>
              <w:ind w:firstLine="0"/>
              <w:jc w:val="left"/>
            </w:pPr>
            <w:r>
              <w:rPr>
                <w:rFonts w:ascii="Arial" w:hAnsi="Arial"/>
                <w:sz w:val="19"/>
              </w:rPr>
              <w:t>parent_id</w:t>
            </w:r>
          </w:p>
        </w:tc>
        <w:tc>
          <w:tcPr>
            <w:tcW w:w="1584" w:type="dxa"/>
            <w:tcMar>
              <w:top w:w="100" w:type="dxa"/>
              <w:left w:w="150" w:type="dxa"/>
              <w:bottom w:w="100" w:type="dxa"/>
              <w:right w:w="150" w:type="dxa"/>
            </w:tcMar>
          </w:tcPr>
          <w:p w14:paraId="24A4F88F">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684682D2">
            <w:pPr>
              <w:spacing w:before="0" w:after="0" w:line="276" w:lineRule="auto"/>
              <w:ind w:firstLine="0"/>
              <w:jc w:val="left"/>
            </w:pPr>
            <w:r>
              <w:rPr>
                <w:rFonts w:ascii="Arial" w:hAnsi="Arial"/>
                <w:sz w:val="19"/>
              </w:rPr>
              <w:t>FK -&gt; parent_profiles(parent_id)</w:t>
            </w:r>
          </w:p>
        </w:tc>
        <w:tc>
          <w:tcPr>
            <w:tcW w:w="864" w:type="dxa"/>
            <w:tcMar>
              <w:top w:w="100" w:type="dxa"/>
              <w:left w:w="150" w:type="dxa"/>
              <w:bottom w:w="100" w:type="dxa"/>
              <w:right w:w="150" w:type="dxa"/>
            </w:tcMar>
          </w:tcPr>
          <w:p w14:paraId="7222E817">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D99159C">
            <w:pPr>
              <w:spacing w:before="0" w:after="0" w:line="276" w:lineRule="auto"/>
              <w:ind w:firstLine="0"/>
              <w:jc w:val="left"/>
            </w:pPr>
            <w:r>
              <w:rPr>
                <w:rFonts w:ascii="Arial" w:hAnsi="Arial"/>
                <w:sz w:val="19"/>
              </w:rPr>
              <w:t>Foreign key referencing authorized parent.</w:t>
            </w:r>
          </w:p>
        </w:tc>
      </w:tr>
      <w:tr w14:paraId="0A54D76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FA239A0">
            <w:pPr>
              <w:spacing w:before="0" w:after="0" w:line="276" w:lineRule="auto"/>
              <w:ind w:firstLine="0"/>
              <w:jc w:val="left"/>
            </w:pPr>
            <w:r>
              <w:rPr>
                <w:rFonts w:ascii="Arial" w:hAnsi="Arial"/>
                <w:sz w:val="19"/>
              </w:rPr>
              <w:t>student_id</w:t>
            </w:r>
          </w:p>
        </w:tc>
        <w:tc>
          <w:tcPr>
            <w:tcW w:w="1584" w:type="dxa"/>
            <w:tcMar>
              <w:top w:w="100" w:type="dxa"/>
              <w:left w:w="150" w:type="dxa"/>
              <w:bottom w:w="100" w:type="dxa"/>
              <w:right w:w="150" w:type="dxa"/>
            </w:tcMar>
          </w:tcPr>
          <w:p w14:paraId="4B44F3EE">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73322A03">
            <w:pPr>
              <w:spacing w:before="0" w:after="0" w:line="276" w:lineRule="auto"/>
              <w:ind w:firstLine="0"/>
              <w:jc w:val="left"/>
            </w:pPr>
            <w:r>
              <w:rPr>
                <w:rFonts w:ascii="Arial" w:hAnsi="Arial"/>
                <w:sz w:val="19"/>
              </w:rPr>
              <w:t>FK -&gt; student_profiles(student_id)</w:t>
            </w:r>
          </w:p>
        </w:tc>
        <w:tc>
          <w:tcPr>
            <w:tcW w:w="864" w:type="dxa"/>
            <w:tcMar>
              <w:top w:w="100" w:type="dxa"/>
              <w:left w:w="150" w:type="dxa"/>
              <w:bottom w:w="100" w:type="dxa"/>
              <w:right w:w="150" w:type="dxa"/>
            </w:tcMar>
          </w:tcPr>
          <w:p w14:paraId="23B06945">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7FE6BC62">
            <w:pPr>
              <w:spacing w:before="0" w:after="0" w:line="276" w:lineRule="auto"/>
              <w:ind w:firstLine="0"/>
              <w:jc w:val="left"/>
            </w:pPr>
            <w:r>
              <w:rPr>
                <w:rFonts w:ascii="Arial" w:hAnsi="Arial"/>
                <w:sz w:val="19"/>
              </w:rPr>
              <w:t>Foreign key referencing linked student learner.</w:t>
            </w:r>
          </w:p>
        </w:tc>
      </w:tr>
      <w:tr w14:paraId="625AE94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8A3D1AB">
            <w:pPr>
              <w:spacing w:before="0" w:after="0" w:line="276" w:lineRule="auto"/>
              <w:ind w:firstLine="0"/>
              <w:jc w:val="left"/>
            </w:pPr>
            <w:r>
              <w:rPr>
                <w:rFonts w:ascii="Arial" w:hAnsi="Arial"/>
                <w:sz w:val="19"/>
              </w:rPr>
              <w:t>relationship</w:t>
            </w:r>
          </w:p>
        </w:tc>
        <w:tc>
          <w:tcPr>
            <w:tcW w:w="1584" w:type="dxa"/>
            <w:tcMar>
              <w:top w:w="100" w:type="dxa"/>
              <w:left w:w="150" w:type="dxa"/>
              <w:bottom w:w="100" w:type="dxa"/>
              <w:right w:w="150" w:type="dxa"/>
            </w:tcMar>
          </w:tcPr>
          <w:p w14:paraId="08674C38">
            <w:pPr>
              <w:spacing w:before="0" w:after="0" w:line="276" w:lineRule="auto"/>
              <w:ind w:firstLine="0"/>
              <w:jc w:val="center"/>
            </w:pPr>
            <w:r>
              <w:rPr>
                <w:rFonts w:ascii="Arial" w:hAnsi="Arial"/>
                <w:sz w:val="19"/>
              </w:rPr>
              <w:t>VARCHAR(50)</w:t>
            </w:r>
          </w:p>
        </w:tc>
        <w:tc>
          <w:tcPr>
            <w:tcW w:w="1584" w:type="dxa"/>
            <w:tcMar>
              <w:top w:w="100" w:type="dxa"/>
              <w:left w:w="150" w:type="dxa"/>
              <w:bottom w:w="100" w:type="dxa"/>
              <w:right w:w="150" w:type="dxa"/>
            </w:tcMar>
          </w:tcPr>
          <w:p w14:paraId="6D4A198B">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39AE470E">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DF086CD">
            <w:pPr>
              <w:spacing w:before="0" w:after="0" w:line="276" w:lineRule="auto"/>
              <w:ind w:firstLine="0"/>
              <w:jc w:val="left"/>
            </w:pPr>
            <w:r>
              <w:rPr>
                <w:rFonts w:ascii="Arial" w:hAnsi="Arial"/>
                <w:sz w:val="19"/>
              </w:rPr>
              <w:t>Family relation (Mother, Father, Legal Guardian).</w:t>
            </w:r>
          </w:p>
        </w:tc>
      </w:tr>
      <w:tr w14:paraId="41C82E9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37A04815">
            <w:pPr>
              <w:spacing w:before="0" w:after="0" w:line="276" w:lineRule="auto"/>
              <w:ind w:firstLine="0"/>
              <w:jc w:val="left"/>
            </w:pPr>
            <w:r>
              <w:rPr>
                <w:rFonts w:ascii="Arial" w:hAnsi="Arial"/>
                <w:sz w:val="19"/>
              </w:rPr>
              <w:t>is_verified</w:t>
            </w:r>
          </w:p>
        </w:tc>
        <w:tc>
          <w:tcPr>
            <w:tcW w:w="1584" w:type="dxa"/>
            <w:tcMar>
              <w:top w:w="100" w:type="dxa"/>
              <w:left w:w="150" w:type="dxa"/>
              <w:bottom w:w="100" w:type="dxa"/>
              <w:right w:w="150" w:type="dxa"/>
            </w:tcMar>
          </w:tcPr>
          <w:p w14:paraId="61A7CB9A">
            <w:pPr>
              <w:spacing w:before="0" w:after="0" w:line="276" w:lineRule="auto"/>
              <w:ind w:firstLine="0"/>
              <w:jc w:val="center"/>
            </w:pPr>
            <w:r>
              <w:rPr>
                <w:rFonts w:ascii="Arial" w:hAnsi="Arial"/>
                <w:sz w:val="19"/>
              </w:rPr>
              <w:t>BOOLEAN</w:t>
            </w:r>
          </w:p>
        </w:tc>
        <w:tc>
          <w:tcPr>
            <w:tcW w:w="1584" w:type="dxa"/>
            <w:tcMar>
              <w:top w:w="100" w:type="dxa"/>
              <w:left w:w="150" w:type="dxa"/>
              <w:bottom w:w="100" w:type="dxa"/>
              <w:right w:w="150" w:type="dxa"/>
            </w:tcMar>
          </w:tcPr>
          <w:p w14:paraId="1433828A">
            <w:pPr>
              <w:spacing w:before="0" w:after="0" w:line="276" w:lineRule="auto"/>
              <w:ind w:firstLine="0"/>
              <w:jc w:val="left"/>
            </w:pPr>
            <w:r>
              <w:rPr>
                <w:rFonts w:ascii="Arial" w:hAnsi="Arial"/>
                <w:sz w:val="19"/>
              </w:rPr>
              <w:t>Default: TRUE</w:t>
            </w:r>
          </w:p>
        </w:tc>
        <w:tc>
          <w:tcPr>
            <w:tcW w:w="864" w:type="dxa"/>
            <w:tcMar>
              <w:top w:w="100" w:type="dxa"/>
              <w:left w:w="150" w:type="dxa"/>
              <w:bottom w:w="100" w:type="dxa"/>
              <w:right w:w="150" w:type="dxa"/>
            </w:tcMar>
          </w:tcPr>
          <w:p w14:paraId="51F35ECC">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BCDFB76">
            <w:pPr>
              <w:spacing w:before="0" w:after="0" w:line="276" w:lineRule="auto"/>
              <w:ind w:firstLine="0"/>
              <w:jc w:val="left"/>
            </w:pPr>
            <w:r>
              <w:rPr>
                <w:rFonts w:ascii="Arial" w:hAnsi="Arial"/>
                <w:sz w:val="19"/>
              </w:rPr>
              <w:t>Security flag confirming teacher or administrative verification of link.</w:t>
            </w:r>
          </w:p>
        </w:tc>
      </w:tr>
    </w:tbl>
    <w:p w14:paraId="39B70395">
      <w:pPr>
        <w:spacing w:before="0" w:after="160"/>
        <w:ind w:firstLine="0"/>
      </w:pPr>
    </w:p>
    <w:p w14:paraId="28034D71">
      <w:pPr>
        <w:spacing w:before="0" w:after="0" w:line="360" w:lineRule="auto"/>
        <w:ind w:firstLine="720"/>
        <w:jc w:val="both"/>
      </w:pPr>
      <w:r>
        <w:rPr>
          <w:rFonts w:ascii="Arial" w:hAnsi="Arial"/>
          <w:sz w:val="24"/>
        </w:rPr>
        <w:t>Table 2 details the attributes, data types, key constraints, and descriptions for the core identity and profile entities (users, admin_profiles, teacher_profiles, student_profiles, parent_profiles, parent_student_links). Foreign keys enforce cascade deletions while preserving unique 12-digit DepEd LRNs and physical RFID UIDs.</w:t>
      </w:r>
    </w:p>
    <w:p w14:paraId="69D68353">
      <w:pPr>
        <w:keepNext/>
        <w:spacing w:before="200" w:after="40" w:line="276" w:lineRule="auto"/>
        <w:ind w:firstLine="0"/>
        <w:jc w:val="left"/>
      </w:pPr>
      <w:r>
        <w:rPr>
          <w:rFonts w:ascii="Arial" w:hAnsi="Arial"/>
          <w:b/>
          <w:i/>
          <w:sz w:val="24"/>
        </w:rPr>
        <w:t>Data Dictionary: Academic &amp; Section Management Entities</w:t>
      </w:r>
    </w:p>
    <w:p w14:paraId="08C8C8B1">
      <w:pPr>
        <w:keepNext/>
        <w:spacing w:before="280" w:after="20" w:line="276" w:lineRule="auto"/>
        <w:ind w:firstLine="0"/>
        <w:jc w:val="center"/>
      </w:pPr>
      <w:r>
        <w:rPr>
          <w:rFonts w:ascii="Arial" w:hAnsi="Arial"/>
          <w:b/>
          <w:sz w:val="24"/>
        </w:rPr>
        <w:t>Table 3</w:t>
      </w:r>
    </w:p>
    <w:p w14:paraId="1B21CE1D">
      <w:pPr>
        <w:keepNext/>
        <w:spacing w:before="0" w:after="120" w:line="276" w:lineRule="auto"/>
        <w:ind w:firstLine="0"/>
        <w:jc w:val="center"/>
      </w:pPr>
      <w:r>
        <w:rPr>
          <w:rFonts w:ascii="Arial" w:hAnsi="Arial"/>
          <w:i/>
          <w:sz w:val="24"/>
        </w:rPr>
        <w:t>Data Dictionary — Academic and Section Management Entities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1678"/>
        <w:gridCol w:w="1486"/>
        <w:gridCol w:w="2344"/>
        <w:gridCol w:w="1231"/>
        <w:gridCol w:w="1481"/>
      </w:tblGrid>
      <w:tr w14:paraId="2E0FA1C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728" w:type="dxa"/>
            <w:shd w:val="clear" w:color="auto" w:fill="F2F4F8"/>
            <w:tcMar>
              <w:top w:w="120" w:type="dxa"/>
              <w:left w:w="150" w:type="dxa"/>
              <w:bottom w:w="120" w:type="dxa"/>
              <w:right w:w="150" w:type="dxa"/>
            </w:tcMar>
          </w:tcPr>
          <w:p w14:paraId="73B35C9D">
            <w:pPr>
              <w:spacing w:before="0" w:after="0" w:line="276" w:lineRule="auto"/>
              <w:ind w:firstLine="0"/>
              <w:jc w:val="center"/>
            </w:pPr>
            <w:r>
              <w:rPr>
                <w:rFonts w:ascii="Arial" w:hAnsi="Arial"/>
                <w:b/>
                <w:sz w:val="20"/>
              </w:rPr>
              <w:t>ATTRIBUTE NAME</w:t>
            </w:r>
          </w:p>
        </w:tc>
        <w:tc>
          <w:tcPr>
            <w:tcW w:w="1584" w:type="dxa"/>
            <w:shd w:val="clear" w:color="auto" w:fill="F2F4F8"/>
            <w:tcMar>
              <w:top w:w="120" w:type="dxa"/>
              <w:left w:w="150" w:type="dxa"/>
              <w:bottom w:w="120" w:type="dxa"/>
              <w:right w:w="150" w:type="dxa"/>
            </w:tcMar>
          </w:tcPr>
          <w:p w14:paraId="0A41898A">
            <w:pPr>
              <w:spacing w:before="0" w:after="0" w:line="276" w:lineRule="auto"/>
              <w:ind w:firstLine="0"/>
              <w:jc w:val="center"/>
            </w:pPr>
            <w:r>
              <w:rPr>
                <w:rFonts w:ascii="Arial" w:hAnsi="Arial"/>
                <w:b/>
                <w:sz w:val="20"/>
              </w:rPr>
              <w:t>DATA TYPE</w:t>
            </w:r>
          </w:p>
        </w:tc>
        <w:tc>
          <w:tcPr>
            <w:tcW w:w="1584" w:type="dxa"/>
            <w:shd w:val="clear" w:color="auto" w:fill="F2F4F8"/>
            <w:tcMar>
              <w:top w:w="120" w:type="dxa"/>
              <w:left w:w="150" w:type="dxa"/>
              <w:bottom w:w="120" w:type="dxa"/>
              <w:right w:w="150" w:type="dxa"/>
            </w:tcMar>
          </w:tcPr>
          <w:p w14:paraId="2416DF40">
            <w:pPr>
              <w:spacing w:before="0" w:after="0" w:line="276" w:lineRule="auto"/>
              <w:ind w:firstLine="0"/>
              <w:jc w:val="center"/>
            </w:pPr>
            <w:r>
              <w:rPr>
                <w:rFonts w:ascii="Arial" w:hAnsi="Arial"/>
                <w:b/>
                <w:sz w:val="20"/>
              </w:rPr>
              <w:t>KEY / CONSTRAINT</w:t>
            </w:r>
          </w:p>
        </w:tc>
        <w:tc>
          <w:tcPr>
            <w:tcW w:w="864" w:type="dxa"/>
            <w:shd w:val="clear" w:color="auto" w:fill="F2F4F8"/>
            <w:tcMar>
              <w:top w:w="120" w:type="dxa"/>
              <w:left w:w="150" w:type="dxa"/>
              <w:bottom w:w="120" w:type="dxa"/>
              <w:right w:w="150" w:type="dxa"/>
            </w:tcMar>
          </w:tcPr>
          <w:p w14:paraId="06C0899D">
            <w:pPr>
              <w:spacing w:before="0" w:after="0" w:line="276" w:lineRule="auto"/>
              <w:ind w:firstLine="0"/>
              <w:jc w:val="center"/>
            </w:pPr>
            <w:r>
              <w:rPr>
                <w:rFonts w:ascii="Arial" w:hAnsi="Arial"/>
                <w:b/>
                <w:sz w:val="20"/>
              </w:rPr>
              <w:t>NULLABLE</w:t>
            </w:r>
          </w:p>
        </w:tc>
        <w:tc>
          <w:tcPr>
            <w:tcW w:w="2160" w:type="dxa"/>
            <w:shd w:val="clear" w:color="auto" w:fill="F2F4F8"/>
            <w:tcMar>
              <w:top w:w="120" w:type="dxa"/>
              <w:left w:w="150" w:type="dxa"/>
              <w:bottom w:w="120" w:type="dxa"/>
              <w:right w:w="150" w:type="dxa"/>
            </w:tcMar>
          </w:tcPr>
          <w:p w14:paraId="30E3C45E">
            <w:pPr>
              <w:spacing w:before="0" w:after="0" w:line="276" w:lineRule="auto"/>
              <w:ind w:firstLine="0"/>
              <w:jc w:val="center"/>
            </w:pPr>
            <w:r>
              <w:rPr>
                <w:rFonts w:ascii="Arial" w:hAnsi="Arial"/>
                <w:b/>
                <w:sz w:val="20"/>
              </w:rPr>
              <w:t>DESCRIPTION</w:t>
            </w:r>
          </w:p>
        </w:tc>
      </w:tr>
      <w:tr w14:paraId="2A5C189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1BFE37E7">
            <w:pPr>
              <w:spacing w:before="0" w:after="0" w:line="276" w:lineRule="auto"/>
              <w:ind w:firstLine="0"/>
              <w:jc w:val="left"/>
            </w:pPr>
            <w:r>
              <w:rPr>
                <w:rFonts w:ascii="Arial" w:hAnsi="Arial"/>
                <w:b/>
                <w:color w:val="143264"/>
                <w:sz w:val="19"/>
              </w:rPr>
              <w:t>-- Entity: school_years (Institutional Academic Cycles) --</w:t>
            </w:r>
          </w:p>
        </w:tc>
        <w:tc>
          <w:tcPr>
            <w:tcW w:w="1584" w:type="dxa"/>
            <w:shd w:val="clear" w:color="auto" w:fill="EAEEF3"/>
            <w:tcMar>
              <w:top w:w="100" w:type="dxa"/>
              <w:left w:w="150" w:type="dxa"/>
              <w:bottom w:w="100" w:type="dxa"/>
              <w:right w:w="150" w:type="dxa"/>
            </w:tcMar>
          </w:tcPr>
          <w:p w14:paraId="5ABB5F87">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187B8DE3">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635DBC11">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21DF2135">
            <w:pPr>
              <w:spacing w:before="0" w:after="0" w:line="276" w:lineRule="auto"/>
              <w:ind w:firstLine="0"/>
              <w:jc w:val="left"/>
            </w:pPr>
          </w:p>
        </w:tc>
      </w:tr>
      <w:tr w14:paraId="60030206">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1FEF0C6">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04FDE4AF">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7B642D93">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5C1721D3">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7E3A441E">
            <w:pPr>
              <w:spacing w:before="0" w:after="0" w:line="276" w:lineRule="auto"/>
              <w:ind w:firstLine="0"/>
              <w:jc w:val="left"/>
            </w:pPr>
            <w:r>
              <w:rPr>
                <w:rFonts w:ascii="Arial" w:hAnsi="Arial"/>
                <w:sz w:val="19"/>
              </w:rPr>
              <w:t>Unique academic school year identifier.</w:t>
            </w:r>
          </w:p>
        </w:tc>
      </w:tr>
      <w:tr w14:paraId="66B5B3C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32648E09">
            <w:pPr>
              <w:spacing w:before="0" w:after="0" w:line="276" w:lineRule="auto"/>
              <w:ind w:firstLine="0"/>
              <w:jc w:val="left"/>
            </w:pPr>
            <w:r>
              <w:rPr>
                <w:rFonts w:ascii="Arial" w:hAnsi="Arial"/>
                <w:sz w:val="19"/>
              </w:rPr>
              <w:t>year_label</w:t>
            </w:r>
          </w:p>
        </w:tc>
        <w:tc>
          <w:tcPr>
            <w:tcW w:w="1584" w:type="dxa"/>
            <w:tcMar>
              <w:top w:w="100" w:type="dxa"/>
              <w:left w:w="150" w:type="dxa"/>
              <w:bottom w:w="100" w:type="dxa"/>
              <w:right w:w="150" w:type="dxa"/>
            </w:tcMar>
          </w:tcPr>
          <w:p w14:paraId="1B817F17">
            <w:pPr>
              <w:spacing w:before="0" w:after="0" w:line="276" w:lineRule="auto"/>
              <w:ind w:firstLine="0"/>
              <w:jc w:val="center"/>
            </w:pPr>
            <w:r>
              <w:rPr>
                <w:rFonts w:ascii="Arial" w:hAnsi="Arial"/>
                <w:sz w:val="19"/>
              </w:rPr>
              <w:t>VARCHAR(20)</w:t>
            </w:r>
          </w:p>
        </w:tc>
        <w:tc>
          <w:tcPr>
            <w:tcW w:w="1584" w:type="dxa"/>
            <w:tcMar>
              <w:top w:w="100" w:type="dxa"/>
              <w:left w:w="150" w:type="dxa"/>
              <w:bottom w:w="100" w:type="dxa"/>
              <w:right w:w="150" w:type="dxa"/>
            </w:tcMar>
          </w:tcPr>
          <w:p w14:paraId="24C4521C">
            <w:pPr>
              <w:spacing w:before="0" w:after="0" w:line="276" w:lineRule="auto"/>
              <w:ind w:firstLine="0"/>
              <w:jc w:val="left"/>
            </w:pPr>
            <w:r>
              <w:rPr>
                <w:rFonts w:ascii="Arial" w:hAnsi="Arial"/>
                <w:sz w:val="19"/>
              </w:rPr>
              <w:t>Unique (e.g. '2025-2026')</w:t>
            </w:r>
          </w:p>
        </w:tc>
        <w:tc>
          <w:tcPr>
            <w:tcW w:w="864" w:type="dxa"/>
            <w:tcMar>
              <w:top w:w="100" w:type="dxa"/>
              <w:left w:w="150" w:type="dxa"/>
              <w:bottom w:w="100" w:type="dxa"/>
              <w:right w:w="150" w:type="dxa"/>
            </w:tcMar>
          </w:tcPr>
          <w:p w14:paraId="584632E3">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5865522A">
            <w:pPr>
              <w:spacing w:before="0" w:after="0" w:line="276" w:lineRule="auto"/>
              <w:ind w:firstLine="0"/>
              <w:jc w:val="left"/>
            </w:pPr>
            <w:r>
              <w:rPr>
                <w:rFonts w:ascii="Arial" w:hAnsi="Arial"/>
                <w:sz w:val="19"/>
              </w:rPr>
              <w:t>Official academic school year string designation.</w:t>
            </w:r>
          </w:p>
        </w:tc>
      </w:tr>
      <w:tr w14:paraId="22E4AA7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7685ED8">
            <w:pPr>
              <w:spacing w:before="0" w:after="0" w:line="276" w:lineRule="auto"/>
              <w:ind w:firstLine="0"/>
              <w:jc w:val="left"/>
            </w:pPr>
            <w:r>
              <w:rPr>
                <w:rFonts w:ascii="Arial" w:hAnsi="Arial"/>
                <w:sz w:val="19"/>
              </w:rPr>
              <w:t>is_active</w:t>
            </w:r>
          </w:p>
        </w:tc>
        <w:tc>
          <w:tcPr>
            <w:tcW w:w="1584" w:type="dxa"/>
            <w:tcMar>
              <w:top w:w="100" w:type="dxa"/>
              <w:left w:w="150" w:type="dxa"/>
              <w:bottom w:w="100" w:type="dxa"/>
              <w:right w:w="150" w:type="dxa"/>
            </w:tcMar>
          </w:tcPr>
          <w:p w14:paraId="68BF7C5B">
            <w:pPr>
              <w:spacing w:before="0" w:after="0" w:line="276" w:lineRule="auto"/>
              <w:ind w:firstLine="0"/>
              <w:jc w:val="center"/>
            </w:pPr>
            <w:r>
              <w:rPr>
                <w:rFonts w:ascii="Arial" w:hAnsi="Arial"/>
                <w:sz w:val="19"/>
              </w:rPr>
              <w:t>BOOLEAN</w:t>
            </w:r>
          </w:p>
        </w:tc>
        <w:tc>
          <w:tcPr>
            <w:tcW w:w="1584" w:type="dxa"/>
            <w:tcMar>
              <w:top w:w="100" w:type="dxa"/>
              <w:left w:w="150" w:type="dxa"/>
              <w:bottom w:w="100" w:type="dxa"/>
              <w:right w:w="150" w:type="dxa"/>
            </w:tcMar>
          </w:tcPr>
          <w:p w14:paraId="28EA956F">
            <w:pPr>
              <w:spacing w:before="0" w:after="0" w:line="276" w:lineRule="auto"/>
              <w:ind w:firstLine="0"/>
              <w:jc w:val="left"/>
            </w:pPr>
            <w:r>
              <w:rPr>
                <w:rFonts w:ascii="Arial" w:hAnsi="Arial"/>
                <w:sz w:val="19"/>
              </w:rPr>
              <w:t>Default: FALSE</w:t>
            </w:r>
          </w:p>
        </w:tc>
        <w:tc>
          <w:tcPr>
            <w:tcW w:w="864" w:type="dxa"/>
            <w:tcMar>
              <w:top w:w="100" w:type="dxa"/>
              <w:left w:w="150" w:type="dxa"/>
              <w:bottom w:w="100" w:type="dxa"/>
              <w:right w:w="150" w:type="dxa"/>
            </w:tcMar>
          </w:tcPr>
          <w:p w14:paraId="020E067F">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E567FC0">
            <w:pPr>
              <w:spacing w:before="0" w:after="0" w:line="276" w:lineRule="auto"/>
              <w:ind w:firstLine="0"/>
              <w:jc w:val="left"/>
            </w:pPr>
            <w:r>
              <w:rPr>
                <w:rFonts w:ascii="Arial" w:hAnsi="Arial"/>
                <w:sz w:val="19"/>
              </w:rPr>
              <w:t>Flag indicating the currently operational school year.</w:t>
            </w:r>
          </w:p>
        </w:tc>
      </w:tr>
      <w:tr w14:paraId="0A5F59A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22070D95">
            <w:pPr>
              <w:spacing w:before="0" w:after="0" w:line="276" w:lineRule="auto"/>
              <w:ind w:firstLine="0"/>
              <w:jc w:val="left"/>
            </w:pPr>
            <w:r>
              <w:rPr>
                <w:rFonts w:ascii="Arial" w:hAnsi="Arial"/>
                <w:b/>
                <w:color w:val="143264"/>
                <w:sz w:val="19"/>
              </w:rPr>
              <w:t>-- Entity: sections (Class Section Groupings) --</w:t>
            </w:r>
          </w:p>
        </w:tc>
        <w:tc>
          <w:tcPr>
            <w:tcW w:w="1584" w:type="dxa"/>
            <w:shd w:val="clear" w:color="auto" w:fill="EAEEF3"/>
            <w:tcMar>
              <w:top w:w="100" w:type="dxa"/>
              <w:left w:w="150" w:type="dxa"/>
              <w:bottom w:w="100" w:type="dxa"/>
              <w:right w:w="150" w:type="dxa"/>
            </w:tcMar>
          </w:tcPr>
          <w:p w14:paraId="3C050B1F">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034E67F8">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6682BCE2">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0718402B">
            <w:pPr>
              <w:spacing w:before="0" w:after="0" w:line="276" w:lineRule="auto"/>
              <w:ind w:firstLine="0"/>
              <w:jc w:val="left"/>
            </w:pPr>
          </w:p>
        </w:tc>
      </w:tr>
      <w:tr w14:paraId="3EEAF4C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C616A76">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001DEC22">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7C8D6AF8">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6D64A600">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5401240">
            <w:pPr>
              <w:spacing w:before="0" w:after="0" w:line="276" w:lineRule="auto"/>
              <w:ind w:firstLine="0"/>
              <w:jc w:val="left"/>
            </w:pPr>
            <w:r>
              <w:rPr>
                <w:rFonts w:ascii="Arial" w:hAnsi="Arial"/>
                <w:sz w:val="19"/>
              </w:rPr>
              <w:t>Unique section identifier.</w:t>
            </w:r>
          </w:p>
        </w:tc>
      </w:tr>
      <w:tr w14:paraId="514ADCA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A450F12">
            <w:pPr>
              <w:spacing w:before="0" w:after="0" w:line="276" w:lineRule="auto"/>
              <w:ind w:firstLine="0"/>
              <w:jc w:val="left"/>
            </w:pPr>
            <w:r>
              <w:rPr>
                <w:rFonts w:ascii="Arial" w:hAnsi="Arial"/>
                <w:sz w:val="19"/>
              </w:rPr>
              <w:t>section_name</w:t>
            </w:r>
          </w:p>
        </w:tc>
        <w:tc>
          <w:tcPr>
            <w:tcW w:w="1584" w:type="dxa"/>
            <w:tcMar>
              <w:top w:w="100" w:type="dxa"/>
              <w:left w:w="150" w:type="dxa"/>
              <w:bottom w:w="100" w:type="dxa"/>
              <w:right w:w="150" w:type="dxa"/>
            </w:tcMar>
          </w:tcPr>
          <w:p w14:paraId="4EFD405C">
            <w:pPr>
              <w:spacing w:before="0" w:after="0" w:line="276" w:lineRule="auto"/>
              <w:ind w:firstLine="0"/>
              <w:jc w:val="center"/>
            </w:pPr>
            <w:r>
              <w:rPr>
                <w:rFonts w:ascii="Arial" w:hAnsi="Arial"/>
                <w:sz w:val="19"/>
              </w:rPr>
              <w:t>VARCHAR(100)</w:t>
            </w:r>
          </w:p>
        </w:tc>
        <w:tc>
          <w:tcPr>
            <w:tcW w:w="1584" w:type="dxa"/>
            <w:tcMar>
              <w:top w:w="100" w:type="dxa"/>
              <w:left w:w="150" w:type="dxa"/>
              <w:bottom w:w="100" w:type="dxa"/>
              <w:right w:w="150" w:type="dxa"/>
            </w:tcMar>
          </w:tcPr>
          <w:p w14:paraId="36F4E218">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4B70C418">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60CCB4BA">
            <w:pPr>
              <w:spacing w:before="0" w:after="0" w:line="276" w:lineRule="auto"/>
              <w:ind w:firstLine="0"/>
              <w:jc w:val="left"/>
            </w:pPr>
            <w:r>
              <w:rPr>
                <w:rFonts w:ascii="Arial" w:hAnsi="Arial"/>
                <w:sz w:val="19"/>
              </w:rPr>
              <w:t>Section name (e.g., STEM 11-A, HUMSS 11-B).</w:t>
            </w:r>
          </w:p>
        </w:tc>
      </w:tr>
      <w:tr w14:paraId="2BC22BD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1C80722">
            <w:pPr>
              <w:spacing w:before="0" w:after="0" w:line="276" w:lineRule="auto"/>
              <w:ind w:firstLine="0"/>
              <w:jc w:val="left"/>
            </w:pPr>
            <w:r>
              <w:rPr>
                <w:rFonts w:ascii="Arial" w:hAnsi="Arial"/>
                <w:sz w:val="19"/>
              </w:rPr>
              <w:t>grade_level</w:t>
            </w:r>
          </w:p>
        </w:tc>
        <w:tc>
          <w:tcPr>
            <w:tcW w:w="1584" w:type="dxa"/>
            <w:tcMar>
              <w:top w:w="100" w:type="dxa"/>
              <w:left w:w="150" w:type="dxa"/>
              <w:bottom w:w="100" w:type="dxa"/>
              <w:right w:w="150" w:type="dxa"/>
            </w:tcMar>
          </w:tcPr>
          <w:p w14:paraId="3C9F66AA">
            <w:pPr>
              <w:spacing w:before="0" w:after="0" w:line="276" w:lineRule="auto"/>
              <w:ind w:firstLine="0"/>
              <w:jc w:val="center"/>
            </w:pPr>
            <w:r>
              <w:rPr>
                <w:rFonts w:ascii="Arial" w:hAnsi="Arial"/>
                <w:sz w:val="19"/>
              </w:rPr>
              <w:t>VARCHAR(20)</w:t>
            </w:r>
          </w:p>
        </w:tc>
        <w:tc>
          <w:tcPr>
            <w:tcW w:w="1584" w:type="dxa"/>
            <w:tcMar>
              <w:top w:w="100" w:type="dxa"/>
              <w:left w:w="150" w:type="dxa"/>
              <w:bottom w:w="100" w:type="dxa"/>
              <w:right w:w="150" w:type="dxa"/>
            </w:tcMar>
          </w:tcPr>
          <w:p w14:paraId="3DB300C7">
            <w:pPr>
              <w:spacing w:before="0" w:after="0" w:line="276" w:lineRule="auto"/>
              <w:ind w:firstLine="0"/>
              <w:jc w:val="left"/>
            </w:pPr>
            <w:r>
              <w:rPr>
                <w:rFonts w:ascii="Arial" w:hAnsi="Arial"/>
                <w:sz w:val="19"/>
              </w:rPr>
              <w:t>Check: 'Grade 11','Grade 12'</w:t>
            </w:r>
          </w:p>
        </w:tc>
        <w:tc>
          <w:tcPr>
            <w:tcW w:w="864" w:type="dxa"/>
            <w:tcMar>
              <w:top w:w="100" w:type="dxa"/>
              <w:left w:w="150" w:type="dxa"/>
              <w:bottom w:w="100" w:type="dxa"/>
              <w:right w:w="150" w:type="dxa"/>
            </w:tcMar>
          </w:tcPr>
          <w:p w14:paraId="34F55E79">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DE6EF0A">
            <w:pPr>
              <w:spacing w:before="0" w:after="0" w:line="276" w:lineRule="auto"/>
              <w:ind w:firstLine="0"/>
              <w:jc w:val="left"/>
            </w:pPr>
            <w:r>
              <w:rPr>
                <w:rFonts w:ascii="Arial" w:hAnsi="Arial"/>
                <w:sz w:val="19"/>
              </w:rPr>
              <w:t>Senior High School grade classification.</w:t>
            </w:r>
          </w:p>
        </w:tc>
      </w:tr>
      <w:tr w14:paraId="4412728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F73E54C">
            <w:pPr>
              <w:spacing w:before="0" w:after="0" w:line="276" w:lineRule="auto"/>
              <w:ind w:firstLine="0"/>
              <w:jc w:val="left"/>
            </w:pPr>
            <w:r>
              <w:rPr>
                <w:rFonts w:ascii="Arial" w:hAnsi="Arial"/>
                <w:sz w:val="19"/>
              </w:rPr>
              <w:t>school_year_id</w:t>
            </w:r>
          </w:p>
        </w:tc>
        <w:tc>
          <w:tcPr>
            <w:tcW w:w="1584" w:type="dxa"/>
            <w:tcMar>
              <w:top w:w="100" w:type="dxa"/>
              <w:left w:w="150" w:type="dxa"/>
              <w:bottom w:w="100" w:type="dxa"/>
              <w:right w:w="150" w:type="dxa"/>
            </w:tcMar>
          </w:tcPr>
          <w:p w14:paraId="1F7148DA">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0150E685">
            <w:pPr>
              <w:spacing w:before="0" w:after="0" w:line="276" w:lineRule="auto"/>
              <w:ind w:firstLine="0"/>
              <w:jc w:val="left"/>
            </w:pPr>
            <w:r>
              <w:rPr>
                <w:rFonts w:ascii="Arial" w:hAnsi="Arial"/>
                <w:sz w:val="19"/>
              </w:rPr>
              <w:t>FK -&gt; school_years(id)</w:t>
            </w:r>
          </w:p>
        </w:tc>
        <w:tc>
          <w:tcPr>
            <w:tcW w:w="864" w:type="dxa"/>
            <w:tcMar>
              <w:top w:w="100" w:type="dxa"/>
              <w:left w:w="150" w:type="dxa"/>
              <w:bottom w:w="100" w:type="dxa"/>
              <w:right w:w="150" w:type="dxa"/>
            </w:tcMar>
          </w:tcPr>
          <w:p w14:paraId="6D5510F5">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2368EBD">
            <w:pPr>
              <w:spacing w:before="0" w:after="0" w:line="276" w:lineRule="auto"/>
              <w:ind w:firstLine="0"/>
              <w:jc w:val="left"/>
            </w:pPr>
            <w:r>
              <w:rPr>
                <w:rFonts w:ascii="Arial" w:hAnsi="Arial"/>
                <w:sz w:val="19"/>
              </w:rPr>
              <w:t>Academic year context for this section.</w:t>
            </w:r>
          </w:p>
        </w:tc>
      </w:tr>
      <w:tr w14:paraId="0951BA1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4146C98F">
            <w:pPr>
              <w:spacing w:before="0" w:after="0" w:line="276" w:lineRule="auto"/>
              <w:ind w:firstLine="0"/>
              <w:jc w:val="left"/>
            </w:pPr>
            <w:r>
              <w:rPr>
                <w:rFonts w:ascii="Arial" w:hAnsi="Arial"/>
                <w:b/>
                <w:color w:val="143264"/>
                <w:sz w:val="19"/>
              </w:rPr>
              <w:t>-- Entity: subjects (Curriculum Course Offerings) --</w:t>
            </w:r>
          </w:p>
        </w:tc>
        <w:tc>
          <w:tcPr>
            <w:tcW w:w="1584" w:type="dxa"/>
            <w:shd w:val="clear" w:color="auto" w:fill="EAEEF3"/>
            <w:tcMar>
              <w:top w:w="100" w:type="dxa"/>
              <w:left w:w="150" w:type="dxa"/>
              <w:bottom w:w="100" w:type="dxa"/>
              <w:right w:w="150" w:type="dxa"/>
            </w:tcMar>
          </w:tcPr>
          <w:p w14:paraId="77BBDADB">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68B6D6F5">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64FDDB80">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4142CA85">
            <w:pPr>
              <w:spacing w:before="0" w:after="0" w:line="276" w:lineRule="auto"/>
              <w:ind w:firstLine="0"/>
              <w:jc w:val="left"/>
            </w:pPr>
          </w:p>
        </w:tc>
      </w:tr>
      <w:tr w14:paraId="39F9E14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89E399E">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69986E75">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58173719">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5303B4EC">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B227701">
            <w:pPr>
              <w:spacing w:before="0" w:after="0" w:line="276" w:lineRule="auto"/>
              <w:ind w:firstLine="0"/>
              <w:jc w:val="left"/>
            </w:pPr>
            <w:r>
              <w:rPr>
                <w:rFonts w:ascii="Arial" w:hAnsi="Arial"/>
                <w:sz w:val="19"/>
              </w:rPr>
              <w:t>Unique subject identifier.</w:t>
            </w:r>
          </w:p>
        </w:tc>
      </w:tr>
      <w:tr w14:paraId="7B7BEA6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6EE035F">
            <w:pPr>
              <w:spacing w:before="0" w:after="0" w:line="276" w:lineRule="auto"/>
              <w:ind w:firstLine="0"/>
              <w:jc w:val="left"/>
            </w:pPr>
            <w:r>
              <w:rPr>
                <w:rFonts w:ascii="Arial" w:hAnsi="Arial"/>
                <w:sz w:val="19"/>
              </w:rPr>
              <w:t>subject_code</w:t>
            </w:r>
          </w:p>
        </w:tc>
        <w:tc>
          <w:tcPr>
            <w:tcW w:w="1584" w:type="dxa"/>
            <w:tcMar>
              <w:top w:w="100" w:type="dxa"/>
              <w:left w:w="150" w:type="dxa"/>
              <w:bottom w:w="100" w:type="dxa"/>
              <w:right w:w="150" w:type="dxa"/>
            </w:tcMar>
          </w:tcPr>
          <w:p w14:paraId="07FEDD35">
            <w:pPr>
              <w:spacing w:before="0" w:after="0" w:line="276" w:lineRule="auto"/>
              <w:ind w:firstLine="0"/>
              <w:jc w:val="center"/>
            </w:pPr>
            <w:r>
              <w:rPr>
                <w:rFonts w:ascii="Arial" w:hAnsi="Arial"/>
                <w:sz w:val="19"/>
              </w:rPr>
              <w:t>VARCHAR(50)</w:t>
            </w:r>
          </w:p>
        </w:tc>
        <w:tc>
          <w:tcPr>
            <w:tcW w:w="1584" w:type="dxa"/>
            <w:tcMar>
              <w:top w:w="100" w:type="dxa"/>
              <w:left w:w="150" w:type="dxa"/>
              <w:bottom w:w="100" w:type="dxa"/>
              <w:right w:w="150" w:type="dxa"/>
            </w:tcMar>
          </w:tcPr>
          <w:p w14:paraId="6578309C">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4A51BDFE">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6193378F">
            <w:pPr>
              <w:spacing w:before="0" w:after="0" w:line="276" w:lineRule="auto"/>
              <w:ind w:firstLine="0"/>
              <w:jc w:val="left"/>
            </w:pPr>
            <w:r>
              <w:rPr>
                <w:rFonts w:ascii="Arial" w:hAnsi="Arial"/>
                <w:sz w:val="19"/>
              </w:rPr>
              <w:t>DepEd course curriculum code (e.g., GEN-MATH-11).</w:t>
            </w:r>
          </w:p>
        </w:tc>
      </w:tr>
      <w:tr w14:paraId="2871ED2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BBF32A1">
            <w:pPr>
              <w:spacing w:before="0" w:after="0" w:line="276" w:lineRule="auto"/>
              <w:ind w:firstLine="0"/>
              <w:jc w:val="left"/>
            </w:pPr>
            <w:r>
              <w:rPr>
                <w:rFonts w:ascii="Arial" w:hAnsi="Arial"/>
                <w:sz w:val="19"/>
              </w:rPr>
              <w:t>subject_name</w:t>
            </w:r>
          </w:p>
        </w:tc>
        <w:tc>
          <w:tcPr>
            <w:tcW w:w="1584" w:type="dxa"/>
            <w:tcMar>
              <w:top w:w="100" w:type="dxa"/>
              <w:left w:w="150" w:type="dxa"/>
              <w:bottom w:w="100" w:type="dxa"/>
              <w:right w:w="150" w:type="dxa"/>
            </w:tcMar>
          </w:tcPr>
          <w:p w14:paraId="384827EE">
            <w:pPr>
              <w:spacing w:before="0" w:after="0" w:line="276" w:lineRule="auto"/>
              <w:ind w:firstLine="0"/>
              <w:jc w:val="center"/>
            </w:pPr>
            <w:r>
              <w:rPr>
                <w:rFonts w:ascii="Arial" w:hAnsi="Arial"/>
                <w:sz w:val="19"/>
              </w:rPr>
              <w:t>VARCHAR(150)</w:t>
            </w:r>
          </w:p>
        </w:tc>
        <w:tc>
          <w:tcPr>
            <w:tcW w:w="1584" w:type="dxa"/>
            <w:tcMar>
              <w:top w:w="100" w:type="dxa"/>
              <w:left w:w="150" w:type="dxa"/>
              <w:bottom w:w="100" w:type="dxa"/>
              <w:right w:w="150" w:type="dxa"/>
            </w:tcMar>
          </w:tcPr>
          <w:p w14:paraId="4474AE1A">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34FC0681">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73D77A1">
            <w:pPr>
              <w:spacing w:before="0" w:after="0" w:line="276" w:lineRule="auto"/>
              <w:ind w:firstLine="0"/>
              <w:jc w:val="left"/>
            </w:pPr>
            <w:r>
              <w:rPr>
                <w:rFonts w:ascii="Arial" w:hAnsi="Arial"/>
                <w:sz w:val="19"/>
              </w:rPr>
              <w:t>Full descriptive title (e.g., General Mathematics).</w:t>
            </w:r>
          </w:p>
        </w:tc>
      </w:tr>
      <w:tr w14:paraId="61AC8EF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D89515D">
            <w:pPr>
              <w:spacing w:before="0" w:after="0" w:line="276" w:lineRule="auto"/>
              <w:ind w:firstLine="0"/>
              <w:jc w:val="left"/>
            </w:pPr>
            <w:r>
              <w:rPr>
                <w:rFonts w:ascii="Arial" w:hAnsi="Arial"/>
                <w:sz w:val="19"/>
              </w:rPr>
              <w:t>track_or_strand</w:t>
            </w:r>
          </w:p>
        </w:tc>
        <w:tc>
          <w:tcPr>
            <w:tcW w:w="1584" w:type="dxa"/>
            <w:tcMar>
              <w:top w:w="100" w:type="dxa"/>
              <w:left w:w="150" w:type="dxa"/>
              <w:bottom w:w="100" w:type="dxa"/>
              <w:right w:w="150" w:type="dxa"/>
            </w:tcMar>
          </w:tcPr>
          <w:p w14:paraId="0602C2BA">
            <w:pPr>
              <w:spacing w:before="0" w:after="0" w:line="276" w:lineRule="auto"/>
              <w:ind w:firstLine="0"/>
              <w:jc w:val="center"/>
            </w:pPr>
            <w:r>
              <w:rPr>
                <w:rFonts w:ascii="Arial" w:hAnsi="Arial"/>
                <w:sz w:val="19"/>
              </w:rPr>
              <w:t>VARCHAR(100)</w:t>
            </w:r>
          </w:p>
        </w:tc>
        <w:tc>
          <w:tcPr>
            <w:tcW w:w="1584" w:type="dxa"/>
            <w:tcMar>
              <w:top w:w="100" w:type="dxa"/>
              <w:left w:w="150" w:type="dxa"/>
              <w:bottom w:w="100" w:type="dxa"/>
              <w:right w:w="150" w:type="dxa"/>
            </w:tcMar>
          </w:tcPr>
          <w:p w14:paraId="5A10FBC0">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693061CE">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60B6D03">
            <w:pPr>
              <w:spacing w:before="0" w:after="0" w:line="276" w:lineRule="auto"/>
              <w:ind w:firstLine="0"/>
              <w:jc w:val="left"/>
            </w:pPr>
            <w:r>
              <w:rPr>
                <w:rFonts w:ascii="Arial" w:hAnsi="Arial"/>
                <w:sz w:val="19"/>
              </w:rPr>
              <w:t>Senior High School curricular strand (STEM, ABM, HUMSS, TVL).</w:t>
            </w:r>
          </w:p>
        </w:tc>
      </w:tr>
      <w:tr w14:paraId="29D713F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24465FF5">
            <w:pPr>
              <w:spacing w:before="0" w:after="0" w:line="276" w:lineRule="auto"/>
              <w:ind w:firstLine="0"/>
              <w:jc w:val="left"/>
            </w:pPr>
            <w:r>
              <w:rPr>
                <w:rFonts w:ascii="Arial" w:hAnsi="Arial"/>
                <w:b/>
                <w:color w:val="143264"/>
                <w:sz w:val="19"/>
              </w:rPr>
              <w:t>-- Entity: subject_offerings (Teacher-Subject-Section Bridge) --</w:t>
            </w:r>
          </w:p>
        </w:tc>
        <w:tc>
          <w:tcPr>
            <w:tcW w:w="1584" w:type="dxa"/>
            <w:shd w:val="clear" w:color="auto" w:fill="EAEEF3"/>
            <w:tcMar>
              <w:top w:w="100" w:type="dxa"/>
              <w:left w:w="150" w:type="dxa"/>
              <w:bottom w:w="100" w:type="dxa"/>
              <w:right w:w="150" w:type="dxa"/>
            </w:tcMar>
          </w:tcPr>
          <w:p w14:paraId="219029EE">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6560E30B">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6E8E7438">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4EBBCD44">
            <w:pPr>
              <w:spacing w:before="0" w:after="0" w:line="276" w:lineRule="auto"/>
              <w:ind w:firstLine="0"/>
              <w:jc w:val="left"/>
            </w:pPr>
          </w:p>
        </w:tc>
      </w:tr>
      <w:tr w14:paraId="1558B4C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36494EB">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4AD08015">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6AF17FDB">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4A15446B">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A2E08E5">
            <w:pPr>
              <w:spacing w:before="0" w:after="0" w:line="276" w:lineRule="auto"/>
              <w:ind w:firstLine="0"/>
              <w:jc w:val="left"/>
            </w:pPr>
            <w:r>
              <w:rPr>
                <w:rFonts w:ascii="Arial" w:hAnsi="Arial"/>
                <w:sz w:val="19"/>
              </w:rPr>
              <w:t>Unique subject offering instance identifier.</w:t>
            </w:r>
          </w:p>
        </w:tc>
      </w:tr>
      <w:tr w14:paraId="4686FDB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3E8DCB0D">
            <w:pPr>
              <w:spacing w:before="0" w:after="0" w:line="276" w:lineRule="auto"/>
              <w:ind w:firstLine="0"/>
              <w:jc w:val="left"/>
            </w:pPr>
            <w:r>
              <w:rPr>
                <w:rFonts w:ascii="Arial" w:hAnsi="Arial"/>
                <w:sz w:val="19"/>
              </w:rPr>
              <w:t>teacher_id</w:t>
            </w:r>
          </w:p>
        </w:tc>
        <w:tc>
          <w:tcPr>
            <w:tcW w:w="1584" w:type="dxa"/>
            <w:tcMar>
              <w:top w:w="100" w:type="dxa"/>
              <w:left w:w="150" w:type="dxa"/>
              <w:bottom w:w="100" w:type="dxa"/>
              <w:right w:w="150" w:type="dxa"/>
            </w:tcMar>
          </w:tcPr>
          <w:p w14:paraId="12F055B9">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43E0ECE6">
            <w:pPr>
              <w:spacing w:before="0" w:after="0" w:line="276" w:lineRule="auto"/>
              <w:ind w:firstLine="0"/>
              <w:jc w:val="left"/>
            </w:pPr>
            <w:r>
              <w:rPr>
                <w:rFonts w:ascii="Arial" w:hAnsi="Arial"/>
                <w:sz w:val="19"/>
              </w:rPr>
              <w:t>FK -&gt; teacher_profiles(teacher_id)</w:t>
            </w:r>
          </w:p>
        </w:tc>
        <w:tc>
          <w:tcPr>
            <w:tcW w:w="864" w:type="dxa"/>
            <w:tcMar>
              <w:top w:w="100" w:type="dxa"/>
              <w:left w:w="150" w:type="dxa"/>
              <w:bottom w:w="100" w:type="dxa"/>
              <w:right w:w="150" w:type="dxa"/>
            </w:tcMar>
          </w:tcPr>
          <w:p w14:paraId="3CBD0B31">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573AF611">
            <w:pPr>
              <w:spacing w:before="0" w:after="0" w:line="276" w:lineRule="auto"/>
              <w:ind w:firstLine="0"/>
              <w:jc w:val="left"/>
            </w:pPr>
            <w:r>
              <w:rPr>
                <w:rFonts w:ascii="Arial" w:hAnsi="Arial"/>
                <w:sz w:val="19"/>
              </w:rPr>
              <w:t>Assigned instructor managing this classroom.</w:t>
            </w:r>
          </w:p>
        </w:tc>
      </w:tr>
      <w:tr w14:paraId="41080A4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3B44A9CC">
            <w:pPr>
              <w:spacing w:before="0" w:after="0" w:line="276" w:lineRule="auto"/>
              <w:ind w:firstLine="0"/>
              <w:jc w:val="left"/>
            </w:pPr>
            <w:r>
              <w:rPr>
                <w:rFonts w:ascii="Arial" w:hAnsi="Arial"/>
                <w:sz w:val="19"/>
              </w:rPr>
              <w:t>section_id</w:t>
            </w:r>
          </w:p>
        </w:tc>
        <w:tc>
          <w:tcPr>
            <w:tcW w:w="1584" w:type="dxa"/>
            <w:tcMar>
              <w:top w:w="100" w:type="dxa"/>
              <w:left w:w="150" w:type="dxa"/>
              <w:bottom w:w="100" w:type="dxa"/>
              <w:right w:w="150" w:type="dxa"/>
            </w:tcMar>
          </w:tcPr>
          <w:p w14:paraId="48F05B1C">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7BBAE395">
            <w:pPr>
              <w:spacing w:before="0" w:after="0" w:line="276" w:lineRule="auto"/>
              <w:ind w:firstLine="0"/>
              <w:jc w:val="left"/>
            </w:pPr>
            <w:r>
              <w:rPr>
                <w:rFonts w:ascii="Arial" w:hAnsi="Arial"/>
                <w:sz w:val="19"/>
              </w:rPr>
              <w:t>FK -&gt; sections(id)</w:t>
            </w:r>
          </w:p>
        </w:tc>
        <w:tc>
          <w:tcPr>
            <w:tcW w:w="864" w:type="dxa"/>
            <w:tcMar>
              <w:top w:w="100" w:type="dxa"/>
              <w:left w:w="150" w:type="dxa"/>
              <w:bottom w:w="100" w:type="dxa"/>
              <w:right w:w="150" w:type="dxa"/>
            </w:tcMar>
          </w:tcPr>
          <w:p w14:paraId="71C7F8D6">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74083236">
            <w:pPr>
              <w:spacing w:before="0" w:after="0" w:line="276" w:lineRule="auto"/>
              <w:ind w:firstLine="0"/>
              <w:jc w:val="left"/>
            </w:pPr>
            <w:r>
              <w:rPr>
                <w:rFonts w:ascii="Arial" w:hAnsi="Arial"/>
                <w:sz w:val="19"/>
              </w:rPr>
              <w:t>Class section enrolled in this subject.</w:t>
            </w:r>
          </w:p>
        </w:tc>
      </w:tr>
      <w:tr w14:paraId="0A52C5B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FC5E69D">
            <w:pPr>
              <w:spacing w:before="0" w:after="0" w:line="276" w:lineRule="auto"/>
              <w:ind w:firstLine="0"/>
              <w:jc w:val="left"/>
            </w:pPr>
            <w:r>
              <w:rPr>
                <w:rFonts w:ascii="Arial" w:hAnsi="Arial"/>
                <w:sz w:val="19"/>
              </w:rPr>
              <w:t>subject_id</w:t>
            </w:r>
          </w:p>
        </w:tc>
        <w:tc>
          <w:tcPr>
            <w:tcW w:w="1584" w:type="dxa"/>
            <w:tcMar>
              <w:top w:w="100" w:type="dxa"/>
              <w:left w:w="150" w:type="dxa"/>
              <w:bottom w:w="100" w:type="dxa"/>
              <w:right w:w="150" w:type="dxa"/>
            </w:tcMar>
          </w:tcPr>
          <w:p w14:paraId="5B228A8B">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2A9E20FA">
            <w:pPr>
              <w:spacing w:before="0" w:after="0" w:line="276" w:lineRule="auto"/>
              <w:ind w:firstLine="0"/>
              <w:jc w:val="left"/>
            </w:pPr>
            <w:r>
              <w:rPr>
                <w:rFonts w:ascii="Arial" w:hAnsi="Arial"/>
                <w:sz w:val="19"/>
              </w:rPr>
              <w:t>FK -&gt; subjects(id)</w:t>
            </w:r>
          </w:p>
        </w:tc>
        <w:tc>
          <w:tcPr>
            <w:tcW w:w="864" w:type="dxa"/>
            <w:tcMar>
              <w:top w:w="100" w:type="dxa"/>
              <w:left w:w="150" w:type="dxa"/>
              <w:bottom w:w="100" w:type="dxa"/>
              <w:right w:w="150" w:type="dxa"/>
            </w:tcMar>
          </w:tcPr>
          <w:p w14:paraId="147486F6">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67C93A71">
            <w:pPr>
              <w:spacing w:before="0" w:after="0" w:line="276" w:lineRule="auto"/>
              <w:ind w:firstLine="0"/>
              <w:jc w:val="left"/>
            </w:pPr>
            <w:r>
              <w:rPr>
                <w:rFonts w:ascii="Arial" w:hAnsi="Arial"/>
                <w:sz w:val="19"/>
              </w:rPr>
              <w:t>Specific course being instructed.</w:t>
            </w:r>
          </w:p>
        </w:tc>
      </w:tr>
      <w:tr w14:paraId="50D5F5D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E6C2D41">
            <w:pPr>
              <w:spacing w:before="0" w:after="0" w:line="276" w:lineRule="auto"/>
              <w:ind w:firstLine="0"/>
              <w:jc w:val="left"/>
            </w:pPr>
            <w:r>
              <w:rPr>
                <w:rFonts w:ascii="Arial" w:hAnsi="Arial"/>
                <w:sz w:val="19"/>
              </w:rPr>
              <w:t>ww_weight</w:t>
            </w:r>
          </w:p>
        </w:tc>
        <w:tc>
          <w:tcPr>
            <w:tcW w:w="1584" w:type="dxa"/>
            <w:tcMar>
              <w:top w:w="100" w:type="dxa"/>
              <w:left w:w="150" w:type="dxa"/>
              <w:bottom w:w="100" w:type="dxa"/>
              <w:right w:w="150" w:type="dxa"/>
            </w:tcMar>
          </w:tcPr>
          <w:p w14:paraId="15C038DA">
            <w:pPr>
              <w:spacing w:before="0" w:after="0" w:line="276" w:lineRule="auto"/>
              <w:ind w:firstLine="0"/>
              <w:jc w:val="center"/>
            </w:pPr>
            <w:r>
              <w:rPr>
                <w:rFonts w:ascii="Arial" w:hAnsi="Arial"/>
                <w:sz w:val="19"/>
              </w:rPr>
              <w:t>NUMERIC(5,2)</w:t>
            </w:r>
          </w:p>
        </w:tc>
        <w:tc>
          <w:tcPr>
            <w:tcW w:w="1584" w:type="dxa"/>
            <w:tcMar>
              <w:top w:w="100" w:type="dxa"/>
              <w:left w:w="150" w:type="dxa"/>
              <w:bottom w:w="100" w:type="dxa"/>
              <w:right w:w="150" w:type="dxa"/>
            </w:tcMar>
          </w:tcPr>
          <w:p w14:paraId="6F8F84AC">
            <w:pPr>
              <w:spacing w:before="0" w:after="0" w:line="276" w:lineRule="auto"/>
              <w:ind w:firstLine="0"/>
              <w:jc w:val="left"/>
            </w:pPr>
            <w:r>
              <w:rPr>
                <w:rFonts w:ascii="Arial" w:hAnsi="Arial"/>
                <w:sz w:val="19"/>
              </w:rPr>
              <w:t>Default: 20.00</w:t>
            </w:r>
          </w:p>
        </w:tc>
        <w:tc>
          <w:tcPr>
            <w:tcW w:w="864" w:type="dxa"/>
            <w:tcMar>
              <w:top w:w="100" w:type="dxa"/>
              <w:left w:w="150" w:type="dxa"/>
              <w:bottom w:w="100" w:type="dxa"/>
              <w:right w:w="150" w:type="dxa"/>
            </w:tcMar>
          </w:tcPr>
          <w:p w14:paraId="5A995114">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FDEEF8A">
            <w:pPr>
              <w:spacing w:before="0" w:after="0" w:line="276" w:lineRule="auto"/>
              <w:ind w:firstLine="0"/>
              <w:jc w:val="left"/>
            </w:pPr>
            <w:r>
              <w:rPr>
                <w:rFonts w:ascii="Arial" w:hAnsi="Arial"/>
                <w:sz w:val="19"/>
              </w:rPr>
              <w:t>DepEd Written Work percentage weight.</w:t>
            </w:r>
          </w:p>
        </w:tc>
      </w:tr>
      <w:tr w14:paraId="383EE2D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A02E36E">
            <w:pPr>
              <w:spacing w:before="0" w:after="0" w:line="276" w:lineRule="auto"/>
              <w:ind w:firstLine="0"/>
              <w:jc w:val="left"/>
            </w:pPr>
            <w:r>
              <w:rPr>
                <w:rFonts w:ascii="Arial" w:hAnsi="Arial"/>
                <w:sz w:val="19"/>
              </w:rPr>
              <w:t>pt_weight</w:t>
            </w:r>
          </w:p>
        </w:tc>
        <w:tc>
          <w:tcPr>
            <w:tcW w:w="1584" w:type="dxa"/>
            <w:tcMar>
              <w:top w:w="100" w:type="dxa"/>
              <w:left w:w="150" w:type="dxa"/>
              <w:bottom w:w="100" w:type="dxa"/>
              <w:right w:w="150" w:type="dxa"/>
            </w:tcMar>
          </w:tcPr>
          <w:p w14:paraId="6F444190">
            <w:pPr>
              <w:spacing w:before="0" w:after="0" w:line="276" w:lineRule="auto"/>
              <w:ind w:firstLine="0"/>
              <w:jc w:val="center"/>
            </w:pPr>
            <w:r>
              <w:rPr>
                <w:rFonts w:ascii="Arial" w:hAnsi="Arial"/>
                <w:sz w:val="19"/>
              </w:rPr>
              <w:t>NUMERIC(5,2)</w:t>
            </w:r>
          </w:p>
        </w:tc>
        <w:tc>
          <w:tcPr>
            <w:tcW w:w="1584" w:type="dxa"/>
            <w:tcMar>
              <w:top w:w="100" w:type="dxa"/>
              <w:left w:w="150" w:type="dxa"/>
              <w:bottom w:w="100" w:type="dxa"/>
              <w:right w:w="150" w:type="dxa"/>
            </w:tcMar>
          </w:tcPr>
          <w:p w14:paraId="23A9D22A">
            <w:pPr>
              <w:spacing w:before="0" w:after="0" w:line="276" w:lineRule="auto"/>
              <w:ind w:firstLine="0"/>
              <w:jc w:val="left"/>
            </w:pPr>
            <w:r>
              <w:rPr>
                <w:rFonts w:ascii="Arial" w:hAnsi="Arial"/>
                <w:sz w:val="19"/>
              </w:rPr>
              <w:t>Default: 50.00</w:t>
            </w:r>
          </w:p>
        </w:tc>
        <w:tc>
          <w:tcPr>
            <w:tcW w:w="864" w:type="dxa"/>
            <w:tcMar>
              <w:top w:w="100" w:type="dxa"/>
              <w:left w:w="150" w:type="dxa"/>
              <w:bottom w:w="100" w:type="dxa"/>
              <w:right w:w="150" w:type="dxa"/>
            </w:tcMar>
          </w:tcPr>
          <w:p w14:paraId="69C68680">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5F20722C">
            <w:pPr>
              <w:spacing w:before="0" w:after="0" w:line="276" w:lineRule="auto"/>
              <w:ind w:firstLine="0"/>
              <w:jc w:val="left"/>
            </w:pPr>
            <w:r>
              <w:rPr>
                <w:rFonts w:ascii="Arial" w:hAnsi="Arial"/>
                <w:sz w:val="19"/>
              </w:rPr>
              <w:t>DepEd Performance Task percentage weight.</w:t>
            </w:r>
          </w:p>
        </w:tc>
      </w:tr>
      <w:tr w14:paraId="6168D0E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7EDDFD1">
            <w:pPr>
              <w:spacing w:before="0" w:after="0" w:line="276" w:lineRule="auto"/>
              <w:ind w:firstLine="0"/>
              <w:jc w:val="left"/>
            </w:pPr>
            <w:r>
              <w:rPr>
                <w:rFonts w:ascii="Arial" w:hAnsi="Arial"/>
                <w:sz w:val="19"/>
              </w:rPr>
              <w:t>ex_weight</w:t>
            </w:r>
          </w:p>
        </w:tc>
        <w:tc>
          <w:tcPr>
            <w:tcW w:w="1584" w:type="dxa"/>
            <w:tcMar>
              <w:top w:w="100" w:type="dxa"/>
              <w:left w:w="150" w:type="dxa"/>
              <w:bottom w:w="100" w:type="dxa"/>
              <w:right w:w="150" w:type="dxa"/>
            </w:tcMar>
          </w:tcPr>
          <w:p w14:paraId="362945E8">
            <w:pPr>
              <w:spacing w:before="0" w:after="0" w:line="276" w:lineRule="auto"/>
              <w:ind w:firstLine="0"/>
              <w:jc w:val="center"/>
            </w:pPr>
            <w:r>
              <w:rPr>
                <w:rFonts w:ascii="Arial" w:hAnsi="Arial"/>
                <w:sz w:val="19"/>
              </w:rPr>
              <w:t>NUMERIC(5,2)</w:t>
            </w:r>
          </w:p>
        </w:tc>
        <w:tc>
          <w:tcPr>
            <w:tcW w:w="1584" w:type="dxa"/>
            <w:tcMar>
              <w:top w:w="100" w:type="dxa"/>
              <w:left w:w="150" w:type="dxa"/>
              <w:bottom w:w="100" w:type="dxa"/>
              <w:right w:w="150" w:type="dxa"/>
            </w:tcMar>
          </w:tcPr>
          <w:p w14:paraId="31A28ED0">
            <w:pPr>
              <w:spacing w:before="0" w:after="0" w:line="276" w:lineRule="auto"/>
              <w:ind w:firstLine="0"/>
              <w:jc w:val="left"/>
            </w:pPr>
            <w:r>
              <w:rPr>
                <w:rFonts w:ascii="Arial" w:hAnsi="Arial"/>
                <w:sz w:val="19"/>
              </w:rPr>
              <w:t>Default: 30.00</w:t>
            </w:r>
          </w:p>
        </w:tc>
        <w:tc>
          <w:tcPr>
            <w:tcW w:w="864" w:type="dxa"/>
            <w:tcMar>
              <w:top w:w="100" w:type="dxa"/>
              <w:left w:w="150" w:type="dxa"/>
              <w:bottom w:w="100" w:type="dxa"/>
              <w:right w:w="150" w:type="dxa"/>
            </w:tcMar>
          </w:tcPr>
          <w:p w14:paraId="582BEA56">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FD4B7D0">
            <w:pPr>
              <w:spacing w:before="0" w:after="0" w:line="276" w:lineRule="auto"/>
              <w:ind w:firstLine="0"/>
              <w:jc w:val="left"/>
            </w:pPr>
            <w:r>
              <w:rPr>
                <w:rFonts w:ascii="Arial" w:hAnsi="Arial"/>
                <w:sz w:val="19"/>
              </w:rPr>
              <w:t>DepEd Quarterly Examination percentage weight.</w:t>
            </w:r>
          </w:p>
        </w:tc>
      </w:tr>
      <w:tr w14:paraId="1814A42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207A3DA6">
            <w:pPr>
              <w:spacing w:before="0" w:after="0" w:line="276" w:lineRule="auto"/>
              <w:ind w:firstLine="0"/>
              <w:jc w:val="left"/>
            </w:pPr>
            <w:r>
              <w:rPr>
                <w:rFonts w:ascii="Arial" w:hAnsi="Arial"/>
                <w:b/>
                <w:color w:val="143264"/>
                <w:sz w:val="19"/>
              </w:rPr>
              <w:t>-- Entity: class_schedules (Weekly Plotted Timetables) --</w:t>
            </w:r>
          </w:p>
        </w:tc>
        <w:tc>
          <w:tcPr>
            <w:tcW w:w="1584" w:type="dxa"/>
            <w:shd w:val="clear" w:color="auto" w:fill="EAEEF3"/>
            <w:tcMar>
              <w:top w:w="100" w:type="dxa"/>
              <w:left w:w="150" w:type="dxa"/>
              <w:bottom w:w="100" w:type="dxa"/>
              <w:right w:w="150" w:type="dxa"/>
            </w:tcMar>
          </w:tcPr>
          <w:p w14:paraId="67EDBF94">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18A5E733">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2AC8A7B7">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301834E6">
            <w:pPr>
              <w:spacing w:before="0" w:after="0" w:line="276" w:lineRule="auto"/>
              <w:ind w:firstLine="0"/>
              <w:jc w:val="left"/>
            </w:pPr>
          </w:p>
        </w:tc>
      </w:tr>
      <w:tr w14:paraId="74E2DE6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CD8EA7C">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284C62C4">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1BECA876">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1623C640">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083D0DF">
            <w:pPr>
              <w:spacing w:before="0" w:after="0" w:line="276" w:lineRule="auto"/>
              <w:ind w:firstLine="0"/>
              <w:jc w:val="left"/>
            </w:pPr>
            <w:r>
              <w:rPr>
                <w:rFonts w:ascii="Arial" w:hAnsi="Arial"/>
                <w:sz w:val="19"/>
              </w:rPr>
              <w:t>Unique plotted schedule identifier.</w:t>
            </w:r>
          </w:p>
        </w:tc>
      </w:tr>
      <w:tr w14:paraId="6F6A81A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30C4644">
            <w:pPr>
              <w:spacing w:before="0" w:after="0" w:line="276" w:lineRule="auto"/>
              <w:ind w:firstLine="0"/>
              <w:jc w:val="left"/>
            </w:pPr>
            <w:r>
              <w:rPr>
                <w:rFonts w:ascii="Arial" w:hAnsi="Arial"/>
                <w:sz w:val="19"/>
              </w:rPr>
              <w:t>subject_offering_id</w:t>
            </w:r>
          </w:p>
        </w:tc>
        <w:tc>
          <w:tcPr>
            <w:tcW w:w="1584" w:type="dxa"/>
            <w:tcMar>
              <w:top w:w="100" w:type="dxa"/>
              <w:left w:w="150" w:type="dxa"/>
              <w:bottom w:w="100" w:type="dxa"/>
              <w:right w:w="150" w:type="dxa"/>
            </w:tcMar>
          </w:tcPr>
          <w:p w14:paraId="005EBBEC">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3726959B">
            <w:pPr>
              <w:spacing w:before="0" w:after="0" w:line="276" w:lineRule="auto"/>
              <w:ind w:firstLine="0"/>
              <w:jc w:val="left"/>
            </w:pPr>
            <w:r>
              <w:rPr>
                <w:rFonts w:ascii="Arial" w:hAnsi="Arial"/>
                <w:sz w:val="19"/>
              </w:rPr>
              <w:t>FK -&gt; subject_offerings(id)</w:t>
            </w:r>
          </w:p>
        </w:tc>
        <w:tc>
          <w:tcPr>
            <w:tcW w:w="864" w:type="dxa"/>
            <w:tcMar>
              <w:top w:w="100" w:type="dxa"/>
              <w:left w:w="150" w:type="dxa"/>
              <w:bottom w:w="100" w:type="dxa"/>
              <w:right w:w="150" w:type="dxa"/>
            </w:tcMar>
          </w:tcPr>
          <w:p w14:paraId="72FCAED5">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A3C60CF">
            <w:pPr>
              <w:spacing w:before="0" w:after="0" w:line="276" w:lineRule="auto"/>
              <w:ind w:firstLine="0"/>
              <w:jc w:val="left"/>
            </w:pPr>
            <w:r>
              <w:rPr>
                <w:rFonts w:ascii="Arial" w:hAnsi="Arial"/>
                <w:sz w:val="19"/>
              </w:rPr>
              <w:t>Linked classroom offering.</w:t>
            </w:r>
          </w:p>
        </w:tc>
      </w:tr>
      <w:tr w14:paraId="1B06635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3DD8184D">
            <w:pPr>
              <w:spacing w:before="0" w:after="0" w:line="276" w:lineRule="auto"/>
              <w:ind w:firstLine="0"/>
              <w:jc w:val="left"/>
            </w:pPr>
            <w:r>
              <w:rPr>
                <w:rFonts w:ascii="Arial" w:hAnsi="Arial"/>
                <w:sz w:val="19"/>
              </w:rPr>
              <w:t>day_of_week</w:t>
            </w:r>
          </w:p>
        </w:tc>
        <w:tc>
          <w:tcPr>
            <w:tcW w:w="1584" w:type="dxa"/>
            <w:tcMar>
              <w:top w:w="100" w:type="dxa"/>
              <w:left w:w="150" w:type="dxa"/>
              <w:bottom w:w="100" w:type="dxa"/>
              <w:right w:w="150" w:type="dxa"/>
            </w:tcMar>
          </w:tcPr>
          <w:p w14:paraId="74580D75">
            <w:pPr>
              <w:spacing w:before="0" w:after="0" w:line="276" w:lineRule="auto"/>
              <w:ind w:firstLine="0"/>
              <w:jc w:val="center"/>
            </w:pPr>
            <w:r>
              <w:rPr>
                <w:rFonts w:ascii="Arial" w:hAnsi="Arial"/>
                <w:sz w:val="19"/>
              </w:rPr>
              <w:t>VARCHAR(15)</w:t>
            </w:r>
          </w:p>
        </w:tc>
        <w:tc>
          <w:tcPr>
            <w:tcW w:w="1584" w:type="dxa"/>
            <w:tcMar>
              <w:top w:w="100" w:type="dxa"/>
              <w:left w:w="150" w:type="dxa"/>
              <w:bottom w:w="100" w:type="dxa"/>
              <w:right w:w="150" w:type="dxa"/>
            </w:tcMar>
          </w:tcPr>
          <w:p w14:paraId="2F482535">
            <w:pPr>
              <w:spacing w:before="0" w:after="0" w:line="276" w:lineRule="auto"/>
              <w:ind w:firstLine="0"/>
              <w:jc w:val="left"/>
            </w:pPr>
            <w:r>
              <w:rPr>
                <w:rFonts w:ascii="Arial" w:hAnsi="Arial"/>
                <w:sz w:val="19"/>
              </w:rPr>
              <w:t>Check: 'Monday'-'Saturday'</w:t>
            </w:r>
          </w:p>
        </w:tc>
        <w:tc>
          <w:tcPr>
            <w:tcW w:w="864" w:type="dxa"/>
            <w:tcMar>
              <w:top w:w="100" w:type="dxa"/>
              <w:left w:w="150" w:type="dxa"/>
              <w:bottom w:w="100" w:type="dxa"/>
              <w:right w:w="150" w:type="dxa"/>
            </w:tcMar>
          </w:tcPr>
          <w:p w14:paraId="031591FD">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41C4D22E">
            <w:pPr>
              <w:spacing w:before="0" w:after="0" w:line="276" w:lineRule="auto"/>
              <w:ind w:firstLine="0"/>
              <w:jc w:val="left"/>
            </w:pPr>
            <w:r>
              <w:rPr>
                <w:rFonts w:ascii="Arial" w:hAnsi="Arial"/>
                <w:sz w:val="19"/>
              </w:rPr>
              <w:t>Day of the week for scheduled class session.</w:t>
            </w:r>
          </w:p>
        </w:tc>
      </w:tr>
      <w:tr w14:paraId="5A7FFC5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F05095D">
            <w:pPr>
              <w:spacing w:before="0" w:after="0" w:line="276" w:lineRule="auto"/>
              <w:ind w:firstLine="0"/>
              <w:jc w:val="left"/>
            </w:pPr>
            <w:r>
              <w:rPr>
                <w:rFonts w:ascii="Arial" w:hAnsi="Arial"/>
                <w:sz w:val="19"/>
              </w:rPr>
              <w:t>start_time</w:t>
            </w:r>
          </w:p>
        </w:tc>
        <w:tc>
          <w:tcPr>
            <w:tcW w:w="1584" w:type="dxa"/>
            <w:tcMar>
              <w:top w:w="100" w:type="dxa"/>
              <w:left w:w="150" w:type="dxa"/>
              <w:bottom w:w="100" w:type="dxa"/>
              <w:right w:w="150" w:type="dxa"/>
            </w:tcMar>
          </w:tcPr>
          <w:p w14:paraId="66A4C2D4">
            <w:pPr>
              <w:spacing w:before="0" w:after="0" w:line="276" w:lineRule="auto"/>
              <w:ind w:firstLine="0"/>
              <w:jc w:val="center"/>
            </w:pPr>
            <w:r>
              <w:rPr>
                <w:rFonts w:ascii="Arial" w:hAnsi="Arial"/>
                <w:sz w:val="19"/>
              </w:rPr>
              <w:t>TIME</w:t>
            </w:r>
          </w:p>
        </w:tc>
        <w:tc>
          <w:tcPr>
            <w:tcW w:w="1584" w:type="dxa"/>
            <w:tcMar>
              <w:top w:w="100" w:type="dxa"/>
              <w:left w:w="150" w:type="dxa"/>
              <w:bottom w:w="100" w:type="dxa"/>
              <w:right w:w="150" w:type="dxa"/>
            </w:tcMar>
          </w:tcPr>
          <w:p w14:paraId="53F1F23C">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163C596C">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EE28B06">
            <w:pPr>
              <w:spacing w:before="0" w:after="0" w:line="276" w:lineRule="auto"/>
              <w:ind w:firstLine="0"/>
              <w:jc w:val="left"/>
            </w:pPr>
            <w:r>
              <w:rPr>
                <w:rFonts w:ascii="Arial" w:hAnsi="Arial"/>
                <w:sz w:val="19"/>
              </w:rPr>
              <w:t>Official start time of class (e.g., 07:30:00).</w:t>
            </w:r>
          </w:p>
        </w:tc>
      </w:tr>
      <w:tr w14:paraId="4EC4091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B239CFB">
            <w:pPr>
              <w:spacing w:before="0" w:after="0" w:line="276" w:lineRule="auto"/>
              <w:ind w:firstLine="0"/>
              <w:jc w:val="left"/>
            </w:pPr>
            <w:r>
              <w:rPr>
                <w:rFonts w:ascii="Arial" w:hAnsi="Arial"/>
                <w:sz w:val="19"/>
              </w:rPr>
              <w:t>end_time</w:t>
            </w:r>
          </w:p>
        </w:tc>
        <w:tc>
          <w:tcPr>
            <w:tcW w:w="1584" w:type="dxa"/>
            <w:tcMar>
              <w:top w:w="100" w:type="dxa"/>
              <w:left w:w="150" w:type="dxa"/>
              <w:bottom w:w="100" w:type="dxa"/>
              <w:right w:w="150" w:type="dxa"/>
            </w:tcMar>
          </w:tcPr>
          <w:p w14:paraId="0DB2D451">
            <w:pPr>
              <w:spacing w:before="0" w:after="0" w:line="276" w:lineRule="auto"/>
              <w:ind w:firstLine="0"/>
              <w:jc w:val="center"/>
            </w:pPr>
            <w:r>
              <w:rPr>
                <w:rFonts w:ascii="Arial" w:hAnsi="Arial"/>
                <w:sz w:val="19"/>
              </w:rPr>
              <w:t>TIME</w:t>
            </w:r>
          </w:p>
        </w:tc>
        <w:tc>
          <w:tcPr>
            <w:tcW w:w="1584" w:type="dxa"/>
            <w:tcMar>
              <w:top w:w="100" w:type="dxa"/>
              <w:left w:w="150" w:type="dxa"/>
              <w:bottom w:w="100" w:type="dxa"/>
              <w:right w:w="150" w:type="dxa"/>
            </w:tcMar>
          </w:tcPr>
          <w:p w14:paraId="20C11944">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64FC19D6">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6346C639">
            <w:pPr>
              <w:spacing w:before="0" w:after="0" w:line="276" w:lineRule="auto"/>
              <w:ind w:firstLine="0"/>
              <w:jc w:val="left"/>
            </w:pPr>
            <w:r>
              <w:rPr>
                <w:rFonts w:ascii="Arial" w:hAnsi="Arial"/>
                <w:sz w:val="19"/>
              </w:rPr>
              <w:t>Official end time of class (e.g., 08:30:00).</w:t>
            </w:r>
          </w:p>
        </w:tc>
      </w:tr>
      <w:tr w14:paraId="6E01F82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35508A42">
            <w:pPr>
              <w:spacing w:before="0" w:after="0" w:line="276" w:lineRule="auto"/>
              <w:ind w:firstLine="0"/>
              <w:jc w:val="left"/>
            </w:pPr>
            <w:r>
              <w:rPr>
                <w:rFonts w:ascii="Arial" w:hAnsi="Arial"/>
                <w:sz w:val="19"/>
              </w:rPr>
              <w:t>room</w:t>
            </w:r>
          </w:p>
        </w:tc>
        <w:tc>
          <w:tcPr>
            <w:tcW w:w="1584" w:type="dxa"/>
            <w:tcMar>
              <w:top w:w="100" w:type="dxa"/>
              <w:left w:w="150" w:type="dxa"/>
              <w:bottom w:w="100" w:type="dxa"/>
              <w:right w:w="150" w:type="dxa"/>
            </w:tcMar>
          </w:tcPr>
          <w:p w14:paraId="4D54A625">
            <w:pPr>
              <w:spacing w:before="0" w:after="0" w:line="276" w:lineRule="auto"/>
              <w:ind w:firstLine="0"/>
              <w:jc w:val="center"/>
            </w:pPr>
            <w:r>
              <w:rPr>
                <w:rFonts w:ascii="Arial" w:hAnsi="Arial"/>
                <w:sz w:val="19"/>
              </w:rPr>
              <w:t>VARCHAR(50)</w:t>
            </w:r>
          </w:p>
        </w:tc>
        <w:tc>
          <w:tcPr>
            <w:tcW w:w="1584" w:type="dxa"/>
            <w:tcMar>
              <w:top w:w="100" w:type="dxa"/>
              <w:left w:w="150" w:type="dxa"/>
              <w:bottom w:w="100" w:type="dxa"/>
              <w:right w:w="150" w:type="dxa"/>
            </w:tcMar>
          </w:tcPr>
          <w:p w14:paraId="156996B0">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2653B62D">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6D8B90B">
            <w:pPr>
              <w:spacing w:before="0" w:after="0" w:line="276" w:lineRule="auto"/>
              <w:ind w:firstLine="0"/>
              <w:jc w:val="left"/>
            </w:pPr>
            <w:r>
              <w:rPr>
                <w:rFonts w:ascii="Arial" w:hAnsi="Arial"/>
                <w:sz w:val="19"/>
              </w:rPr>
              <w:t>Assigned classroom facility (e.g., Room 302).</w:t>
            </w:r>
          </w:p>
        </w:tc>
      </w:tr>
      <w:tr w14:paraId="095A6FD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498309F8">
            <w:pPr>
              <w:spacing w:before="0" w:after="0" w:line="276" w:lineRule="auto"/>
              <w:ind w:firstLine="0"/>
              <w:jc w:val="left"/>
            </w:pPr>
            <w:r>
              <w:rPr>
                <w:rFonts w:ascii="Arial" w:hAnsi="Arial"/>
                <w:b/>
                <w:color w:val="143264"/>
                <w:sz w:val="19"/>
              </w:rPr>
              <w:t>-- Entity: class_rosters (Learner Enrollment Bridge) --</w:t>
            </w:r>
          </w:p>
        </w:tc>
        <w:tc>
          <w:tcPr>
            <w:tcW w:w="1584" w:type="dxa"/>
            <w:shd w:val="clear" w:color="auto" w:fill="EAEEF3"/>
            <w:tcMar>
              <w:top w:w="100" w:type="dxa"/>
              <w:left w:w="150" w:type="dxa"/>
              <w:bottom w:w="100" w:type="dxa"/>
              <w:right w:w="150" w:type="dxa"/>
            </w:tcMar>
          </w:tcPr>
          <w:p w14:paraId="75DD1D5E">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5EB0843D">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5B8D57FC">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650CC30B">
            <w:pPr>
              <w:spacing w:before="0" w:after="0" w:line="276" w:lineRule="auto"/>
              <w:ind w:firstLine="0"/>
              <w:jc w:val="left"/>
            </w:pPr>
          </w:p>
        </w:tc>
      </w:tr>
      <w:tr w14:paraId="703FAE4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75A2397">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21F0D4B4">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27BF0BC7">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3DAC78C6">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CC76905">
            <w:pPr>
              <w:spacing w:before="0" w:after="0" w:line="276" w:lineRule="auto"/>
              <w:ind w:firstLine="0"/>
              <w:jc w:val="left"/>
            </w:pPr>
            <w:r>
              <w:rPr>
                <w:rFonts w:ascii="Arial" w:hAnsi="Arial"/>
                <w:sz w:val="19"/>
              </w:rPr>
              <w:t>Unique roster enrollment identifier.</w:t>
            </w:r>
          </w:p>
        </w:tc>
      </w:tr>
      <w:tr w14:paraId="32CA621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3C9580F">
            <w:pPr>
              <w:spacing w:before="0" w:after="0" w:line="276" w:lineRule="auto"/>
              <w:ind w:firstLine="0"/>
              <w:jc w:val="left"/>
            </w:pPr>
            <w:r>
              <w:rPr>
                <w:rFonts w:ascii="Arial" w:hAnsi="Arial"/>
                <w:sz w:val="19"/>
              </w:rPr>
              <w:t>subject_offering_id</w:t>
            </w:r>
          </w:p>
        </w:tc>
        <w:tc>
          <w:tcPr>
            <w:tcW w:w="1584" w:type="dxa"/>
            <w:tcMar>
              <w:top w:w="100" w:type="dxa"/>
              <w:left w:w="150" w:type="dxa"/>
              <w:bottom w:w="100" w:type="dxa"/>
              <w:right w:w="150" w:type="dxa"/>
            </w:tcMar>
          </w:tcPr>
          <w:p w14:paraId="4C8377D3">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7C6936AF">
            <w:pPr>
              <w:spacing w:before="0" w:after="0" w:line="276" w:lineRule="auto"/>
              <w:ind w:firstLine="0"/>
              <w:jc w:val="left"/>
            </w:pPr>
            <w:r>
              <w:rPr>
                <w:rFonts w:ascii="Arial" w:hAnsi="Arial"/>
                <w:sz w:val="19"/>
              </w:rPr>
              <w:t>FK -&gt; subject_offerings(id)</w:t>
            </w:r>
          </w:p>
        </w:tc>
        <w:tc>
          <w:tcPr>
            <w:tcW w:w="864" w:type="dxa"/>
            <w:tcMar>
              <w:top w:w="100" w:type="dxa"/>
              <w:left w:w="150" w:type="dxa"/>
              <w:bottom w:w="100" w:type="dxa"/>
              <w:right w:w="150" w:type="dxa"/>
            </w:tcMar>
          </w:tcPr>
          <w:p w14:paraId="060AA705">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5966F7AA">
            <w:pPr>
              <w:spacing w:before="0" w:after="0" w:line="276" w:lineRule="auto"/>
              <w:ind w:firstLine="0"/>
              <w:jc w:val="left"/>
            </w:pPr>
            <w:r>
              <w:rPr>
                <w:rFonts w:ascii="Arial" w:hAnsi="Arial"/>
                <w:sz w:val="19"/>
              </w:rPr>
              <w:t>Subject offering instance.</w:t>
            </w:r>
          </w:p>
        </w:tc>
      </w:tr>
      <w:tr w14:paraId="48A8560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3170F9C4">
            <w:pPr>
              <w:spacing w:before="0" w:after="0" w:line="276" w:lineRule="auto"/>
              <w:ind w:firstLine="0"/>
              <w:jc w:val="left"/>
            </w:pPr>
            <w:r>
              <w:rPr>
                <w:rFonts w:ascii="Arial" w:hAnsi="Arial"/>
                <w:sz w:val="19"/>
              </w:rPr>
              <w:t>student_id</w:t>
            </w:r>
          </w:p>
        </w:tc>
        <w:tc>
          <w:tcPr>
            <w:tcW w:w="1584" w:type="dxa"/>
            <w:tcMar>
              <w:top w:w="100" w:type="dxa"/>
              <w:left w:w="150" w:type="dxa"/>
              <w:bottom w:w="100" w:type="dxa"/>
              <w:right w:w="150" w:type="dxa"/>
            </w:tcMar>
          </w:tcPr>
          <w:p w14:paraId="1D7BCFE6">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44BA1A4B">
            <w:pPr>
              <w:spacing w:before="0" w:after="0" w:line="276" w:lineRule="auto"/>
              <w:ind w:firstLine="0"/>
              <w:jc w:val="left"/>
            </w:pPr>
            <w:r>
              <w:rPr>
                <w:rFonts w:ascii="Arial" w:hAnsi="Arial"/>
                <w:sz w:val="19"/>
              </w:rPr>
              <w:t>FK -&gt; student_profiles(student_id)</w:t>
            </w:r>
          </w:p>
        </w:tc>
        <w:tc>
          <w:tcPr>
            <w:tcW w:w="864" w:type="dxa"/>
            <w:tcMar>
              <w:top w:w="100" w:type="dxa"/>
              <w:left w:w="150" w:type="dxa"/>
              <w:bottom w:w="100" w:type="dxa"/>
              <w:right w:w="150" w:type="dxa"/>
            </w:tcMar>
          </w:tcPr>
          <w:p w14:paraId="1ADE9AE8">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77B718BF">
            <w:pPr>
              <w:spacing w:before="0" w:after="0" w:line="276" w:lineRule="auto"/>
              <w:ind w:firstLine="0"/>
              <w:jc w:val="left"/>
            </w:pPr>
            <w:r>
              <w:rPr>
                <w:rFonts w:ascii="Arial" w:hAnsi="Arial"/>
                <w:sz w:val="19"/>
              </w:rPr>
              <w:t>Enrolled student learner.</w:t>
            </w:r>
          </w:p>
        </w:tc>
      </w:tr>
      <w:tr w14:paraId="74BD3FF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BEE5C92">
            <w:pPr>
              <w:spacing w:before="0" w:after="0" w:line="276" w:lineRule="auto"/>
              <w:ind w:firstLine="0"/>
              <w:jc w:val="left"/>
            </w:pPr>
            <w:r>
              <w:rPr>
                <w:rFonts w:ascii="Arial" w:hAnsi="Arial"/>
                <w:sz w:val="19"/>
              </w:rPr>
              <w:t>status</w:t>
            </w:r>
          </w:p>
        </w:tc>
        <w:tc>
          <w:tcPr>
            <w:tcW w:w="1584" w:type="dxa"/>
            <w:tcMar>
              <w:top w:w="100" w:type="dxa"/>
              <w:left w:w="150" w:type="dxa"/>
              <w:bottom w:w="100" w:type="dxa"/>
              <w:right w:w="150" w:type="dxa"/>
            </w:tcMar>
          </w:tcPr>
          <w:p w14:paraId="69F875CE">
            <w:pPr>
              <w:spacing w:before="0" w:after="0" w:line="276" w:lineRule="auto"/>
              <w:ind w:firstLine="0"/>
              <w:jc w:val="center"/>
            </w:pPr>
            <w:r>
              <w:rPr>
                <w:rFonts w:ascii="Arial" w:hAnsi="Arial"/>
                <w:sz w:val="19"/>
              </w:rPr>
              <w:t>VARCHAR(20)</w:t>
            </w:r>
          </w:p>
        </w:tc>
        <w:tc>
          <w:tcPr>
            <w:tcW w:w="1584" w:type="dxa"/>
            <w:tcMar>
              <w:top w:w="100" w:type="dxa"/>
              <w:left w:w="150" w:type="dxa"/>
              <w:bottom w:w="100" w:type="dxa"/>
              <w:right w:w="150" w:type="dxa"/>
            </w:tcMar>
          </w:tcPr>
          <w:p w14:paraId="1D335AFF">
            <w:pPr>
              <w:spacing w:before="0" w:after="0" w:line="276" w:lineRule="auto"/>
              <w:ind w:firstLine="0"/>
              <w:jc w:val="left"/>
            </w:pPr>
            <w:r>
              <w:rPr>
                <w:rFonts w:ascii="Arial" w:hAnsi="Arial"/>
                <w:sz w:val="19"/>
              </w:rPr>
              <w:t>Check: 'Active','Dropped'</w:t>
            </w:r>
          </w:p>
        </w:tc>
        <w:tc>
          <w:tcPr>
            <w:tcW w:w="864" w:type="dxa"/>
            <w:tcMar>
              <w:top w:w="100" w:type="dxa"/>
              <w:left w:w="150" w:type="dxa"/>
              <w:bottom w:w="100" w:type="dxa"/>
              <w:right w:w="150" w:type="dxa"/>
            </w:tcMar>
          </w:tcPr>
          <w:p w14:paraId="5CE6035F">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5F1E355">
            <w:pPr>
              <w:spacing w:before="0" w:after="0" w:line="276" w:lineRule="auto"/>
              <w:ind w:firstLine="0"/>
              <w:jc w:val="left"/>
            </w:pPr>
            <w:r>
              <w:rPr>
                <w:rFonts w:ascii="Arial" w:hAnsi="Arial"/>
                <w:sz w:val="19"/>
              </w:rPr>
              <w:t>Learner enrollment operational status.</w:t>
            </w:r>
          </w:p>
        </w:tc>
      </w:tr>
    </w:tbl>
    <w:p w14:paraId="43B7FFED">
      <w:pPr>
        <w:spacing w:before="0" w:after="160"/>
        <w:ind w:firstLine="0"/>
      </w:pPr>
    </w:p>
    <w:p w14:paraId="13C2C407">
      <w:pPr>
        <w:spacing w:before="0" w:after="0" w:line="360" w:lineRule="auto"/>
        <w:ind w:firstLine="720"/>
        <w:jc w:val="both"/>
      </w:pPr>
      <w:r>
        <w:rPr>
          <w:rFonts w:ascii="Arial" w:hAnsi="Arial"/>
          <w:sz w:val="24"/>
        </w:rPr>
        <w:t>Table 3 specifies the academic structure entities (school_years, sections, subjects, subject_offerings, class_schedules, class_rosters). The subject_offerings bridge entity encapsulates teacher assignment, section enrollment, and DepEd component percentage weights.</w:t>
      </w:r>
    </w:p>
    <w:p w14:paraId="00B58643">
      <w:pPr>
        <w:keepNext/>
        <w:spacing w:before="200" w:after="40" w:line="276" w:lineRule="auto"/>
        <w:ind w:firstLine="0"/>
        <w:jc w:val="left"/>
      </w:pPr>
      <w:r>
        <w:rPr>
          <w:rFonts w:ascii="Arial" w:hAnsi="Arial"/>
          <w:b/>
          <w:i/>
          <w:sz w:val="24"/>
        </w:rPr>
        <w:t>Data Dictionary: RFID Hardware &amp; Attendance Entities</w:t>
      </w:r>
    </w:p>
    <w:p w14:paraId="7AA44184">
      <w:pPr>
        <w:keepNext/>
        <w:spacing w:before="280" w:after="20" w:line="276" w:lineRule="auto"/>
        <w:ind w:firstLine="0"/>
        <w:jc w:val="center"/>
      </w:pPr>
      <w:r>
        <w:rPr>
          <w:rFonts w:ascii="Arial" w:hAnsi="Arial"/>
          <w:b/>
          <w:sz w:val="24"/>
        </w:rPr>
        <w:t>Table 4</w:t>
      </w:r>
    </w:p>
    <w:p w14:paraId="769FEA42">
      <w:pPr>
        <w:keepNext/>
        <w:spacing w:before="0" w:after="120" w:line="276" w:lineRule="auto"/>
        <w:ind w:firstLine="0"/>
        <w:jc w:val="center"/>
      </w:pPr>
      <w:r>
        <w:rPr>
          <w:rFonts w:ascii="Arial" w:hAnsi="Arial"/>
          <w:i/>
          <w:sz w:val="24"/>
        </w:rPr>
        <w:t>Data Dictionary — RFID Hardware and Attendance Entities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1669"/>
        <w:gridCol w:w="1316"/>
        <w:gridCol w:w="2418"/>
        <w:gridCol w:w="1117"/>
        <w:gridCol w:w="1700"/>
      </w:tblGrid>
      <w:tr w14:paraId="758072F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728" w:type="dxa"/>
            <w:shd w:val="clear" w:color="auto" w:fill="F2F4F8"/>
            <w:tcMar>
              <w:top w:w="120" w:type="dxa"/>
              <w:left w:w="150" w:type="dxa"/>
              <w:bottom w:w="120" w:type="dxa"/>
              <w:right w:w="150" w:type="dxa"/>
            </w:tcMar>
          </w:tcPr>
          <w:p w14:paraId="3557B962">
            <w:pPr>
              <w:spacing w:before="0" w:after="0" w:line="276" w:lineRule="auto"/>
              <w:ind w:firstLine="0"/>
              <w:jc w:val="center"/>
            </w:pPr>
            <w:r>
              <w:rPr>
                <w:rFonts w:ascii="Arial" w:hAnsi="Arial"/>
                <w:b/>
                <w:sz w:val="20"/>
              </w:rPr>
              <w:t>ATTRIBUTE NAME</w:t>
            </w:r>
          </w:p>
        </w:tc>
        <w:tc>
          <w:tcPr>
            <w:tcW w:w="1584" w:type="dxa"/>
            <w:shd w:val="clear" w:color="auto" w:fill="F2F4F8"/>
            <w:tcMar>
              <w:top w:w="120" w:type="dxa"/>
              <w:left w:w="150" w:type="dxa"/>
              <w:bottom w:w="120" w:type="dxa"/>
              <w:right w:w="150" w:type="dxa"/>
            </w:tcMar>
          </w:tcPr>
          <w:p w14:paraId="404DB36E">
            <w:pPr>
              <w:spacing w:before="0" w:after="0" w:line="276" w:lineRule="auto"/>
              <w:ind w:firstLine="0"/>
              <w:jc w:val="center"/>
            </w:pPr>
            <w:r>
              <w:rPr>
                <w:rFonts w:ascii="Arial" w:hAnsi="Arial"/>
                <w:b/>
                <w:sz w:val="20"/>
              </w:rPr>
              <w:t>DATA TYPE</w:t>
            </w:r>
          </w:p>
        </w:tc>
        <w:tc>
          <w:tcPr>
            <w:tcW w:w="1584" w:type="dxa"/>
            <w:shd w:val="clear" w:color="auto" w:fill="F2F4F8"/>
            <w:tcMar>
              <w:top w:w="120" w:type="dxa"/>
              <w:left w:w="150" w:type="dxa"/>
              <w:bottom w:w="120" w:type="dxa"/>
              <w:right w:w="150" w:type="dxa"/>
            </w:tcMar>
          </w:tcPr>
          <w:p w14:paraId="7BBCFB17">
            <w:pPr>
              <w:spacing w:before="0" w:after="0" w:line="276" w:lineRule="auto"/>
              <w:ind w:firstLine="0"/>
              <w:jc w:val="center"/>
            </w:pPr>
            <w:r>
              <w:rPr>
                <w:rFonts w:ascii="Arial" w:hAnsi="Arial"/>
                <w:b/>
                <w:sz w:val="20"/>
              </w:rPr>
              <w:t>KEY / CONSTRAINT</w:t>
            </w:r>
          </w:p>
        </w:tc>
        <w:tc>
          <w:tcPr>
            <w:tcW w:w="864" w:type="dxa"/>
            <w:shd w:val="clear" w:color="auto" w:fill="F2F4F8"/>
            <w:tcMar>
              <w:top w:w="120" w:type="dxa"/>
              <w:left w:w="150" w:type="dxa"/>
              <w:bottom w:w="120" w:type="dxa"/>
              <w:right w:w="150" w:type="dxa"/>
            </w:tcMar>
          </w:tcPr>
          <w:p w14:paraId="2E03AC39">
            <w:pPr>
              <w:spacing w:before="0" w:after="0" w:line="276" w:lineRule="auto"/>
              <w:ind w:firstLine="0"/>
              <w:jc w:val="center"/>
            </w:pPr>
            <w:r>
              <w:rPr>
                <w:rFonts w:ascii="Arial" w:hAnsi="Arial"/>
                <w:b/>
                <w:sz w:val="20"/>
              </w:rPr>
              <w:t>NULLABLE</w:t>
            </w:r>
          </w:p>
        </w:tc>
        <w:tc>
          <w:tcPr>
            <w:tcW w:w="2160" w:type="dxa"/>
            <w:shd w:val="clear" w:color="auto" w:fill="F2F4F8"/>
            <w:tcMar>
              <w:top w:w="120" w:type="dxa"/>
              <w:left w:w="150" w:type="dxa"/>
              <w:bottom w:w="120" w:type="dxa"/>
              <w:right w:w="150" w:type="dxa"/>
            </w:tcMar>
          </w:tcPr>
          <w:p w14:paraId="53C3C80F">
            <w:pPr>
              <w:spacing w:before="0" w:after="0" w:line="276" w:lineRule="auto"/>
              <w:ind w:firstLine="0"/>
              <w:jc w:val="center"/>
            </w:pPr>
            <w:r>
              <w:rPr>
                <w:rFonts w:ascii="Arial" w:hAnsi="Arial"/>
                <w:b/>
                <w:sz w:val="20"/>
              </w:rPr>
              <w:t>DESCRIPTION</w:t>
            </w:r>
          </w:p>
        </w:tc>
      </w:tr>
      <w:tr w14:paraId="2FFDCAA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192D7823">
            <w:pPr>
              <w:spacing w:before="0" w:after="0" w:line="276" w:lineRule="auto"/>
              <w:ind w:firstLine="0"/>
              <w:jc w:val="left"/>
            </w:pPr>
            <w:r>
              <w:rPr>
                <w:rFonts w:ascii="Arial" w:hAnsi="Arial"/>
                <w:b/>
                <w:color w:val="143264"/>
                <w:sz w:val="19"/>
              </w:rPr>
              <w:t>-- Entity: rfid_cards (Physical RFID Tag Inventory) --</w:t>
            </w:r>
          </w:p>
        </w:tc>
        <w:tc>
          <w:tcPr>
            <w:tcW w:w="1584" w:type="dxa"/>
            <w:shd w:val="clear" w:color="auto" w:fill="EAEEF3"/>
            <w:tcMar>
              <w:top w:w="100" w:type="dxa"/>
              <w:left w:w="150" w:type="dxa"/>
              <w:bottom w:w="100" w:type="dxa"/>
              <w:right w:w="150" w:type="dxa"/>
            </w:tcMar>
          </w:tcPr>
          <w:p w14:paraId="0EE660C0">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508386AA">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48ABFFB5">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616575A0">
            <w:pPr>
              <w:spacing w:before="0" w:after="0" w:line="276" w:lineRule="auto"/>
              <w:ind w:firstLine="0"/>
              <w:jc w:val="left"/>
            </w:pPr>
          </w:p>
        </w:tc>
      </w:tr>
      <w:tr w14:paraId="69200FB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4EBFD92">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515EDB20">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077210EF">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287D9474">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07419A6">
            <w:pPr>
              <w:spacing w:before="0" w:after="0" w:line="276" w:lineRule="auto"/>
              <w:ind w:firstLine="0"/>
              <w:jc w:val="left"/>
            </w:pPr>
            <w:r>
              <w:rPr>
                <w:rFonts w:ascii="Arial" w:hAnsi="Arial"/>
                <w:sz w:val="19"/>
              </w:rPr>
              <w:t>Unique internal card record identifier.</w:t>
            </w:r>
          </w:p>
        </w:tc>
      </w:tr>
      <w:tr w14:paraId="4E58624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B3810F1">
            <w:pPr>
              <w:spacing w:before="0" w:after="0" w:line="276" w:lineRule="auto"/>
              <w:ind w:firstLine="0"/>
              <w:jc w:val="left"/>
            </w:pPr>
            <w:r>
              <w:rPr>
                <w:rFonts w:ascii="Arial" w:hAnsi="Arial"/>
                <w:sz w:val="19"/>
              </w:rPr>
              <w:t>card_uid</w:t>
            </w:r>
          </w:p>
        </w:tc>
        <w:tc>
          <w:tcPr>
            <w:tcW w:w="1584" w:type="dxa"/>
            <w:tcMar>
              <w:top w:w="100" w:type="dxa"/>
              <w:left w:w="150" w:type="dxa"/>
              <w:bottom w:w="100" w:type="dxa"/>
              <w:right w:w="150" w:type="dxa"/>
            </w:tcMar>
          </w:tcPr>
          <w:p w14:paraId="4FE0B8D1">
            <w:pPr>
              <w:spacing w:before="0" w:after="0" w:line="276" w:lineRule="auto"/>
              <w:ind w:firstLine="0"/>
              <w:jc w:val="center"/>
            </w:pPr>
            <w:r>
              <w:rPr>
                <w:rFonts w:ascii="Arial" w:hAnsi="Arial"/>
                <w:sz w:val="19"/>
              </w:rPr>
              <w:t>VARCHAR(32)</w:t>
            </w:r>
          </w:p>
        </w:tc>
        <w:tc>
          <w:tcPr>
            <w:tcW w:w="1584" w:type="dxa"/>
            <w:tcMar>
              <w:top w:w="100" w:type="dxa"/>
              <w:left w:w="150" w:type="dxa"/>
              <w:bottom w:w="100" w:type="dxa"/>
              <w:right w:w="150" w:type="dxa"/>
            </w:tcMar>
          </w:tcPr>
          <w:p w14:paraId="12AED599">
            <w:pPr>
              <w:spacing w:before="0" w:after="0" w:line="276" w:lineRule="auto"/>
              <w:ind w:firstLine="0"/>
              <w:jc w:val="left"/>
            </w:pPr>
            <w:r>
              <w:rPr>
                <w:rFonts w:ascii="Arial" w:hAnsi="Arial"/>
                <w:sz w:val="19"/>
              </w:rPr>
              <w:t>Unique, Indexed</w:t>
            </w:r>
          </w:p>
        </w:tc>
        <w:tc>
          <w:tcPr>
            <w:tcW w:w="864" w:type="dxa"/>
            <w:tcMar>
              <w:top w:w="100" w:type="dxa"/>
              <w:left w:w="150" w:type="dxa"/>
              <w:bottom w:w="100" w:type="dxa"/>
              <w:right w:w="150" w:type="dxa"/>
            </w:tcMar>
          </w:tcPr>
          <w:p w14:paraId="61E23692">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532EDE05">
            <w:pPr>
              <w:spacing w:before="0" w:after="0" w:line="276" w:lineRule="auto"/>
              <w:ind w:firstLine="0"/>
              <w:jc w:val="left"/>
            </w:pPr>
            <w:r>
              <w:rPr>
                <w:rFonts w:ascii="Arial" w:hAnsi="Arial"/>
                <w:sz w:val="19"/>
              </w:rPr>
              <w:t>Physical 13.56 MHz card UID string in standard hex notation.</w:t>
            </w:r>
          </w:p>
        </w:tc>
      </w:tr>
      <w:tr w14:paraId="2609908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8938D60">
            <w:pPr>
              <w:spacing w:before="0" w:after="0" w:line="276" w:lineRule="auto"/>
              <w:ind w:firstLine="0"/>
              <w:jc w:val="left"/>
            </w:pPr>
            <w:r>
              <w:rPr>
                <w:rFonts w:ascii="Arial" w:hAnsi="Arial"/>
                <w:sz w:val="19"/>
              </w:rPr>
              <w:t>student_id</w:t>
            </w:r>
          </w:p>
        </w:tc>
        <w:tc>
          <w:tcPr>
            <w:tcW w:w="1584" w:type="dxa"/>
            <w:tcMar>
              <w:top w:w="100" w:type="dxa"/>
              <w:left w:w="150" w:type="dxa"/>
              <w:bottom w:w="100" w:type="dxa"/>
              <w:right w:w="150" w:type="dxa"/>
            </w:tcMar>
          </w:tcPr>
          <w:p w14:paraId="15C7BAF4">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04AC6706">
            <w:pPr>
              <w:spacing w:before="0" w:after="0" w:line="276" w:lineRule="auto"/>
              <w:ind w:firstLine="0"/>
              <w:jc w:val="left"/>
            </w:pPr>
            <w:r>
              <w:rPr>
                <w:rFonts w:ascii="Arial" w:hAnsi="Arial"/>
                <w:sz w:val="19"/>
              </w:rPr>
              <w:t>FK -&gt; student_profiles(student_id)</w:t>
            </w:r>
          </w:p>
        </w:tc>
        <w:tc>
          <w:tcPr>
            <w:tcW w:w="864" w:type="dxa"/>
            <w:tcMar>
              <w:top w:w="100" w:type="dxa"/>
              <w:left w:w="150" w:type="dxa"/>
              <w:bottom w:w="100" w:type="dxa"/>
              <w:right w:w="150" w:type="dxa"/>
            </w:tcMar>
          </w:tcPr>
          <w:p w14:paraId="3815AE5C">
            <w:pPr>
              <w:spacing w:before="0" w:after="0" w:line="276" w:lineRule="auto"/>
              <w:ind w:firstLine="0"/>
              <w:jc w:val="center"/>
            </w:pPr>
            <w:r>
              <w:rPr>
                <w:rFonts w:ascii="Arial" w:hAnsi="Arial"/>
                <w:sz w:val="19"/>
              </w:rPr>
              <w:t>Yes</w:t>
            </w:r>
          </w:p>
        </w:tc>
        <w:tc>
          <w:tcPr>
            <w:tcW w:w="2160" w:type="dxa"/>
            <w:tcMar>
              <w:top w:w="100" w:type="dxa"/>
              <w:left w:w="150" w:type="dxa"/>
              <w:bottom w:w="100" w:type="dxa"/>
              <w:right w:w="150" w:type="dxa"/>
            </w:tcMar>
          </w:tcPr>
          <w:p w14:paraId="37470060">
            <w:pPr>
              <w:spacing w:before="0" w:after="0" w:line="276" w:lineRule="auto"/>
              <w:ind w:firstLine="0"/>
              <w:jc w:val="left"/>
            </w:pPr>
            <w:r>
              <w:rPr>
                <w:rFonts w:ascii="Arial" w:hAnsi="Arial"/>
                <w:sz w:val="19"/>
              </w:rPr>
              <w:t>Assigned learner; NULL if card is unassigned stock.</w:t>
            </w:r>
          </w:p>
        </w:tc>
      </w:tr>
      <w:tr w14:paraId="30F2DBF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E52BF13">
            <w:pPr>
              <w:spacing w:before="0" w:after="0" w:line="276" w:lineRule="auto"/>
              <w:ind w:firstLine="0"/>
              <w:jc w:val="left"/>
            </w:pPr>
            <w:r>
              <w:rPr>
                <w:rFonts w:ascii="Arial" w:hAnsi="Arial"/>
                <w:sz w:val="19"/>
              </w:rPr>
              <w:t>status</w:t>
            </w:r>
          </w:p>
        </w:tc>
        <w:tc>
          <w:tcPr>
            <w:tcW w:w="1584" w:type="dxa"/>
            <w:tcMar>
              <w:top w:w="100" w:type="dxa"/>
              <w:left w:w="150" w:type="dxa"/>
              <w:bottom w:w="100" w:type="dxa"/>
              <w:right w:w="150" w:type="dxa"/>
            </w:tcMar>
          </w:tcPr>
          <w:p w14:paraId="45CCC895">
            <w:pPr>
              <w:spacing w:before="0" w:after="0" w:line="276" w:lineRule="auto"/>
              <w:ind w:firstLine="0"/>
              <w:jc w:val="center"/>
            </w:pPr>
            <w:r>
              <w:rPr>
                <w:rFonts w:ascii="Arial" w:hAnsi="Arial"/>
                <w:sz w:val="19"/>
              </w:rPr>
              <w:t>VARCHAR(20)</w:t>
            </w:r>
          </w:p>
        </w:tc>
        <w:tc>
          <w:tcPr>
            <w:tcW w:w="1584" w:type="dxa"/>
            <w:tcMar>
              <w:top w:w="100" w:type="dxa"/>
              <w:left w:w="150" w:type="dxa"/>
              <w:bottom w:w="100" w:type="dxa"/>
              <w:right w:w="150" w:type="dxa"/>
            </w:tcMar>
          </w:tcPr>
          <w:p w14:paraId="305CA630">
            <w:pPr>
              <w:spacing w:before="0" w:after="0" w:line="276" w:lineRule="auto"/>
              <w:ind w:firstLine="0"/>
              <w:jc w:val="left"/>
            </w:pPr>
            <w:r>
              <w:rPr>
                <w:rFonts w:ascii="Arial" w:hAnsi="Arial"/>
                <w:sz w:val="19"/>
              </w:rPr>
              <w:t>Check: 'Assigned','Available','Lost'</w:t>
            </w:r>
          </w:p>
        </w:tc>
        <w:tc>
          <w:tcPr>
            <w:tcW w:w="864" w:type="dxa"/>
            <w:tcMar>
              <w:top w:w="100" w:type="dxa"/>
              <w:left w:w="150" w:type="dxa"/>
              <w:bottom w:w="100" w:type="dxa"/>
              <w:right w:w="150" w:type="dxa"/>
            </w:tcMar>
          </w:tcPr>
          <w:p w14:paraId="7410E5C0">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C96411A">
            <w:pPr>
              <w:spacing w:before="0" w:after="0" w:line="276" w:lineRule="auto"/>
              <w:ind w:firstLine="0"/>
              <w:jc w:val="left"/>
            </w:pPr>
            <w:r>
              <w:rPr>
                <w:rFonts w:ascii="Arial" w:hAnsi="Arial"/>
                <w:sz w:val="19"/>
              </w:rPr>
              <w:t>Card lifecycle inventory status.</w:t>
            </w:r>
          </w:p>
        </w:tc>
      </w:tr>
      <w:tr w14:paraId="5E8BCE5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D142ADD">
            <w:pPr>
              <w:spacing w:before="0" w:after="0" w:line="276" w:lineRule="auto"/>
              <w:ind w:firstLine="0"/>
              <w:jc w:val="left"/>
            </w:pPr>
            <w:r>
              <w:rPr>
                <w:rFonts w:ascii="Arial" w:hAnsi="Arial"/>
                <w:sz w:val="19"/>
              </w:rPr>
              <w:t>assigned_at</w:t>
            </w:r>
          </w:p>
        </w:tc>
        <w:tc>
          <w:tcPr>
            <w:tcW w:w="1584" w:type="dxa"/>
            <w:tcMar>
              <w:top w:w="100" w:type="dxa"/>
              <w:left w:w="150" w:type="dxa"/>
              <w:bottom w:w="100" w:type="dxa"/>
              <w:right w:w="150" w:type="dxa"/>
            </w:tcMar>
          </w:tcPr>
          <w:p w14:paraId="2591C69D">
            <w:pPr>
              <w:spacing w:before="0" w:after="0" w:line="276" w:lineRule="auto"/>
              <w:ind w:firstLine="0"/>
              <w:jc w:val="center"/>
            </w:pPr>
            <w:r>
              <w:rPr>
                <w:rFonts w:ascii="Arial" w:hAnsi="Arial"/>
                <w:sz w:val="19"/>
              </w:rPr>
              <w:t>TIMESTAMPTZ</w:t>
            </w:r>
          </w:p>
        </w:tc>
        <w:tc>
          <w:tcPr>
            <w:tcW w:w="1584" w:type="dxa"/>
            <w:tcMar>
              <w:top w:w="100" w:type="dxa"/>
              <w:left w:w="150" w:type="dxa"/>
              <w:bottom w:w="100" w:type="dxa"/>
              <w:right w:w="150" w:type="dxa"/>
            </w:tcMar>
          </w:tcPr>
          <w:p w14:paraId="5155F541">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77E68BCC">
            <w:pPr>
              <w:spacing w:before="0" w:after="0" w:line="276" w:lineRule="auto"/>
              <w:ind w:firstLine="0"/>
              <w:jc w:val="center"/>
            </w:pPr>
            <w:r>
              <w:rPr>
                <w:rFonts w:ascii="Arial" w:hAnsi="Arial"/>
                <w:sz w:val="19"/>
              </w:rPr>
              <w:t>Yes</w:t>
            </w:r>
          </w:p>
        </w:tc>
        <w:tc>
          <w:tcPr>
            <w:tcW w:w="2160" w:type="dxa"/>
            <w:tcMar>
              <w:top w:w="100" w:type="dxa"/>
              <w:left w:w="150" w:type="dxa"/>
              <w:bottom w:w="100" w:type="dxa"/>
              <w:right w:w="150" w:type="dxa"/>
            </w:tcMar>
          </w:tcPr>
          <w:p w14:paraId="20DB4F0F">
            <w:pPr>
              <w:spacing w:before="0" w:after="0" w:line="276" w:lineRule="auto"/>
              <w:ind w:firstLine="0"/>
              <w:jc w:val="left"/>
            </w:pPr>
            <w:r>
              <w:rPr>
                <w:rFonts w:ascii="Arial" w:hAnsi="Arial"/>
                <w:sz w:val="19"/>
              </w:rPr>
              <w:t>Timestamp when card was formally mapped to learner.</w:t>
            </w:r>
          </w:p>
        </w:tc>
      </w:tr>
      <w:tr w14:paraId="68B2CE2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1A7A1EAD">
            <w:pPr>
              <w:spacing w:before="0" w:after="0" w:line="276" w:lineRule="auto"/>
              <w:ind w:firstLine="0"/>
              <w:jc w:val="left"/>
            </w:pPr>
            <w:r>
              <w:rPr>
                <w:rFonts w:ascii="Arial" w:hAnsi="Arial"/>
                <w:b/>
                <w:color w:val="143264"/>
                <w:sz w:val="19"/>
              </w:rPr>
              <w:t>-- Entity: attendance_cutoffs (Schedule Cutoff Configuration) --</w:t>
            </w:r>
          </w:p>
        </w:tc>
        <w:tc>
          <w:tcPr>
            <w:tcW w:w="1584" w:type="dxa"/>
            <w:shd w:val="clear" w:color="auto" w:fill="EAEEF3"/>
            <w:tcMar>
              <w:top w:w="100" w:type="dxa"/>
              <w:left w:w="150" w:type="dxa"/>
              <w:bottom w:w="100" w:type="dxa"/>
              <w:right w:w="150" w:type="dxa"/>
            </w:tcMar>
          </w:tcPr>
          <w:p w14:paraId="545AE916">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6C1C2369">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60621D24">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0524C568">
            <w:pPr>
              <w:spacing w:before="0" w:after="0" w:line="276" w:lineRule="auto"/>
              <w:ind w:firstLine="0"/>
              <w:jc w:val="left"/>
            </w:pPr>
          </w:p>
        </w:tc>
      </w:tr>
      <w:tr w14:paraId="00FE25E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A66ED93">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378BED6B">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3BD60181">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78C6DF4B">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9D26EF8">
            <w:pPr>
              <w:spacing w:before="0" w:after="0" w:line="276" w:lineRule="auto"/>
              <w:ind w:firstLine="0"/>
              <w:jc w:val="left"/>
            </w:pPr>
            <w:r>
              <w:rPr>
                <w:rFonts w:ascii="Arial" w:hAnsi="Arial"/>
                <w:sz w:val="19"/>
              </w:rPr>
              <w:t>Unique threshold configuration identifier.</w:t>
            </w:r>
          </w:p>
        </w:tc>
      </w:tr>
      <w:tr w14:paraId="56095E4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9230D6F">
            <w:pPr>
              <w:spacing w:before="0" w:after="0" w:line="276" w:lineRule="auto"/>
              <w:ind w:firstLine="0"/>
              <w:jc w:val="left"/>
            </w:pPr>
            <w:r>
              <w:rPr>
                <w:rFonts w:ascii="Arial" w:hAnsi="Arial"/>
                <w:sz w:val="19"/>
              </w:rPr>
              <w:t>subject_offering_id</w:t>
            </w:r>
          </w:p>
        </w:tc>
        <w:tc>
          <w:tcPr>
            <w:tcW w:w="1584" w:type="dxa"/>
            <w:tcMar>
              <w:top w:w="100" w:type="dxa"/>
              <w:left w:w="150" w:type="dxa"/>
              <w:bottom w:w="100" w:type="dxa"/>
              <w:right w:w="150" w:type="dxa"/>
            </w:tcMar>
          </w:tcPr>
          <w:p w14:paraId="03792F11">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181B3D88">
            <w:pPr>
              <w:spacing w:before="0" w:after="0" w:line="276" w:lineRule="auto"/>
              <w:ind w:firstLine="0"/>
              <w:jc w:val="left"/>
            </w:pPr>
            <w:r>
              <w:rPr>
                <w:rFonts w:ascii="Arial" w:hAnsi="Arial"/>
                <w:sz w:val="19"/>
              </w:rPr>
              <w:t>FK -&gt; subject_offerings(id)</w:t>
            </w:r>
          </w:p>
        </w:tc>
        <w:tc>
          <w:tcPr>
            <w:tcW w:w="864" w:type="dxa"/>
            <w:tcMar>
              <w:top w:w="100" w:type="dxa"/>
              <w:left w:w="150" w:type="dxa"/>
              <w:bottom w:w="100" w:type="dxa"/>
              <w:right w:w="150" w:type="dxa"/>
            </w:tcMar>
          </w:tcPr>
          <w:p w14:paraId="7ED62885">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1146E48">
            <w:pPr>
              <w:spacing w:before="0" w:after="0" w:line="276" w:lineRule="auto"/>
              <w:ind w:firstLine="0"/>
              <w:jc w:val="left"/>
            </w:pPr>
            <w:r>
              <w:rPr>
                <w:rFonts w:ascii="Arial" w:hAnsi="Arial"/>
                <w:sz w:val="19"/>
              </w:rPr>
              <w:t>Associated subject classroom offering.</w:t>
            </w:r>
          </w:p>
        </w:tc>
      </w:tr>
      <w:tr w14:paraId="744A7C6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325842F">
            <w:pPr>
              <w:spacing w:before="0" w:after="0" w:line="276" w:lineRule="auto"/>
              <w:ind w:firstLine="0"/>
              <w:jc w:val="left"/>
            </w:pPr>
            <w:r>
              <w:rPr>
                <w:rFonts w:ascii="Arial" w:hAnsi="Arial"/>
                <w:sz w:val="19"/>
              </w:rPr>
              <w:t>present_cutoff_mins</w:t>
            </w:r>
          </w:p>
        </w:tc>
        <w:tc>
          <w:tcPr>
            <w:tcW w:w="1584" w:type="dxa"/>
            <w:tcMar>
              <w:top w:w="100" w:type="dxa"/>
              <w:left w:w="150" w:type="dxa"/>
              <w:bottom w:w="100" w:type="dxa"/>
              <w:right w:w="150" w:type="dxa"/>
            </w:tcMar>
          </w:tcPr>
          <w:p w14:paraId="4B4B16B6">
            <w:pPr>
              <w:spacing w:before="0" w:after="0" w:line="276" w:lineRule="auto"/>
              <w:ind w:firstLine="0"/>
              <w:jc w:val="center"/>
            </w:pPr>
            <w:r>
              <w:rPr>
                <w:rFonts w:ascii="Arial" w:hAnsi="Arial"/>
                <w:sz w:val="19"/>
              </w:rPr>
              <w:t>INTEGER</w:t>
            </w:r>
          </w:p>
        </w:tc>
        <w:tc>
          <w:tcPr>
            <w:tcW w:w="1584" w:type="dxa"/>
            <w:tcMar>
              <w:top w:w="100" w:type="dxa"/>
              <w:left w:w="150" w:type="dxa"/>
              <w:bottom w:w="100" w:type="dxa"/>
              <w:right w:w="150" w:type="dxa"/>
            </w:tcMar>
          </w:tcPr>
          <w:p w14:paraId="4601B9D5">
            <w:pPr>
              <w:spacing w:before="0" w:after="0" w:line="276" w:lineRule="auto"/>
              <w:ind w:firstLine="0"/>
              <w:jc w:val="left"/>
            </w:pPr>
            <w:r>
              <w:rPr>
                <w:rFonts w:ascii="Arial" w:hAnsi="Arial"/>
                <w:sz w:val="19"/>
              </w:rPr>
              <w:t>Default: 15, Check (&gt;0)</w:t>
            </w:r>
          </w:p>
        </w:tc>
        <w:tc>
          <w:tcPr>
            <w:tcW w:w="864" w:type="dxa"/>
            <w:tcMar>
              <w:top w:w="100" w:type="dxa"/>
              <w:left w:w="150" w:type="dxa"/>
              <w:bottom w:w="100" w:type="dxa"/>
              <w:right w:w="150" w:type="dxa"/>
            </w:tcMar>
          </w:tcPr>
          <w:p w14:paraId="5C5A72AA">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B0EF08E">
            <w:pPr>
              <w:spacing w:before="0" w:after="0" w:line="276" w:lineRule="auto"/>
              <w:ind w:firstLine="0"/>
              <w:jc w:val="left"/>
            </w:pPr>
            <w:r>
              <w:rPr>
                <w:rFonts w:ascii="Arial" w:hAnsi="Arial"/>
                <w:sz w:val="19"/>
              </w:rPr>
              <w:t>Minutes after class start during which tap is marked 'Present'.</w:t>
            </w:r>
          </w:p>
        </w:tc>
      </w:tr>
      <w:tr w14:paraId="2746421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3F860EE">
            <w:pPr>
              <w:spacing w:before="0" w:after="0" w:line="276" w:lineRule="auto"/>
              <w:ind w:firstLine="0"/>
              <w:jc w:val="left"/>
            </w:pPr>
            <w:r>
              <w:rPr>
                <w:rFonts w:ascii="Arial" w:hAnsi="Arial"/>
                <w:sz w:val="19"/>
              </w:rPr>
              <w:t>late_cutoff_mins</w:t>
            </w:r>
          </w:p>
        </w:tc>
        <w:tc>
          <w:tcPr>
            <w:tcW w:w="1584" w:type="dxa"/>
            <w:tcMar>
              <w:top w:w="100" w:type="dxa"/>
              <w:left w:w="150" w:type="dxa"/>
              <w:bottom w:w="100" w:type="dxa"/>
              <w:right w:w="150" w:type="dxa"/>
            </w:tcMar>
          </w:tcPr>
          <w:p w14:paraId="2768BB9D">
            <w:pPr>
              <w:spacing w:before="0" w:after="0" w:line="276" w:lineRule="auto"/>
              <w:ind w:firstLine="0"/>
              <w:jc w:val="center"/>
            </w:pPr>
            <w:r>
              <w:rPr>
                <w:rFonts w:ascii="Arial" w:hAnsi="Arial"/>
                <w:sz w:val="19"/>
              </w:rPr>
              <w:t>INTEGER</w:t>
            </w:r>
          </w:p>
        </w:tc>
        <w:tc>
          <w:tcPr>
            <w:tcW w:w="1584" w:type="dxa"/>
            <w:tcMar>
              <w:top w:w="100" w:type="dxa"/>
              <w:left w:w="150" w:type="dxa"/>
              <w:bottom w:w="100" w:type="dxa"/>
              <w:right w:w="150" w:type="dxa"/>
            </w:tcMar>
          </w:tcPr>
          <w:p w14:paraId="3BC8D010">
            <w:pPr>
              <w:spacing w:before="0" w:after="0" w:line="276" w:lineRule="auto"/>
              <w:ind w:firstLine="0"/>
              <w:jc w:val="left"/>
            </w:pPr>
            <w:r>
              <w:rPr>
                <w:rFonts w:ascii="Arial" w:hAnsi="Arial"/>
                <w:sz w:val="19"/>
              </w:rPr>
              <w:t>Default: 45, Check (&gt;present)</w:t>
            </w:r>
          </w:p>
        </w:tc>
        <w:tc>
          <w:tcPr>
            <w:tcW w:w="864" w:type="dxa"/>
            <w:tcMar>
              <w:top w:w="100" w:type="dxa"/>
              <w:left w:w="150" w:type="dxa"/>
              <w:bottom w:w="100" w:type="dxa"/>
              <w:right w:w="150" w:type="dxa"/>
            </w:tcMar>
          </w:tcPr>
          <w:p w14:paraId="644D7816">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6AD52022">
            <w:pPr>
              <w:spacing w:before="0" w:after="0" w:line="276" w:lineRule="auto"/>
              <w:ind w:firstLine="0"/>
              <w:jc w:val="left"/>
            </w:pPr>
            <w:r>
              <w:rPr>
                <w:rFonts w:ascii="Arial" w:hAnsi="Arial"/>
                <w:sz w:val="19"/>
              </w:rPr>
              <w:t>Minutes after class start during which tap is marked 'Late'.</w:t>
            </w:r>
          </w:p>
        </w:tc>
      </w:tr>
      <w:tr w14:paraId="582BFAD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7C785EC">
            <w:pPr>
              <w:spacing w:before="0" w:after="0" w:line="276" w:lineRule="auto"/>
              <w:ind w:firstLine="0"/>
              <w:jc w:val="left"/>
            </w:pPr>
            <w:r>
              <w:rPr>
                <w:rFonts w:ascii="Arial" w:hAnsi="Arial"/>
                <w:sz w:val="19"/>
              </w:rPr>
              <w:t>absent_cutoff_mins</w:t>
            </w:r>
          </w:p>
        </w:tc>
        <w:tc>
          <w:tcPr>
            <w:tcW w:w="1584" w:type="dxa"/>
            <w:tcMar>
              <w:top w:w="100" w:type="dxa"/>
              <w:left w:w="150" w:type="dxa"/>
              <w:bottom w:w="100" w:type="dxa"/>
              <w:right w:w="150" w:type="dxa"/>
            </w:tcMar>
          </w:tcPr>
          <w:p w14:paraId="51DBE0F9">
            <w:pPr>
              <w:spacing w:before="0" w:after="0" w:line="276" w:lineRule="auto"/>
              <w:ind w:firstLine="0"/>
              <w:jc w:val="center"/>
            </w:pPr>
            <w:r>
              <w:rPr>
                <w:rFonts w:ascii="Arial" w:hAnsi="Arial"/>
                <w:sz w:val="19"/>
              </w:rPr>
              <w:t>INTEGER</w:t>
            </w:r>
          </w:p>
        </w:tc>
        <w:tc>
          <w:tcPr>
            <w:tcW w:w="1584" w:type="dxa"/>
            <w:tcMar>
              <w:top w:w="100" w:type="dxa"/>
              <w:left w:w="150" w:type="dxa"/>
              <w:bottom w:w="100" w:type="dxa"/>
              <w:right w:w="150" w:type="dxa"/>
            </w:tcMar>
          </w:tcPr>
          <w:p w14:paraId="5C4CD68E">
            <w:pPr>
              <w:spacing w:before="0" w:after="0" w:line="276" w:lineRule="auto"/>
              <w:ind w:firstLine="0"/>
              <w:jc w:val="left"/>
            </w:pPr>
            <w:r>
              <w:rPr>
                <w:rFonts w:ascii="Arial" w:hAnsi="Arial"/>
                <w:sz w:val="19"/>
              </w:rPr>
              <w:t>Default: 60, Check (&gt;late)</w:t>
            </w:r>
          </w:p>
        </w:tc>
        <w:tc>
          <w:tcPr>
            <w:tcW w:w="864" w:type="dxa"/>
            <w:tcMar>
              <w:top w:w="100" w:type="dxa"/>
              <w:left w:w="150" w:type="dxa"/>
              <w:bottom w:w="100" w:type="dxa"/>
              <w:right w:w="150" w:type="dxa"/>
            </w:tcMar>
          </w:tcPr>
          <w:p w14:paraId="0291F98D">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D6879C8">
            <w:pPr>
              <w:spacing w:before="0" w:after="0" w:line="276" w:lineRule="auto"/>
              <w:ind w:firstLine="0"/>
              <w:jc w:val="left"/>
            </w:pPr>
            <w:r>
              <w:rPr>
                <w:rFonts w:ascii="Arial" w:hAnsi="Arial"/>
                <w:sz w:val="19"/>
              </w:rPr>
              <w:t>Minutes after class start after which tap is marked 'Absent'.</w:t>
            </w:r>
          </w:p>
        </w:tc>
      </w:tr>
      <w:tr w14:paraId="1CD2459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06233CFF">
            <w:pPr>
              <w:spacing w:before="0" w:after="0" w:line="276" w:lineRule="auto"/>
              <w:ind w:firstLine="0"/>
              <w:jc w:val="left"/>
            </w:pPr>
            <w:r>
              <w:rPr>
                <w:rFonts w:ascii="Arial" w:hAnsi="Arial"/>
                <w:b/>
                <w:color w:val="143264"/>
                <w:sz w:val="19"/>
              </w:rPr>
              <w:t>-- Entity: attendance_records (Daily Attendance Logs) --</w:t>
            </w:r>
          </w:p>
        </w:tc>
        <w:tc>
          <w:tcPr>
            <w:tcW w:w="1584" w:type="dxa"/>
            <w:shd w:val="clear" w:color="auto" w:fill="EAEEF3"/>
            <w:tcMar>
              <w:top w:w="100" w:type="dxa"/>
              <w:left w:w="150" w:type="dxa"/>
              <w:bottom w:w="100" w:type="dxa"/>
              <w:right w:w="150" w:type="dxa"/>
            </w:tcMar>
          </w:tcPr>
          <w:p w14:paraId="2368E0F8">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148F8FFC">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31EED290">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6EDDDFBC">
            <w:pPr>
              <w:spacing w:before="0" w:after="0" w:line="276" w:lineRule="auto"/>
              <w:ind w:firstLine="0"/>
              <w:jc w:val="left"/>
            </w:pPr>
          </w:p>
        </w:tc>
      </w:tr>
      <w:tr w14:paraId="36CF86C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5BA77F0">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7E88111C">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0C2103DD">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2A248D36">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14F07A4">
            <w:pPr>
              <w:spacing w:before="0" w:after="0" w:line="276" w:lineRule="auto"/>
              <w:ind w:firstLine="0"/>
              <w:jc w:val="left"/>
            </w:pPr>
            <w:r>
              <w:rPr>
                <w:rFonts w:ascii="Arial" w:hAnsi="Arial"/>
                <w:sz w:val="19"/>
              </w:rPr>
              <w:t>Unique attendance log record identifier.</w:t>
            </w:r>
          </w:p>
        </w:tc>
      </w:tr>
      <w:tr w14:paraId="0665363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667AAF3">
            <w:pPr>
              <w:spacing w:before="0" w:after="0" w:line="276" w:lineRule="auto"/>
              <w:ind w:firstLine="0"/>
              <w:jc w:val="left"/>
            </w:pPr>
            <w:r>
              <w:rPr>
                <w:rFonts w:ascii="Arial" w:hAnsi="Arial"/>
                <w:sz w:val="19"/>
              </w:rPr>
              <w:t>student_id</w:t>
            </w:r>
          </w:p>
        </w:tc>
        <w:tc>
          <w:tcPr>
            <w:tcW w:w="1584" w:type="dxa"/>
            <w:tcMar>
              <w:top w:w="100" w:type="dxa"/>
              <w:left w:w="150" w:type="dxa"/>
              <w:bottom w:w="100" w:type="dxa"/>
              <w:right w:w="150" w:type="dxa"/>
            </w:tcMar>
          </w:tcPr>
          <w:p w14:paraId="0C4D363E">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54EE3FE7">
            <w:pPr>
              <w:spacing w:before="0" w:after="0" w:line="276" w:lineRule="auto"/>
              <w:ind w:firstLine="0"/>
              <w:jc w:val="left"/>
            </w:pPr>
            <w:r>
              <w:rPr>
                <w:rFonts w:ascii="Arial" w:hAnsi="Arial"/>
                <w:sz w:val="19"/>
              </w:rPr>
              <w:t>FK -&gt; student_profiles(student_id)</w:t>
            </w:r>
          </w:p>
        </w:tc>
        <w:tc>
          <w:tcPr>
            <w:tcW w:w="864" w:type="dxa"/>
            <w:tcMar>
              <w:top w:w="100" w:type="dxa"/>
              <w:left w:w="150" w:type="dxa"/>
              <w:bottom w:w="100" w:type="dxa"/>
              <w:right w:w="150" w:type="dxa"/>
            </w:tcMar>
          </w:tcPr>
          <w:p w14:paraId="57AEBC79">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A972670">
            <w:pPr>
              <w:spacing w:before="0" w:after="0" w:line="276" w:lineRule="auto"/>
              <w:ind w:firstLine="0"/>
              <w:jc w:val="left"/>
            </w:pPr>
            <w:r>
              <w:rPr>
                <w:rFonts w:ascii="Arial" w:hAnsi="Arial"/>
                <w:sz w:val="19"/>
              </w:rPr>
              <w:t>Student associated with attendance record.</w:t>
            </w:r>
          </w:p>
        </w:tc>
      </w:tr>
      <w:tr w14:paraId="77DD59B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425C8A3">
            <w:pPr>
              <w:spacing w:before="0" w:after="0" w:line="276" w:lineRule="auto"/>
              <w:ind w:firstLine="0"/>
              <w:jc w:val="left"/>
            </w:pPr>
            <w:r>
              <w:rPr>
                <w:rFonts w:ascii="Arial" w:hAnsi="Arial"/>
                <w:sz w:val="19"/>
              </w:rPr>
              <w:t>subject_offering_id</w:t>
            </w:r>
          </w:p>
        </w:tc>
        <w:tc>
          <w:tcPr>
            <w:tcW w:w="1584" w:type="dxa"/>
            <w:tcMar>
              <w:top w:w="100" w:type="dxa"/>
              <w:left w:w="150" w:type="dxa"/>
              <w:bottom w:w="100" w:type="dxa"/>
              <w:right w:w="150" w:type="dxa"/>
            </w:tcMar>
          </w:tcPr>
          <w:p w14:paraId="562CF121">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3E150802">
            <w:pPr>
              <w:spacing w:before="0" w:after="0" w:line="276" w:lineRule="auto"/>
              <w:ind w:firstLine="0"/>
              <w:jc w:val="left"/>
            </w:pPr>
            <w:r>
              <w:rPr>
                <w:rFonts w:ascii="Arial" w:hAnsi="Arial"/>
                <w:sz w:val="19"/>
              </w:rPr>
              <w:t>FK -&gt; subject_offerings(id)</w:t>
            </w:r>
          </w:p>
        </w:tc>
        <w:tc>
          <w:tcPr>
            <w:tcW w:w="864" w:type="dxa"/>
            <w:tcMar>
              <w:top w:w="100" w:type="dxa"/>
              <w:left w:w="150" w:type="dxa"/>
              <w:bottom w:w="100" w:type="dxa"/>
              <w:right w:w="150" w:type="dxa"/>
            </w:tcMar>
          </w:tcPr>
          <w:p w14:paraId="5367F2E4">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6E19A791">
            <w:pPr>
              <w:spacing w:before="0" w:after="0" w:line="276" w:lineRule="auto"/>
              <w:ind w:firstLine="0"/>
              <w:jc w:val="left"/>
            </w:pPr>
            <w:r>
              <w:rPr>
                <w:rFonts w:ascii="Arial" w:hAnsi="Arial"/>
                <w:sz w:val="19"/>
              </w:rPr>
              <w:t>Subject classroom session being attended.</w:t>
            </w:r>
          </w:p>
        </w:tc>
      </w:tr>
      <w:tr w14:paraId="235C2BB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55A90B9">
            <w:pPr>
              <w:spacing w:before="0" w:after="0" w:line="276" w:lineRule="auto"/>
              <w:ind w:firstLine="0"/>
              <w:jc w:val="left"/>
            </w:pPr>
            <w:r>
              <w:rPr>
                <w:rFonts w:ascii="Arial" w:hAnsi="Arial"/>
                <w:sz w:val="19"/>
              </w:rPr>
              <w:t>attendance_date</w:t>
            </w:r>
          </w:p>
        </w:tc>
        <w:tc>
          <w:tcPr>
            <w:tcW w:w="1584" w:type="dxa"/>
            <w:tcMar>
              <w:top w:w="100" w:type="dxa"/>
              <w:left w:w="150" w:type="dxa"/>
              <w:bottom w:w="100" w:type="dxa"/>
              <w:right w:w="150" w:type="dxa"/>
            </w:tcMar>
          </w:tcPr>
          <w:p w14:paraId="21E86E12">
            <w:pPr>
              <w:spacing w:before="0" w:after="0" w:line="276" w:lineRule="auto"/>
              <w:ind w:firstLine="0"/>
              <w:jc w:val="center"/>
            </w:pPr>
            <w:r>
              <w:rPr>
                <w:rFonts w:ascii="Arial" w:hAnsi="Arial"/>
                <w:sz w:val="19"/>
              </w:rPr>
              <w:t>DATE</w:t>
            </w:r>
          </w:p>
        </w:tc>
        <w:tc>
          <w:tcPr>
            <w:tcW w:w="1584" w:type="dxa"/>
            <w:tcMar>
              <w:top w:w="100" w:type="dxa"/>
              <w:left w:w="150" w:type="dxa"/>
              <w:bottom w:w="100" w:type="dxa"/>
              <w:right w:w="150" w:type="dxa"/>
            </w:tcMar>
          </w:tcPr>
          <w:p w14:paraId="42E7740D">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05C1797E">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D1FE0FF">
            <w:pPr>
              <w:spacing w:before="0" w:after="0" w:line="276" w:lineRule="auto"/>
              <w:ind w:firstLine="0"/>
              <w:jc w:val="left"/>
            </w:pPr>
            <w:r>
              <w:rPr>
                <w:rFonts w:ascii="Arial" w:hAnsi="Arial"/>
                <w:sz w:val="19"/>
              </w:rPr>
              <w:t>Calendar date of class session.</w:t>
            </w:r>
          </w:p>
        </w:tc>
      </w:tr>
      <w:tr w14:paraId="1434592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D3B5085">
            <w:pPr>
              <w:spacing w:before="0" w:after="0" w:line="276" w:lineRule="auto"/>
              <w:ind w:firstLine="0"/>
              <w:jc w:val="left"/>
            </w:pPr>
            <w:r>
              <w:rPr>
                <w:rFonts w:ascii="Arial" w:hAnsi="Arial"/>
                <w:sz w:val="19"/>
              </w:rPr>
              <w:t>scan_time</w:t>
            </w:r>
          </w:p>
        </w:tc>
        <w:tc>
          <w:tcPr>
            <w:tcW w:w="1584" w:type="dxa"/>
            <w:tcMar>
              <w:top w:w="100" w:type="dxa"/>
              <w:left w:w="150" w:type="dxa"/>
              <w:bottom w:w="100" w:type="dxa"/>
              <w:right w:w="150" w:type="dxa"/>
            </w:tcMar>
          </w:tcPr>
          <w:p w14:paraId="03FA1BA4">
            <w:pPr>
              <w:spacing w:before="0" w:after="0" w:line="276" w:lineRule="auto"/>
              <w:ind w:firstLine="0"/>
              <w:jc w:val="center"/>
            </w:pPr>
            <w:r>
              <w:rPr>
                <w:rFonts w:ascii="Arial" w:hAnsi="Arial"/>
                <w:sz w:val="19"/>
              </w:rPr>
              <w:t>TIME</w:t>
            </w:r>
          </w:p>
        </w:tc>
        <w:tc>
          <w:tcPr>
            <w:tcW w:w="1584" w:type="dxa"/>
            <w:tcMar>
              <w:top w:w="100" w:type="dxa"/>
              <w:left w:w="150" w:type="dxa"/>
              <w:bottom w:w="100" w:type="dxa"/>
              <w:right w:w="150" w:type="dxa"/>
            </w:tcMar>
          </w:tcPr>
          <w:p w14:paraId="0CFDCA34">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6CDB2DB5">
            <w:pPr>
              <w:spacing w:before="0" w:after="0" w:line="276" w:lineRule="auto"/>
              <w:ind w:firstLine="0"/>
              <w:jc w:val="center"/>
            </w:pPr>
            <w:r>
              <w:rPr>
                <w:rFonts w:ascii="Arial" w:hAnsi="Arial"/>
                <w:sz w:val="19"/>
              </w:rPr>
              <w:t>Yes</w:t>
            </w:r>
          </w:p>
        </w:tc>
        <w:tc>
          <w:tcPr>
            <w:tcW w:w="2160" w:type="dxa"/>
            <w:tcMar>
              <w:top w:w="100" w:type="dxa"/>
              <w:left w:w="150" w:type="dxa"/>
              <w:bottom w:w="100" w:type="dxa"/>
              <w:right w:w="150" w:type="dxa"/>
            </w:tcMar>
          </w:tcPr>
          <w:p w14:paraId="6EE1EFB6">
            <w:pPr>
              <w:spacing w:before="0" w:after="0" w:line="276" w:lineRule="auto"/>
              <w:ind w:firstLine="0"/>
              <w:jc w:val="left"/>
            </w:pPr>
            <w:r>
              <w:rPr>
                <w:rFonts w:ascii="Arial" w:hAnsi="Arial"/>
                <w:sz w:val="19"/>
              </w:rPr>
              <w:t>Actual physical timestamp of RFID tap; NULL if marked absent.</w:t>
            </w:r>
          </w:p>
        </w:tc>
      </w:tr>
      <w:tr w14:paraId="1057C99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69DF5E2">
            <w:pPr>
              <w:spacing w:before="0" w:after="0" w:line="276" w:lineRule="auto"/>
              <w:ind w:firstLine="0"/>
              <w:jc w:val="left"/>
            </w:pPr>
            <w:r>
              <w:rPr>
                <w:rFonts w:ascii="Arial" w:hAnsi="Arial"/>
                <w:sz w:val="19"/>
              </w:rPr>
              <w:t>status</w:t>
            </w:r>
          </w:p>
        </w:tc>
        <w:tc>
          <w:tcPr>
            <w:tcW w:w="1584" w:type="dxa"/>
            <w:tcMar>
              <w:top w:w="100" w:type="dxa"/>
              <w:left w:w="150" w:type="dxa"/>
              <w:bottom w:w="100" w:type="dxa"/>
              <w:right w:w="150" w:type="dxa"/>
            </w:tcMar>
          </w:tcPr>
          <w:p w14:paraId="4F7295BE">
            <w:pPr>
              <w:spacing w:before="0" w:after="0" w:line="276" w:lineRule="auto"/>
              <w:ind w:firstLine="0"/>
              <w:jc w:val="center"/>
            </w:pPr>
            <w:r>
              <w:rPr>
                <w:rFonts w:ascii="Arial" w:hAnsi="Arial"/>
                <w:sz w:val="19"/>
              </w:rPr>
              <w:t>VARCHAR(20)</w:t>
            </w:r>
          </w:p>
        </w:tc>
        <w:tc>
          <w:tcPr>
            <w:tcW w:w="1584" w:type="dxa"/>
            <w:tcMar>
              <w:top w:w="100" w:type="dxa"/>
              <w:left w:w="150" w:type="dxa"/>
              <w:bottom w:w="100" w:type="dxa"/>
              <w:right w:w="150" w:type="dxa"/>
            </w:tcMar>
          </w:tcPr>
          <w:p w14:paraId="773FEF06">
            <w:pPr>
              <w:spacing w:before="0" w:after="0" w:line="276" w:lineRule="auto"/>
              <w:ind w:firstLine="0"/>
              <w:jc w:val="left"/>
            </w:pPr>
            <w:r>
              <w:rPr>
                <w:rFonts w:ascii="Arial" w:hAnsi="Arial"/>
                <w:sz w:val="19"/>
              </w:rPr>
              <w:t>Check: 'Present','Late','Absent','Excused'</w:t>
            </w:r>
          </w:p>
        </w:tc>
        <w:tc>
          <w:tcPr>
            <w:tcW w:w="864" w:type="dxa"/>
            <w:tcMar>
              <w:top w:w="100" w:type="dxa"/>
              <w:left w:w="150" w:type="dxa"/>
              <w:bottom w:w="100" w:type="dxa"/>
              <w:right w:w="150" w:type="dxa"/>
            </w:tcMar>
          </w:tcPr>
          <w:p w14:paraId="7C590A99">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760007F3">
            <w:pPr>
              <w:spacing w:before="0" w:after="0" w:line="276" w:lineRule="auto"/>
              <w:ind w:firstLine="0"/>
              <w:jc w:val="left"/>
            </w:pPr>
            <w:r>
              <w:rPr>
                <w:rFonts w:ascii="Arial" w:hAnsi="Arial"/>
                <w:sz w:val="19"/>
              </w:rPr>
              <w:t>Evaluated attendance operational status.</w:t>
            </w:r>
          </w:p>
        </w:tc>
      </w:tr>
      <w:tr w14:paraId="604BF3A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6C9525C">
            <w:pPr>
              <w:spacing w:before="0" w:after="0" w:line="276" w:lineRule="auto"/>
              <w:ind w:firstLine="0"/>
              <w:jc w:val="left"/>
            </w:pPr>
            <w:r>
              <w:rPr>
                <w:rFonts w:ascii="Arial" w:hAnsi="Arial"/>
                <w:sz w:val="19"/>
              </w:rPr>
              <w:t>recording_method</w:t>
            </w:r>
          </w:p>
        </w:tc>
        <w:tc>
          <w:tcPr>
            <w:tcW w:w="1584" w:type="dxa"/>
            <w:tcMar>
              <w:top w:w="100" w:type="dxa"/>
              <w:left w:w="150" w:type="dxa"/>
              <w:bottom w:w="100" w:type="dxa"/>
              <w:right w:w="150" w:type="dxa"/>
            </w:tcMar>
          </w:tcPr>
          <w:p w14:paraId="7AA17DC0">
            <w:pPr>
              <w:spacing w:before="0" w:after="0" w:line="276" w:lineRule="auto"/>
              <w:ind w:firstLine="0"/>
              <w:jc w:val="center"/>
            </w:pPr>
            <w:r>
              <w:rPr>
                <w:rFonts w:ascii="Arial" w:hAnsi="Arial"/>
                <w:sz w:val="19"/>
              </w:rPr>
              <w:t>VARCHAR(20)</w:t>
            </w:r>
          </w:p>
        </w:tc>
        <w:tc>
          <w:tcPr>
            <w:tcW w:w="1584" w:type="dxa"/>
            <w:tcMar>
              <w:top w:w="100" w:type="dxa"/>
              <w:left w:w="150" w:type="dxa"/>
              <w:bottom w:w="100" w:type="dxa"/>
              <w:right w:w="150" w:type="dxa"/>
            </w:tcMar>
          </w:tcPr>
          <w:p w14:paraId="5D73EE98">
            <w:pPr>
              <w:spacing w:before="0" w:after="0" w:line="276" w:lineRule="auto"/>
              <w:ind w:firstLine="0"/>
              <w:jc w:val="left"/>
            </w:pPr>
            <w:r>
              <w:rPr>
                <w:rFonts w:ascii="Arial" w:hAnsi="Arial"/>
                <w:sz w:val="19"/>
              </w:rPr>
              <w:t>Check: 'RFID','Manual'</w:t>
            </w:r>
          </w:p>
        </w:tc>
        <w:tc>
          <w:tcPr>
            <w:tcW w:w="864" w:type="dxa"/>
            <w:tcMar>
              <w:top w:w="100" w:type="dxa"/>
              <w:left w:w="150" w:type="dxa"/>
              <w:bottom w:w="100" w:type="dxa"/>
              <w:right w:w="150" w:type="dxa"/>
            </w:tcMar>
          </w:tcPr>
          <w:p w14:paraId="1FDB361D">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7D96EDC6">
            <w:pPr>
              <w:spacing w:before="0" w:after="0" w:line="276" w:lineRule="auto"/>
              <w:ind w:firstLine="0"/>
              <w:jc w:val="left"/>
            </w:pPr>
            <w:r>
              <w:rPr>
                <w:rFonts w:ascii="Arial" w:hAnsi="Arial"/>
                <w:sz w:val="19"/>
              </w:rPr>
              <w:t>Indicator confirming whether mark came from hardware scan or teacher override.</w:t>
            </w:r>
          </w:p>
        </w:tc>
      </w:tr>
      <w:tr w14:paraId="0834DCB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D9D36FE">
            <w:pPr>
              <w:spacing w:before="0" w:after="0" w:line="276" w:lineRule="auto"/>
              <w:ind w:firstLine="0"/>
              <w:jc w:val="left"/>
            </w:pPr>
            <w:r>
              <w:rPr>
                <w:rFonts w:ascii="Arial" w:hAnsi="Arial"/>
                <w:sz w:val="19"/>
              </w:rPr>
              <w:t>device_id</w:t>
            </w:r>
          </w:p>
        </w:tc>
        <w:tc>
          <w:tcPr>
            <w:tcW w:w="1584" w:type="dxa"/>
            <w:tcMar>
              <w:top w:w="100" w:type="dxa"/>
              <w:left w:w="150" w:type="dxa"/>
              <w:bottom w:w="100" w:type="dxa"/>
              <w:right w:w="150" w:type="dxa"/>
            </w:tcMar>
          </w:tcPr>
          <w:p w14:paraId="03615677">
            <w:pPr>
              <w:spacing w:before="0" w:after="0" w:line="276" w:lineRule="auto"/>
              <w:ind w:firstLine="0"/>
              <w:jc w:val="center"/>
            </w:pPr>
            <w:r>
              <w:rPr>
                <w:rFonts w:ascii="Arial" w:hAnsi="Arial"/>
                <w:sz w:val="19"/>
              </w:rPr>
              <w:t>VARCHAR(50)</w:t>
            </w:r>
          </w:p>
        </w:tc>
        <w:tc>
          <w:tcPr>
            <w:tcW w:w="1584" w:type="dxa"/>
            <w:tcMar>
              <w:top w:w="100" w:type="dxa"/>
              <w:left w:w="150" w:type="dxa"/>
              <w:bottom w:w="100" w:type="dxa"/>
              <w:right w:w="150" w:type="dxa"/>
            </w:tcMar>
          </w:tcPr>
          <w:p w14:paraId="0C22726D">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75781A79">
            <w:pPr>
              <w:spacing w:before="0" w:after="0" w:line="276" w:lineRule="auto"/>
              <w:ind w:firstLine="0"/>
              <w:jc w:val="center"/>
            </w:pPr>
            <w:r>
              <w:rPr>
                <w:rFonts w:ascii="Arial" w:hAnsi="Arial"/>
                <w:sz w:val="19"/>
              </w:rPr>
              <w:t>Yes</w:t>
            </w:r>
          </w:p>
        </w:tc>
        <w:tc>
          <w:tcPr>
            <w:tcW w:w="2160" w:type="dxa"/>
            <w:tcMar>
              <w:top w:w="100" w:type="dxa"/>
              <w:left w:w="150" w:type="dxa"/>
              <w:bottom w:w="100" w:type="dxa"/>
              <w:right w:w="150" w:type="dxa"/>
            </w:tcMar>
          </w:tcPr>
          <w:p w14:paraId="0AB15C3D">
            <w:pPr>
              <w:spacing w:before="0" w:after="0" w:line="276" w:lineRule="auto"/>
              <w:ind w:firstLine="0"/>
              <w:jc w:val="left"/>
            </w:pPr>
            <w:r>
              <w:rPr>
                <w:rFonts w:ascii="Arial" w:hAnsi="Arial"/>
                <w:sz w:val="19"/>
              </w:rPr>
              <w:t>Hardware identifier of ESP32 scanner (e.g., 'ESP32_ROOM_302') or mobile NFC.</w:t>
            </w:r>
          </w:p>
        </w:tc>
      </w:tr>
      <w:tr w14:paraId="1E8D856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70FB362">
            <w:pPr>
              <w:spacing w:before="0" w:after="0" w:line="276" w:lineRule="auto"/>
              <w:ind w:firstLine="0"/>
              <w:jc w:val="left"/>
            </w:pPr>
            <w:r>
              <w:rPr>
                <w:rFonts w:ascii="Arial" w:hAnsi="Arial"/>
                <w:sz w:val="19"/>
              </w:rPr>
              <w:t>sync_status</w:t>
            </w:r>
          </w:p>
        </w:tc>
        <w:tc>
          <w:tcPr>
            <w:tcW w:w="1584" w:type="dxa"/>
            <w:tcMar>
              <w:top w:w="100" w:type="dxa"/>
              <w:left w:w="150" w:type="dxa"/>
              <w:bottom w:w="100" w:type="dxa"/>
              <w:right w:w="150" w:type="dxa"/>
            </w:tcMar>
          </w:tcPr>
          <w:p w14:paraId="1E660E08">
            <w:pPr>
              <w:spacing w:before="0" w:after="0" w:line="276" w:lineRule="auto"/>
              <w:ind w:firstLine="0"/>
              <w:jc w:val="center"/>
            </w:pPr>
            <w:r>
              <w:rPr>
                <w:rFonts w:ascii="Arial" w:hAnsi="Arial"/>
                <w:sz w:val="19"/>
              </w:rPr>
              <w:t>VARCHAR(20)</w:t>
            </w:r>
          </w:p>
        </w:tc>
        <w:tc>
          <w:tcPr>
            <w:tcW w:w="1584" w:type="dxa"/>
            <w:tcMar>
              <w:top w:w="100" w:type="dxa"/>
              <w:left w:w="150" w:type="dxa"/>
              <w:bottom w:w="100" w:type="dxa"/>
              <w:right w:w="150" w:type="dxa"/>
            </w:tcMar>
          </w:tcPr>
          <w:p w14:paraId="6A3C5F10">
            <w:pPr>
              <w:spacing w:before="0" w:after="0" w:line="276" w:lineRule="auto"/>
              <w:ind w:firstLine="0"/>
              <w:jc w:val="left"/>
            </w:pPr>
            <w:r>
              <w:rPr>
                <w:rFonts w:ascii="Arial" w:hAnsi="Arial"/>
                <w:sz w:val="19"/>
              </w:rPr>
              <w:t>Check: 'Synced','Pending'</w:t>
            </w:r>
          </w:p>
        </w:tc>
        <w:tc>
          <w:tcPr>
            <w:tcW w:w="864" w:type="dxa"/>
            <w:tcMar>
              <w:top w:w="100" w:type="dxa"/>
              <w:left w:w="150" w:type="dxa"/>
              <w:bottom w:w="100" w:type="dxa"/>
              <w:right w:w="150" w:type="dxa"/>
            </w:tcMar>
          </w:tcPr>
          <w:p w14:paraId="619D8CCB">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46162BAF">
            <w:pPr>
              <w:spacing w:before="0" w:after="0" w:line="276" w:lineRule="auto"/>
              <w:ind w:firstLine="0"/>
              <w:jc w:val="left"/>
            </w:pPr>
            <w:r>
              <w:rPr>
                <w:rFonts w:ascii="Arial" w:hAnsi="Arial"/>
                <w:sz w:val="19"/>
              </w:rPr>
              <w:t>Synchronization status between local cache and Supabase cloud.</w:t>
            </w:r>
          </w:p>
        </w:tc>
      </w:tr>
    </w:tbl>
    <w:p w14:paraId="4DAA4700">
      <w:pPr>
        <w:spacing w:before="0" w:after="160"/>
        <w:ind w:firstLine="0"/>
      </w:pPr>
    </w:p>
    <w:p w14:paraId="753A2F3E">
      <w:pPr>
        <w:spacing w:before="0" w:after="0" w:line="360" w:lineRule="auto"/>
        <w:ind w:firstLine="720"/>
        <w:jc w:val="both"/>
      </w:pPr>
      <w:r>
        <w:rPr>
          <w:rFonts w:ascii="Arial" w:hAnsi="Arial"/>
          <w:sz w:val="24"/>
        </w:rPr>
        <w:t>Table 4 defines physical card inventory and daily attendance tracking entities (rfid_cards, attendance_cutoffs, attendance_records). Attributes capture scan timestamps, evaluated operational status (Present, Late, Absent, Excused), recording source ('RFID' vs 'Manual'), and sync status.</w:t>
      </w:r>
    </w:p>
    <w:p w14:paraId="18DCF2EC">
      <w:pPr>
        <w:keepNext/>
        <w:spacing w:before="200" w:after="40" w:line="276" w:lineRule="auto"/>
        <w:ind w:firstLine="0"/>
        <w:jc w:val="left"/>
      </w:pPr>
      <w:r>
        <w:rPr>
          <w:rFonts w:ascii="Arial" w:hAnsi="Arial"/>
          <w:b/>
          <w:i/>
          <w:sz w:val="24"/>
        </w:rPr>
        <w:t>Data Dictionary: Classwork &amp; Student Submission Entities</w:t>
      </w:r>
    </w:p>
    <w:p w14:paraId="3C824D41">
      <w:pPr>
        <w:keepNext/>
        <w:spacing w:before="280" w:after="20" w:line="276" w:lineRule="auto"/>
        <w:ind w:firstLine="0"/>
        <w:jc w:val="center"/>
      </w:pPr>
      <w:r>
        <w:rPr>
          <w:rFonts w:ascii="Arial" w:hAnsi="Arial"/>
          <w:b/>
          <w:sz w:val="24"/>
        </w:rPr>
        <w:t>Table 5</w:t>
      </w:r>
    </w:p>
    <w:p w14:paraId="14AB56AF">
      <w:pPr>
        <w:keepNext/>
        <w:spacing w:before="0" w:after="120" w:line="276" w:lineRule="auto"/>
        <w:ind w:firstLine="0"/>
        <w:jc w:val="center"/>
      </w:pPr>
      <w:r>
        <w:rPr>
          <w:rFonts w:ascii="Arial" w:hAnsi="Arial"/>
          <w:i/>
          <w:sz w:val="24"/>
        </w:rPr>
        <w:t>Data Dictionary — Classwork and Student Submission Entities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1682"/>
        <w:gridCol w:w="1489"/>
        <w:gridCol w:w="2331"/>
        <w:gridCol w:w="1234"/>
        <w:gridCol w:w="1484"/>
      </w:tblGrid>
      <w:tr w14:paraId="30898E4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728" w:type="dxa"/>
            <w:shd w:val="clear" w:color="auto" w:fill="F2F4F8"/>
            <w:tcMar>
              <w:top w:w="120" w:type="dxa"/>
              <w:left w:w="150" w:type="dxa"/>
              <w:bottom w:w="120" w:type="dxa"/>
              <w:right w:w="150" w:type="dxa"/>
            </w:tcMar>
          </w:tcPr>
          <w:p w14:paraId="3CCC7CB5">
            <w:pPr>
              <w:spacing w:before="0" w:after="0" w:line="276" w:lineRule="auto"/>
              <w:ind w:firstLine="0"/>
              <w:jc w:val="center"/>
            </w:pPr>
            <w:r>
              <w:rPr>
                <w:rFonts w:ascii="Arial" w:hAnsi="Arial"/>
                <w:b/>
                <w:sz w:val="20"/>
              </w:rPr>
              <w:t>ATTRIBUTE NAME</w:t>
            </w:r>
          </w:p>
        </w:tc>
        <w:tc>
          <w:tcPr>
            <w:tcW w:w="1584" w:type="dxa"/>
            <w:shd w:val="clear" w:color="auto" w:fill="F2F4F8"/>
            <w:tcMar>
              <w:top w:w="120" w:type="dxa"/>
              <w:left w:w="150" w:type="dxa"/>
              <w:bottom w:w="120" w:type="dxa"/>
              <w:right w:w="150" w:type="dxa"/>
            </w:tcMar>
          </w:tcPr>
          <w:p w14:paraId="0DE0F47B">
            <w:pPr>
              <w:spacing w:before="0" w:after="0" w:line="276" w:lineRule="auto"/>
              <w:ind w:firstLine="0"/>
              <w:jc w:val="center"/>
            </w:pPr>
            <w:r>
              <w:rPr>
                <w:rFonts w:ascii="Arial" w:hAnsi="Arial"/>
                <w:b/>
                <w:sz w:val="20"/>
              </w:rPr>
              <w:t>DATA TYPE</w:t>
            </w:r>
          </w:p>
        </w:tc>
        <w:tc>
          <w:tcPr>
            <w:tcW w:w="1584" w:type="dxa"/>
            <w:shd w:val="clear" w:color="auto" w:fill="F2F4F8"/>
            <w:tcMar>
              <w:top w:w="120" w:type="dxa"/>
              <w:left w:w="150" w:type="dxa"/>
              <w:bottom w:w="120" w:type="dxa"/>
              <w:right w:w="150" w:type="dxa"/>
            </w:tcMar>
          </w:tcPr>
          <w:p w14:paraId="34AAE0EF">
            <w:pPr>
              <w:spacing w:before="0" w:after="0" w:line="276" w:lineRule="auto"/>
              <w:ind w:firstLine="0"/>
              <w:jc w:val="center"/>
            </w:pPr>
            <w:r>
              <w:rPr>
                <w:rFonts w:ascii="Arial" w:hAnsi="Arial"/>
                <w:b/>
                <w:sz w:val="20"/>
              </w:rPr>
              <w:t>KEY / CONSTRAINT</w:t>
            </w:r>
          </w:p>
        </w:tc>
        <w:tc>
          <w:tcPr>
            <w:tcW w:w="864" w:type="dxa"/>
            <w:shd w:val="clear" w:color="auto" w:fill="F2F4F8"/>
            <w:tcMar>
              <w:top w:w="120" w:type="dxa"/>
              <w:left w:w="150" w:type="dxa"/>
              <w:bottom w:w="120" w:type="dxa"/>
              <w:right w:w="150" w:type="dxa"/>
            </w:tcMar>
          </w:tcPr>
          <w:p w14:paraId="31D4A96C">
            <w:pPr>
              <w:spacing w:before="0" w:after="0" w:line="276" w:lineRule="auto"/>
              <w:ind w:firstLine="0"/>
              <w:jc w:val="center"/>
            </w:pPr>
            <w:r>
              <w:rPr>
                <w:rFonts w:ascii="Arial" w:hAnsi="Arial"/>
                <w:b/>
                <w:sz w:val="20"/>
              </w:rPr>
              <w:t>NULLABLE</w:t>
            </w:r>
          </w:p>
        </w:tc>
        <w:tc>
          <w:tcPr>
            <w:tcW w:w="2160" w:type="dxa"/>
            <w:shd w:val="clear" w:color="auto" w:fill="F2F4F8"/>
            <w:tcMar>
              <w:top w:w="120" w:type="dxa"/>
              <w:left w:w="150" w:type="dxa"/>
              <w:bottom w:w="120" w:type="dxa"/>
              <w:right w:w="150" w:type="dxa"/>
            </w:tcMar>
          </w:tcPr>
          <w:p w14:paraId="4F2C00DC">
            <w:pPr>
              <w:spacing w:before="0" w:after="0" w:line="276" w:lineRule="auto"/>
              <w:ind w:firstLine="0"/>
              <w:jc w:val="center"/>
            </w:pPr>
            <w:r>
              <w:rPr>
                <w:rFonts w:ascii="Arial" w:hAnsi="Arial"/>
                <w:b/>
                <w:sz w:val="20"/>
              </w:rPr>
              <w:t>DESCRIPTION</w:t>
            </w:r>
          </w:p>
        </w:tc>
      </w:tr>
      <w:tr w14:paraId="6FBF390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1E93CABA">
            <w:pPr>
              <w:spacing w:before="0" w:after="0" w:line="276" w:lineRule="auto"/>
              <w:ind w:firstLine="0"/>
              <w:jc w:val="left"/>
            </w:pPr>
            <w:r>
              <w:rPr>
                <w:rFonts w:ascii="Arial" w:hAnsi="Arial"/>
                <w:b/>
                <w:color w:val="143264"/>
                <w:sz w:val="19"/>
              </w:rPr>
              <w:t>-- Entity: activities (Classwork &amp; Assignment Tasks) --</w:t>
            </w:r>
          </w:p>
        </w:tc>
        <w:tc>
          <w:tcPr>
            <w:tcW w:w="1584" w:type="dxa"/>
            <w:shd w:val="clear" w:color="auto" w:fill="EAEEF3"/>
            <w:tcMar>
              <w:top w:w="100" w:type="dxa"/>
              <w:left w:w="150" w:type="dxa"/>
              <w:bottom w:w="100" w:type="dxa"/>
              <w:right w:w="150" w:type="dxa"/>
            </w:tcMar>
          </w:tcPr>
          <w:p w14:paraId="35C37130">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0848B12F">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74B0E6B5">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652CF685">
            <w:pPr>
              <w:spacing w:before="0" w:after="0" w:line="276" w:lineRule="auto"/>
              <w:ind w:firstLine="0"/>
              <w:jc w:val="left"/>
            </w:pPr>
          </w:p>
        </w:tc>
      </w:tr>
      <w:tr w14:paraId="4C10D906">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4CBFAC6">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4E98A5C4">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24D8DD58">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72EAEC6D">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56166C2E">
            <w:pPr>
              <w:spacing w:before="0" w:after="0" w:line="276" w:lineRule="auto"/>
              <w:ind w:firstLine="0"/>
              <w:jc w:val="left"/>
            </w:pPr>
            <w:r>
              <w:rPr>
                <w:rFonts w:ascii="Arial" w:hAnsi="Arial"/>
                <w:sz w:val="19"/>
              </w:rPr>
              <w:t>Unique activity identifier.</w:t>
            </w:r>
          </w:p>
        </w:tc>
      </w:tr>
      <w:tr w14:paraId="01BA4DA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4975CED">
            <w:pPr>
              <w:spacing w:before="0" w:after="0" w:line="276" w:lineRule="auto"/>
              <w:ind w:firstLine="0"/>
              <w:jc w:val="left"/>
            </w:pPr>
            <w:r>
              <w:rPr>
                <w:rFonts w:ascii="Arial" w:hAnsi="Arial"/>
                <w:sz w:val="19"/>
              </w:rPr>
              <w:t>subject_offering_id</w:t>
            </w:r>
          </w:p>
        </w:tc>
        <w:tc>
          <w:tcPr>
            <w:tcW w:w="1584" w:type="dxa"/>
            <w:tcMar>
              <w:top w:w="100" w:type="dxa"/>
              <w:left w:w="150" w:type="dxa"/>
              <w:bottom w:w="100" w:type="dxa"/>
              <w:right w:w="150" w:type="dxa"/>
            </w:tcMar>
          </w:tcPr>
          <w:p w14:paraId="45CA2136">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5799E55C">
            <w:pPr>
              <w:spacing w:before="0" w:after="0" w:line="276" w:lineRule="auto"/>
              <w:ind w:firstLine="0"/>
              <w:jc w:val="left"/>
            </w:pPr>
            <w:r>
              <w:rPr>
                <w:rFonts w:ascii="Arial" w:hAnsi="Arial"/>
                <w:sz w:val="19"/>
              </w:rPr>
              <w:t>FK -&gt; subject_offerings(id)</w:t>
            </w:r>
          </w:p>
        </w:tc>
        <w:tc>
          <w:tcPr>
            <w:tcW w:w="864" w:type="dxa"/>
            <w:tcMar>
              <w:top w:w="100" w:type="dxa"/>
              <w:left w:w="150" w:type="dxa"/>
              <w:bottom w:w="100" w:type="dxa"/>
              <w:right w:w="150" w:type="dxa"/>
            </w:tcMar>
          </w:tcPr>
          <w:p w14:paraId="00F2CD90">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5901F834">
            <w:pPr>
              <w:spacing w:before="0" w:after="0" w:line="276" w:lineRule="auto"/>
              <w:ind w:firstLine="0"/>
              <w:jc w:val="left"/>
            </w:pPr>
            <w:r>
              <w:rPr>
                <w:rFonts w:ascii="Arial" w:hAnsi="Arial"/>
                <w:sz w:val="19"/>
              </w:rPr>
              <w:t>Classroom context for assignment.</w:t>
            </w:r>
          </w:p>
        </w:tc>
      </w:tr>
      <w:tr w14:paraId="17325A1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F1D5267">
            <w:pPr>
              <w:spacing w:before="0" w:after="0" w:line="276" w:lineRule="auto"/>
              <w:ind w:firstLine="0"/>
              <w:jc w:val="left"/>
            </w:pPr>
            <w:r>
              <w:rPr>
                <w:rFonts w:ascii="Arial" w:hAnsi="Arial"/>
                <w:sz w:val="19"/>
              </w:rPr>
              <w:t>title</w:t>
            </w:r>
          </w:p>
        </w:tc>
        <w:tc>
          <w:tcPr>
            <w:tcW w:w="1584" w:type="dxa"/>
            <w:tcMar>
              <w:top w:w="100" w:type="dxa"/>
              <w:left w:w="150" w:type="dxa"/>
              <w:bottom w:w="100" w:type="dxa"/>
              <w:right w:w="150" w:type="dxa"/>
            </w:tcMar>
          </w:tcPr>
          <w:p w14:paraId="46693E2D">
            <w:pPr>
              <w:spacing w:before="0" w:after="0" w:line="276" w:lineRule="auto"/>
              <w:ind w:firstLine="0"/>
              <w:jc w:val="center"/>
            </w:pPr>
            <w:r>
              <w:rPr>
                <w:rFonts w:ascii="Arial" w:hAnsi="Arial"/>
                <w:sz w:val="19"/>
              </w:rPr>
              <w:t>VARCHAR(200)</w:t>
            </w:r>
          </w:p>
        </w:tc>
        <w:tc>
          <w:tcPr>
            <w:tcW w:w="1584" w:type="dxa"/>
            <w:tcMar>
              <w:top w:w="100" w:type="dxa"/>
              <w:left w:w="150" w:type="dxa"/>
              <w:bottom w:w="100" w:type="dxa"/>
              <w:right w:w="150" w:type="dxa"/>
            </w:tcMar>
          </w:tcPr>
          <w:p w14:paraId="20680162">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10AA4BEF">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3057BAF">
            <w:pPr>
              <w:spacing w:before="0" w:after="0" w:line="276" w:lineRule="auto"/>
              <w:ind w:firstLine="0"/>
              <w:jc w:val="left"/>
            </w:pPr>
            <w:r>
              <w:rPr>
                <w:rFonts w:ascii="Arial" w:hAnsi="Arial"/>
                <w:sz w:val="19"/>
              </w:rPr>
              <w:t>Descriptive title (e.g., Problem Set 1: Rational Functions).</w:t>
            </w:r>
          </w:p>
        </w:tc>
      </w:tr>
      <w:tr w14:paraId="1E0ABB6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6EF2090">
            <w:pPr>
              <w:spacing w:before="0" w:after="0" w:line="276" w:lineRule="auto"/>
              <w:ind w:firstLine="0"/>
              <w:jc w:val="left"/>
            </w:pPr>
            <w:r>
              <w:rPr>
                <w:rFonts w:ascii="Arial" w:hAnsi="Arial"/>
                <w:sz w:val="19"/>
              </w:rPr>
              <w:t>component</w:t>
            </w:r>
          </w:p>
        </w:tc>
        <w:tc>
          <w:tcPr>
            <w:tcW w:w="1584" w:type="dxa"/>
            <w:tcMar>
              <w:top w:w="100" w:type="dxa"/>
              <w:left w:w="150" w:type="dxa"/>
              <w:bottom w:w="100" w:type="dxa"/>
              <w:right w:w="150" w:type="dxa"/>
            </w:tcMar>
          </w:tcPr>
          <w:p w14:paraId="28046D4C">
            <w:pPr>
              <w:spacing w:before="0" w:after="0" w:line="276" w:lineRule="auto"/>
              <w:ind w:firstLine="0"/>
              <w:jc w:val="center"/>
            </w:pPr>
            <w:r>
              <w:rPr>
                <w:rFonts w:ascii="Arial" w:hAnsi="Arial"/>
                <w:sz w:val="19"/>
              </w:rPr>
              <w:t>VARCHAR(10)</w:t>
            </w:r>
          </w:p>
        </w:tc>
        <w:tc>
          <w:tcPr>
            <w:tcW w:w="1584" w:type="dxa"/>
            <w:tcMar>
              <w:top w:w="100" w:type="dxa"/>
              <w:left w:w="150" w:type="dxa"/>
              <w:bottom w:w="100" w:type="dxa"/>
              <w:right w:w="150" w:type="dxa"/>
            </w:tcMar>
          </w:tcPr>
          <w:p w14:paraId="74397395">
            <w:pPr>
              <w:spacing w:before="0" w:after="0" w:line="276" w:lineRule="auto"/>
              <w:ind w:firstLine="0"/>
              <w:jc w:val="left"/>
            </w:pPr>
            <w:r>
              <w:rPr>
                <w:rFonts w:ascii="Arial" w:hAnsi="Arial"/>
                <w:sz w:val="19"/>
              </w:rPr>
              <w:t>Check: 'WW','PT'</w:t>
            </w:r>
          </w:p>
        </w:tc>
        <w:tc>
          <w:tcPr>
            <w:tcW w:w="864" w:type="dxa"/>
            <w:tcMar>
              <w:top w:w="100" w:type="dxa"/>
              <w:left w:w="150" w:type="dxa"/>
              <w:bottom w:w="100" w:type="dxa"/>
              <w:right w:w="150" w:type="dxa"/>
            </w:tcMar>
          </w:tcPr>
          <w:p w14:paraId="18540B92">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73104DCF">
            <w:pPr>
              <w:spacing w:before="0" w:after="0" w:line="276" w:lineRule="auto"/>
              <w:ind w:firstLine="0"/>
              <w:jc w:val="left"/>
            </w:pPr>
            <w:r>
              <w:rPr>
                <w:rFonts w:ascii="Arial" w:hAnsi="Arial"/>
                <w:sz w:val="19"/>
              </w:rPr>
              <w:t>DepEd grading category: Written Work or Performance Task.</w:t>
            </w:r>
          </w:p>
        </w:tc>
      </w:tr>
      <w:tr w14:paraId="003F45F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28EC5C9">
            <w:pPr>
              <w:spacing w:before="0" w:after="0" w:line="276" w:lineRule="auto"/>
              <w:ind w:firstLine="0"/>
              <w:jc w:val="left"/>
            </w:pPr>
            <w:r>
              <w:rPr>
                <w:rFonts w:ascii="Arial" w:hAnsi="Arial"/>
                <w:sz w:val="19"/>
              </w:rPr>
              <w:t>max_score</w:t>
            </w:r>
          </w:p>
        </w:tc>
        <w:tc>
          <w:tcPr>
            <w:tcW w:w="1584" w:type="dxa"/>
            <w:tcMar>
              <w:top w:w="100" w:type="dxa"/>
              <w:left w:w="150" w:type="dxa"/>
              <w:bottom w:w="100" w:type="dxa"/>
              <w:right w:w="150" w:type="dxa"/>
            </w:tcMar>
          </w:tcPr>
          <w:p w14:paraId="6C2E083A">
            <w:pPr>
              <w:spacing w:before="0" w:after="0" w:line="276" w:lineRule="auto"/>
              <w:ind w:firstLine="0"/>
              <w:jc w:val="center"/>
            </w:pPr>
            <w:r>
              <w:rPr>
                <w:rFonts w:ascii="Arial" w:hAnsi="Arial"/>
                <w:sz w:val="19"/>
              </w:rPr>
              <w:t>INTEGER</w:t>
            </w:r>
          </w:p>
        </w:tc>
        <w:tc>
          <w:tcPr>
            <w:tcW w:w="1584" w:type="dxa"/>
            <w:tcMar>
              <w:top w:w="100" w:type="dxa"/>
              <w:left w:w="150" w:type="dxa"/>
              <w:bottom w:w="100" w:type="dxa"/>
              <w:right w:w="150" w:type="dxa"/>
            </w:tcMar>
          </w:tcPr>
          <w:p w14:paraId="580D91D7">
            <w:pPr>
              <w:spacing w:before="0" w:after="0" w:line="276" w:lineRule="auto"/>
              <w:ind w:firstLine="0"/>
              <w:jc w:val="left"/>
            </w:pPr>
            <w:r>
              <w:rPr>
                <w:rFonts w:ascii="Arial" w:hAnsi="Arial"/>
                <w:sz w:val="19"/>
              </w:rPr>
              <w:t>Check (&gt;0)</w:t>
            </w:r>
          </w:p>
        </w:tc>
        <w:tc>
          <w:tcPr>
            <w:tcW w:w="864" w:type="dxa"/>
            <w:tcMar>
              <w:top w:w="100" w:type="dxa"/>
              <w:left w:w="150" w:type="dxa"/>
              <w:bottom w:w="100" w:type="dxa"/>
              <w:right w:w="150" w:type="dxa"/>
            </w:tcMar>
          </w:tcPr>
          <w:p w14:paraId="63FF0E8F">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5E1DAB6C">
            <w:pPr>
              <w:spacing w:before="0" w:after="0" w:line="276" w:lineRule="auto"/>
              <w:ind w:firstLine="0"/>
              <w:jc w:val="left"/>
            </w:pPr>
            <w:r>
              <w:rPr>
                <w:rFonts w:ascii="Arial" w:hAnsi="Arial"/>
                <w:sz w:val="19"/>
              </w:rPr>
              <w:t>Maximum attainable raw score.</w:t>
            </w:r>
          </w:p>
        </w:tc>
      </w:tr>
      <w:tr w14:paraId="6F9A25E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D11CCE9">
            <w:pPr>
              <w:spacing w:before="0" w:after="0" w:line="276" w:lineRule="auto"/>
              <w:ind w:firstLine="0"/>
              <w:jc w:val="left"/>
            </w:pPr>
            <w:r>
              <w:rPr>
                <w:rFonts w:ascii="Arial" w:hAnsi="Arial"/>
                <w:sz w:val="19"/>
              </w:rPr>
              <w:t>due_date</w:t>
            </w:r>
          </w:p>
        </w:tc>
        <w:tc>
          <w:tcPr>
            <w:tcW w:w="1584" w:type="dxa"/>
            <w:tcMar>
              <w:top w:w="100" w:type="dxa"/>
              <w:left w:w="150" w:type="dxa"/>
              <w:bottom w:w="100" w:type="dxa"/>
              <w:right w:w="150" w:type="dxa"/>
            </w:tcMar>
          </w:tcPr>
          <w:p w14:paraId="31CE8605">
            <w:pPr>
              <w:spacing w:before="0" w:after="0" w:line="276" w:lineRule="auto"/>
              <w:ind w:firstLine="0"/>
              <w:jc w:val="center"/>
            </w:pPr>
            <w:r>
              <w:rPr>
                <w:rFonts w:ascii="Arial" w:hAnsi="Arial"/>
                <w:sz w:val="19"/>
              </w:rPr>
              <w:t>TIMESTAMPTZ</w:t>
            </w:r>
          </w:p>
        </w:tc>
        <w:tc>
          <w:tcPr>
            <w:tcW w:w="1584" w:type="dxa"/>
            <w:tcMar>
              <w:top w:w="100" w:type="dxa"/>
              <w:left w:w="150" w:type="dxa"/>
              <w:bottom w:w="100" w:type="dxa"/>
              <w:right w:w="150" w:type="dxa"/>
            </w:tcMar>
          </w:tcPr>
          <w:p w14:paraId="28D5B6E2">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0BCF76B7">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7622888">
            <w:pPr>
              <w:spacing w:before="0" w:after="0" w:line="276" w:lineRule="auto"/>
              <w:ind w:firstLine="0"/>
              <w:jc w:val="left"/>
            </w:pPr>
            <w:r>
              <w:rPr>
                <w:rFonts w:ascii="Arial" w:hAnsi="Arial"/>
                <w:sz w:val="19"/>
              </w:rPr>
              <w:t>Hard submission deadline.</w:t>
            </w:r>
          </w:p>
        </w:tc>
      </w:tr>
      <w:tr w14:paraId="7994B20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9730398">
            <w:pPr>
              <w:spacing w:before="0" w:after="0" w:line="276" w:lineRule="auto"/>
              <w:ind w:firstLine="0"/>
              <w:jc w:val="left"/>
            </w:pPr>
            <w:r>
              <w:rPr>
                <w:rFonts w:ascii="Arial" w:hAnsi="Arial"/>
                <w:sz w:val="19"/>
              </w:rPr>
              <w:t>attachment_url</w:t>
            </w:r>
          </w:p>
        </w:tc>
        <w:tc>
          <w:tcPr>
            <w:tcW w:w="1584" w:type="dxa"/>
            <w:tcMar>
              <w:top w:w="100" w:type="dxa"/>
              <w:left w:w="150" w:type="dxa"/>
              <w:bottom w:w="100" w:type="dxa"/>
              <w:right w:w="150" w:type="dxa"/>
            </w:tcMar>
          </w:tcPr>
          <w:p w14:paraId="7C75E7DD">
            <w:pPr>
              <w:spacing w:before="0" w:after="0" w:line="276" w:lineRule="auto"/>
              <w:ind w:firstLine="0"/>
              <w:jc w:val="center"/>
            </w:pPr>
            <w:r>
              <w:rPr>
                <w:rFonts w:ascii="Arial" w:hAnsi="Arial"/>
                <w:sz w:val="19"/>
              </w:rPr>
              <w:t>VARCHAR(500)</w:t>
            </w:r>
          </w:p>
        </w:tc>
        <w:tc>
          <w:tcPr>
            <w:tcW w:w="1584" w:type="dxa"/>
            <w:tcMar>
              <w:top w:w="100" w:type="dxa"/>
              <w:left w:w="150" w:type="dxa"/>
              <w:bottom w:w="100" w:type="dxa"/>
              <w:right w:w="150" w:type="dxa"/>
            </w:tcMar>
          </w:tcPr>
          <w:p w14:paraId="1F242F45">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11447061">
            <w:pPr>
              <w:spacing w:before="0" w:after="0" w:line="276" w:lineRule="auto"/>
              <w:ind w:firstLine="0"/>
              <w:jc w:val="center"/>
            </w:pPr>
            <w:r>
              <w:rPr>
                <w:rFonts w:ascii="Arial" w:hAnsi="Arial"/>
                <w:sz w:val="19"/>
              </w:rPr>
              <w:t>Yes</w:t>
            </w:r>
          </w:p>
        </w:tc>
        <w:tc>
          <w:tcPr>
            <w:tcW w:w="2160" w:type="dxa"/>
            <w:tcMar>
              <w:top w:w="100" w:type="dxa"/>
              <w:left w:w="150" w:type="dxa"/>
              <w:bottom w:w="100" w:type="dxa"/>
              <w:right w:w="150" w:type="dxa"/>
            </w:tcMar>
          </w:tcPr>
          <w:p w14:paraId="12DC7402">
            <w:pPr>
              <w:spacing w:before="0" w:after="0" w:line="276" w:lineRule="auto"/>
              <w:ind w:firstLine="0"/>
              <w:jc w:val="left"/>
            </w:pPr>
            <w:r>
              <w:rPr>
                <w:rFonts w:ascii="Arial" w:hAnsi="Arial"/>
                <w:sz w:val="19"/>
              </w:rPr>
              <w:t>URL of teacher assignment handout in cloud storage.</w:t>
            </w:r>
          </w:p>
        </w:tc>
      </w:tr>
      <w:tr w14:paraId="204EEC0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6D529EAA">
            <w:pPr>
              <w:spacing w:before="0" w:after="0" w:line="276" w:lineRule="auto"/>
              <w:ind w:firstLine="0"/>
              <w:jc w:val="left"/>
            </w:pPr>
            <w:r>
              <w:rPr>
                <w:rFonts w:ascii="Arial" w:hAnsi="Arial"/>
                <w:b/>
                <w:color w:val="143264"/>
                <w:sz w:val="19"/>
              </w:rPr>
              <w:t>-- Entity: submissions (Student Classwork Deliverables) --</w:t>
            </w:r>
          </w:p>
        </w:tc>
        <w:tc>
          <w:tcPr>
            <w:tcW w:w="1584" w:type="dxa"/>
            <w:shd w:val="clear" w:color="auto" w:fill="EAEEF3"/>
            <w:tcMar>
              <w:top w:w="100" w:type="dxa"/>
              <w:left w:w="150" w:type="dxa"/>
              <w:bottom w:w="100" w:type="dxa"/>
              <w:right w:w="150" w:type="dxa"/>
            </w:tcMar>
          </w:tcPr>
          <w:p w14:paraId="006FD05C">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63F0DEB0">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70648F6D">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2C76C319">
            <w:pPr>
              <w:spacing w:before="0" w:after="0" w:line="276" w:lineRule="auto"/>
              <w:ind w:firstLine="0"/>
              <w:jc w:val="left"/>
            </w:pPr>
          </w:p>
        </w:tc>
      </w:tr>
      <w:tr w14:paraId="36D8162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9C9F299">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6F22B2B8">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702A96CC">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31490CD4">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F862723">
            <w:pPr>
              <w:spacing w:before="0" w:after="0" w:line="276" w:lineRule="auto"/>
              <w:ind w:firstLine="0"/>
              <w:jc w:val="left"/>
            </w:pPr>
            <w:r>
              <w:rPr>
                <w:rFonts w:ascii="Arial" w:hAnsi="Arial"/>
                <w:sz w:val="19"/>
              </w:rPr>
              <w:t>Unique submission record identifier.</w:t>
            </w:r>
          </w:p>
        </w:tc>
      </w:tr>
      <w:tr w14:paraId="117654B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72EEFF7">
            <w:pPr>
              <w:spacing w:before="0" w:after="0" w:line="276" w:lineRule="auto"/>
              <w:ind w:firstLine="0"/>
              <w:jc w:val="left"/>
            </w:pPr>
            <w:r>
              <w:rPr>
                <w:rFonts w:ascii="Arial" w:hAnsi="Arial"/>
                <w:sz w:val="19"/>
              </w:rPr>
              <w:t>activity_id</w:t>
            </w:r>
          </w:p>
        </w:tc>
        <w:tc>
          <w:tcPr>
            <w:tcW w:w="1584" w:type="dxa"/>
            <w:tcMar>
              <w:top w:w="100" w:type="dxa"/>
              <w:left w:w="150" w:type="dxa"/>
              <w:bottom w:w="100" w:type="dxa"/>
              <w:right w:w="150" w:type="dxa"/>
            </w:tcMar>
          </w:tcPr>
          <w:p w14:paraId="3C08EA5F">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44268019">
            <w:pPr>
              <w:spacing w:before="0" w:after="0" w:line="276" w:lineRule="auto"/>
              <w:ind w:firstLine="0"/>
              <w:jc w:val="left"/>
            </w:pPr>
            <w:r>
              <w:rPr>
                <w:rFonts w:ascii="Arial" w:hAnsi="Arial"/>
                <w:sz w:val="19"/>
              </w:rPr>
              <w:t>FK -&gt; activities(id)</w:t>
            </w:r>
          </w:p>
        </w:tc>
        <w:tc>
          <w:tcPr>
            <w:tcW w:w="864" w:type="dxa"/>
            <w:tcMar>
              <w:top w:w="100" w:type="dxa"/>
              <w:left w:w="150" w:type="dxa"/>
              <w:bottom w:w="100" w:type="dxa"/>
              <w:right w:w="150" w:type="dxa"/>
            </w:tcMar>
          </w:tcPr>
          <w:p w14:paraId="7939E049">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9AF2EF6">
            <w:pPr>
              <w:spacing w:before="0" w:after="0" w:line="276" w:lineRule="auto"/>
              <w:ind w:firstLine="0"/>
              <w:jc w:val="left"/>
            </w:pPr>
            <w:r>
              <w:rPr>
                <w:rFonts w:ascii="Arial" w:hAnsi="Arial"/>
                <w:sz w:val="19"/>
              </w:rPr>
              <w:t>Linked activity requirement.</w:t>
            </w:r>
          </w:p>
        </w:tc>
      </w:tr>
      <w:tr w14:paraId="2EF07A4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43B8A70">
            <w:pPr>
              <w:spacing w:before="0" w:after="0" w:line="276" w:lineRule="auto"/>
              <w:ind w:firstLine="0"/>
              <w:jc w:val="left"/>
            </w:pPr>
            <w:r>
              <w:rPr>
                <w:rFonts w:ascii="Arial" w:hAnsi="Arial"/>
                <w:sz w:val="19"/>
              </w:rPr>
              <w:t>student_id</w:t>
            </w:r>
          </w:p>
        </w:tc>
        <w:tc>
          <w:tcPr>
            <w:tcW w:w="1584" w:type="dxa"/>
            <w:tcMar>
              <w:top w:w="100" w:type="dxa"/>
              <w:left w:w="150" w:type="dxa"/>
              <w:bottom w:w="100" w:type="dxa"/>
              <w:right w:w="150" w:type="dxa"/>
            </w:tcMar>
          </w:tcPr>
          <w:p w14:paraId="0C9C8876">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3C80F4A0">
            <w:pPr>
              <w:spacing w:before="0" w:after="0" w:line="276" w:lineRule="auto"/>
              <w:ind w:firstLine="0"/>
              <w:jc w:val="left"/>
            </w:pPr>
            <w:r>
              <w:rPr>
                <w:rFonts w:ascii="Arial" w:hAnsi="Arial"/>
                <w:sz w:val="19"/>
              </w:rPr>
              <w:t>FK -&gt; student_profiles(student_id)</w:t>
            </w:r>
          </w:p>
        </w:tc>
        <w:tc>
          <w:tcPr>
            <w:tcW w:w="864" w:type="dxa"/>
            <w:tcMar>
              <w:top w:w="100" w:type="dxa"/>
              <w:left w:w="150" w:type="dxa"/>
              <w:bottom w:w="100" w:type="dxa"/>
              <w:right w:w="150" w:type="dxa"/>
            </w:tcMar>
          </w:tcPr>
          <w:p w14:paraId="0D1FD699">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52C8427B">
            <w:pPr>
              <w:spacing w:before="0" w:after="0" w:line="276" w:lineRule="auto"/>
              <w:ind w:firstLine="0"/>
              <w:jc w:val="left"/>
            </w:pPr>
            <w:r>
              <w:rPr>
                <w:rFonts w:ascii="Arial" w:hAnsi="Arial"/>
                <w:sz w:val="19"/>
              </w:rPr>
              <w:t>Submitting student learner.</w:t>
            </w:r>
          </w:p>
        </w:tc>
      </w:tr>
      <w:tr w14:paraId="5BCA3E2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2536B1F">
            <w:pPr>
              <w:spacing w:before="0" w:after="0" w:line="276" w:lineRule="auto"/>
              <w:ind w:firstLine="0"/>
              <w:jc w:val="left"/>
            </w:pPr>
            <w:r>
              <w:rPr>
                <w:rFonts w:ascii="Arial" w:hAnsi="Arial"/>
                <w:sz w:val="19"/>
              </w:rPr>
              <w:t>file_url</w:t>
            </w:r>
          </w:p>
        </w:tc>
        <w:tc>
          <w:tcPr>
            <w:tcW w:w="1584" w:type="dxa"/>
            <w:tcMar>
              <w:top w:w="100" w:type="dxa"/>
              <w:left w:w="150" w:type="dxa"/>
              <w:bottom w:w="100" w:type="dxa"/>
              <w:right w:w="150" w:type="dxa"/>
            </w:tcMar>
          </w:tcPr>
          <w:p w14:paraId="3AFF6262">
            <w:pPr>
              <w:spacing w:before="0" w:after="0" w:line="276" w:lineRule="auto"/>
              <w:ind w:firstLine="0"/>
              <w:jc w:val="center"/>
            </w:pPr>
            <w:r>
              <w:rPr>
                <w:rFonts w:ascii="Arial" w:hAnsi="Arial"/>
                <w:sz w:val="19"/>
              </w:rPr>
              <w:t>VARCHAR(500)</w:t>
            </w:r>
          </w:p>
        </w:tc>
        <w:tc>
          <w:tcPr>
            <w:tcW w:w="1584" w:type="dxa"/>
            <w:tcMar>
              <w:top w:w="100" w:type="dxa"/>
              <w:left w:w="150" w:type="dxa"/>
              <w:bottom w:w="100" w:type="dxa"/>
              <w:right w:w="150" w:type="dxa"/>
            </w:tcMar>
          </w:tcPr>
          <w:p w14:paraId="062D8964">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506E6BE1">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A49CAF4">
            <w:pPr>
              <w:spacing w:before="0" w:after="0" w:line="276" w:lineRule="auto"/>
              <w:ind w:firstLine="0"/>
              <w:jc w:val="left"/>
            </w:pPr>
            <w:r>
              <w:rPr>
                <w:rFonts w:ascii="Arial" w:hAnsi="Arial"/>
                <w:sz w:val="19"/>
              </w:rPr>
              <w:t>Cloud storage URL of student uploaded document.</w:t>
            </w:r>
          </w:p>
        </w:tc>
      </w:tr>
      <w:tr w14:paraId="34D1C5C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6639051">
            <w:pPr>
              <w:spacing w:before="0" w:after="0" w:line="276" w:lineRule="auto"/>
              <w:ind w:firstLine="0"/>
              <w:jc w:val="left"/>
            </w:pPr>
            <w:r>
              <w:rPr>
                <w:rFonts w:ascii="Arial" w:hAnsi="Arial"/>
                <w:sz w:val="19"/>
              </w:rPr>
              <w:t>submitted_at</w:t>
            </w:r>
          </w:p>
        </w:tc>
        <w:tc>
          <w:tcPr>
            <w:tcW w:w="1584" w:type="dxa"/>
            <w:tcMar>
              <w:top w:w="100" w:type="dxa"/>
              <w:left w:w="150" w:type="dxa"/>
              <w:bottom w:w="100" w:type="dxa"/>
              <w:right w:w="150" w:type="dxa"/>
            </w:tcMar>
          </w:tcPr>
          <w:p w14:paraId="58C50FE9">
            <w:pPr>
              <w:spacing w:before="0" w:after="0" w:line="276" w:lineRule="auto"/>
              <w:ind w:firstLine="0"/>
              <w:jc w:val="center"/>
            </w:pPr>
            <w:r>
              <w:rPr>
                <w:rFonts w:ascii="Arial" w:hAnsi="Arial"/>
                <w:sz w:val="19"/>
              </w:rPr>
              <w:t>TIMESTAMPTZ</w:t>
            </w:r>
          </w:p>
        </w:tc>
        <w:tc>
          <w:tcPr>
            <w:tcW w:w="1584" w:type="dxa"/>
            <w:tcMar>
              <w:top w:w="100" w:type="dxa"/>
              <w:left w:w="150" w:type="dxa"/>
              <w:bottom w:w="100" w:type="dxa"/>
              <w:right w:w="150" w:type="dxa"/>
            </w:tcMar>
          </w:tcPr>
          <w:p w14:paraId="035815D1">
            <w:pPr>
              <w:spacing w:before="0" w:after="0" w:line="276" w:lineRule="auto"/>
              <w:ind w:firstLine="0"/>
              <w:jc w:val="left"/>
            </w:pPr>
            <w:r>
              <w:rPr>
                <w:rFonts w:ascii="Arial" w:hAnsi="Arial"/>
                <w:sz w:val="19"/>
              </w:rPr>
              <w:t>Default: NOW()</w:t>
            </w:r>
          </w:p>
        </w:tc>
        <w:tc>
          <w:tcPr>
            <w:tcW w:w="864" w:type="dxa"/>
            <w:tcMar>
              <w:top w:w="100" w:type="dxa"/>
              <w:left w:w="150" w:type="dxa"/>
              <w:bottom w:w="100" w:type="dxa"/>
              <w:right w:w="150" w:type="dxa"/>
            </w:tcMar>
          </w:tcPr>
          <w:p w14:paraId="1B294050">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0CFDF41">
            <w:pPr>
              <w:spacing w:before="0" w:after="0" w:line="276" w:lineRule="auto"/>
              <w:ind w:firstLine="0"/>
              <w:jc w:val="left"/>
            </w:pPr>
            <w:r>
              <w:rPr>
                <w:rFonts w:ascii="Arial" w:hAnsi="Arial"/>
                <w:sz w:val="19"/>
              </w:rPr>
              <w:t>Timestamp of completed upload.</w:t>
            </w:r>
          </w:p>
        </w:tc>
      </w:tr>
      <w:tr w14:paraId="396B1A3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39B4816">
            <w:pPr>
              <w:spacing w:before="0" w:after="0" w:line="276" w:lineRule="auto"/>
              <w:ind w:firstLine="0"/>
              <w:jc w:val="left"/>
            </w:pPr>
            <w:r>
              <w:rPr>
                <w:rFonts w:ascii="Arial" w:hAnsi="Arial"/>
                <w:sz w:val="19"/>
              </w:rPr>
              <w:t>score</w:t>
            </w:r>
          </w:p>
        </w:tc>
        <w:tc>
          <w:tcPr>
            <w:tcW w:w="1584" w:type="dxa"/>
            <w:tcMar>
              <w:top w:w="100" w:type="dxa"/>
              <w:left w:w="150" w:type="dxa"/>
              <w:bottom w:w="100" w:type="dxa"/>
              <w:right w:w="150" w:type="dxa"/>
            </w:tcMar>
          </w:tcPr>
          <w:p w14:paraId="4AB699FC">
            <w:pPr>
              <w:spacing w:before="0" w:after="0" w:line="276" w:lineRule="auto"/>
              <w:ind w:firstLine="0"/>
              <w:jc w:val="center"/>
            </w:pPr>
            <w:r>
              <w:rPr>
                <w:rFonts w:ascii="Arial" w:hAnsi="Arial"/>
                <w:sz w:val="19"/>
              </w:rPr>
              <w:t>NUMERIC(5,2)</w:t>
            </w:r>
          </w:p>
        </w:tc>
        <w:tc>
          <w:tcPr>
            <w:tcW w:w="1584" w:type="dxa"/>
            <w:tcMar>
              <w:top w:w="100" w:type="dxa"/>
              <w:left w:w="150" w:type="dxa"/>
              <w:bottom w:w="100" w:type="dxa"/>
              <w:right w:w="150" w:type="dxa"/>
            </w:tcMar>
          </w:tcPr>
          <w:p w14:paraId="66EF2457">
            <w:pPr>
              <w:spacing w:before="0" w:after="0" w:line="276" w:lineRule="auto"/>
              <w:ind w:firstLine="0"/>
              <w:jc w:val="left"/>
            </w:pPr>
            <w:r>
              <w:rPr>
                <w:rFonts w:ascii="Arial" w:hAnsi="Arial"/>
                <w:sz w:val="19"/>
              </w:rPr>
              <w:t>Check (&gt;=0 AND &lt;=max_score)</w:t>
            </w:r>
          </w:p>
        </w:tc>
        <w:tc>
          <w:tcPr>
            <w:tcW w:w="864" w:type="dxa"/>
            <w:tcMar>
              <w:top w:w="100" w:type="dxa"/>
              <w:left w:w="150" w:type="dxa"/>
              <w:bottom w:w="100" w:type="dxa"/>
              <w:right w:w="150" w:type="dxa"/>
            </w:tcMar>
          </w:tcPr>
          <w:p w14:paraId="13CEAB22">
            <w:pPr>
              <w:spacing w:before="0" w:after="0" w:line="276" w:lineRule="auto"/>
              <w:ind w:firstLine="0"/>
              <w:jc w:val="center"/>
            </w:pPr>
            <w:r>
              <w:rPr>
                <w:rFonts w:ascii="Arial" w:hAnsi="Arial"/>
                <w:sz w:val="19"/>
              </w:rPr>
              <w:t>Yes</w:t>
            </w:r>
          </w:p>
        </w:tc>
        <w:tc>
          <w:tcPr>
            <w:tcW w:w="2160" w:type="dxa"/>
            <w:tcMar>
              <w:top w:w="100" w:type="dxa"/>
              <w:left w:w="150" w:type="dxa"/>
              <w:bottom w:w="100" w:type="dxa"/>
              <w:right w:w="150" w:type="dxa"/>
            </w:tcMar>
          </w:tcPr>
          <w:p w14:paraId="162E211F">
            <w:pPr>
              <w:spacing w:before="0" w:after="0" w:line="276" w:lineRule="auto"/>
              <w:ind w:firstLine="0"/>
              <w:jc w:val="left"/>
            </w:pPr>
            <w:r>
              <w:rPr>
                <w:rFonts w:ascii="Arial" w:hAnsi="Arial"/>
                <w:sz w:val="19"/>
              </w:rPr>
              <w:t>Teacher-awarded grade score; NULL until graded.</w:t>
            </w:r>
          </w:p>
        </w:tc>
      </w:tr>
      <w:tr w14:paraId="28994CF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38B50FA">
            <w:pPr>
              <w:spacing w:before="0" w:after="0" w:line="276" w:lineRule="auto"/>
              <w:ind w:firstLine="0"/>
              <w:jc w:val="left"/>
            </w:pPr>
            <w:r>
              <w:rPr>
                <w:rFonts w:ascii="Arial" w:hAnsi="Arial"/>
                <w:sz w:val="19"/>
              </w:rPr>
              <w:t>status</w:t>
            </w:r>
          </w:p>
        </w:tc>
        <w:tc>
          <w:tcPr>
            <w:tcW w:w="1584" w:type="dxa"/>
            <w:tcMar>
              <w:top w:w="100" w:type="dxa"/>
              <w:left w:w="150" w:type="dxa"/>
              <w:bottom w:w="100" w:type="dxa"/>
              <w:right w:w="150" w:type="dxa"/>
            </w:tcMar>
          </w:tcPr>
          <w:p w14:paraId="36FF73EE">
            <w:pPr>
              <w:spacing w:before="0" w:after="0" w:line="276" w:lineRule="auto"/>
              <w:ind w:firstLine="0"/>
              <w:jc w:val="center"/>
            </w:pPr>
            <w:r>
              <w:rPr>
                <w:rFonts w:ascii="Arial" w:hAnsi="Arial"/>
                <w:sz w:val="19"/>
              </w:rPr>
              <w:t>VARCHAR(20)</w:t>
            </w:r>
          </w:p>
        </w:tc>
        <w:tc>
          <w:tcPr>
            <w:tcW w:w="1584" w:type="dxa"/>
            <w:tcMar>
              <w:top w:w="100" w:type="dxa"/>
              <w:left w:w="150" w:type="dxa"/>
              <w:bottom w:w="100" w:type="dxa"/>
              <w:right w:w="150" w:type="dxa"/>
            </w:tcMar>
          </w:tcPr>
          <w:p w14:paraId="5D7E3AEB">
            <w:pPr>
              <w:spacing w:before="0" w:after="0" w:line="276" w:lineRule="auto"/>
              <w:ind w:firstLine="0"/>
              <w:jc w:val="left"/>
            </w:pPr>
            <w:r>
              <w:rPr>
                <w:rFonts w:ascii="Arial" w:hAnsi="Arial"/>
                <w:sz w:val="19"/>
              </w:rPr>
              <w:t>Check: 'Submitted','Graded','Late'</w:t>
            </w:r>
          </w:p>
        </w:tc>
        <w:tc>
          <w:tcPr>
            <w:tcW w:w="864" w:type="dxa"/>
            <w:tcMar>
              <w:top w:w="100" w:type="dxa"/>
              <w:left w:w="150" w:type="dxa"/>
              <w:bottom w:w="100" w:type="dxa"/>
              <w:right w:w="150" w:type="dxa"/>
            </w:tcMar>
          </w:tcPr>
          <w:p w14:paraId="60BD91F8">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4D95ADD0">
            <w:pPr>
              <w:spacing w:before="0" w:after="0" w:line="276" w:lineRule="auto"/>
              <w:ind w:firstLine="0"/>
              <w:jc w:val="left"/>
            </w:pPr>
            <w:r>
              <w:rPr>
                <w:rFonts w:ascii="Arial" w:hAnsi="Arial"/>
                <w:sz w:val="19"/>
              </w:rPr>
              <w:t>Submission workflow lifecycle status.</w:t>
            </w:r>
          </w:p>
        </w:tc>
      </w:tr>
    </w:tbl>
    <w:p w14:paraId="3F673456">
      <w:pPr>
        <w:spacing w:before="0" w:after="160"/>
        <w:ind w:firstLine="0"/>
      </w:pPr>
    </w:p>
    <w:p w14:paraId="0B28AB34">
      <w:pPr>
        <w:spacing w:before="0" w:after="0" w:line="360" w:lineRule="auto"/>
        <w:ind w:firstLine="720"/>
        <w:jc w:val="both"/>
      </w:pPr>
      <w:r>
        <w:rPr>
          <w:rFonts w:ascii="Arial" w:hAnsi="Arial"/>
          <w:sz w:val="24"/>
        </w:rPr>
        <w:t>Table 5 specifies instructional classwork activities and student submission deliverables (activities, submissions). Submissions capture document URLs, automated upload timestamps, raw scores, and evaluation lifecycle states.</w:t>
      </w:r>
    </w:p>
    <w:p w14:paraId="15C891C9">
      <w:pPr>
        <w:keepNext/>
        <w:spacing w:before="200" w:after="40" w:line="276" w:lineRule="auto"/>
        <w:ind w:firstLine="0"/>
        <w:jc w:val="left"/>
      </w:pPr>
      <w:r>
        <w:rPr>
          <w:rFonts w:ascii="Arial" w:hAnsi="Arial"/>
          <w:b/>
          <w:i/>
          <w:sz w:val="24"/>
        </w:rPr>
        <w:t>Data Dictionary: Digital Assessment &amp; Scoring Entities</w:t>
      </w:r>
    </w:p>
    <w:p w14:paraId="1A6874E7">
      <w:pPr>
        <w:keepNext/>
        <w:spacing w:before="280" w:after="20" w:line="276" w:lineRule="auto"/>
        <w:ind w:firstLine="0"/>
        <w:jc w:val="center"/>
      </w:pPr>
      <w:r>
        <w:rPr>
          <w:rFonts w:ascii="Arial" w:hAnsi="Arial"/>
          <w:b/>
          <w:sz w:val="24"/>
        </w:rPr>
        <w:t>Table 6</w:t>
      </w:r>
    </w:p>
    <w:p w14:paraId="4DD1918A">
      <w:pPr>
        <w:keepNext/>
        <w:spacing w:before="0" w:after="120" w:line="276" w:lineRule="auto"/>
        <w:ind w:firstLine="0"/>
        <w:jc w:val="center"/>
      </w:pPr>
      <w:r>
        <w:rPr>
          <w:rFonts w:ascii="Arial" w:hAnsi="Arial"/>
          <w:i/>
          <w:sz w:val="24"/>
        </w:rPr>
        <w:t>Data Dictionary — Digital Assessment and Scoring Entities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2034"/>
        <w:gridCol w:w="1411"/>
        <w:gridCol w:w="2197"/>
        <w:gridCol w:w="1172"/>
        <w:gridCol w:w="1406"/>
      </w:tblGrid>
      <w:tr w14:paraId="683D9B8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728" w:type="dxa"/>
            <w:shd w:val="clear" w:color="auto" w:fill="F2F4F8"/>
            <w:tcMar>
              <w:top w:w="120" w:type="dxa"/>
              <w:left w:w="150" w:type="dxa"/>
              <w:bottom w:w="120" w:type="dxa"/>
              <w:right w:w="150" w:type="dxa"/>
            </w:tcMar>
          </w:tcPr>
          <w:p w14:paraId="0FC50401">
            <w:pPr>
              <w:spacing w:before="0" w:after="0" w:line="276" w:lineRule="auto"/>
              <w:ind w:firstLine="0"/>
              <w:jc w:val="center"/>
            </w:pPr>
            <w:r>
              <w:rPr>
                <w:rFonts w:ascii="Arial" w:hAnsi="Arial"/>
                <w:b/>
                <w:sz w:val="20"/>
              </w:rPr>
              <w:t>ATTRIBUTE NAME</w:t>
            </w:r>
          </w:p>
        </w:tc>
        <w:tc>
          <w:tcPr>
            <w:tcW w:w="1584" w:type="dxa"/>
            <w:shd w:val="clear" w:color="auto" w:fill="F2F4F8"/>
            <w:tcMar>
              <w:top w:w="120" w:type="dxa"/>
              <w:left w:w="150" w:type="dxa"/>
              <w:bottom w:w="120" w:type="dxa"/>
              <w:right w:w="150" w:type="dxa"/>
            </w:tcMar>
          </w:tcPr>
          <w:p w14:paraId="1969E4FB">
            <w:pPr>
              <w:spacing w:before="0" w:after="0" w:line="276" w:lineRule="auto"/>
              <w:ind w:firstLine="0"/>
              <w:jc w:val="center"/>
            </w:pPr>
            <w:r>
              <w:rPr>
                <w:rFonts w:ascii="Arial" w:hAnsi="Arial"/>
                <w:b/>
                <w:sz w:val="20"/>
              </w:rPr>
              <w:t>DATA TYPE</w:t>
            </w:r>
          </w:p>
        </w:tc>
        <w:tc>
          <w:tcPr>
            <w:tcW w:w="1584" w:type="dxa"/>
            <w:shd w:val="clear" w:color="auto" w:fill="F2F4F8"/>
            <w:tcMar>
              <w:top w:w="120" w:type="dxa"/>
              <w:left w:w="150" w:type="dxa"/>
              <w:bottom w:w="120" w:type="dxa"/>
              <w:right w:w="150" w:type="dxa"/>
            </w:tcMar>
          </w:tcPr>
          <w:p w14:paraId="5EDC16CB">
            <w:pPr>
              <w:spacing w:before="0" w:after="0" w:line="276" w:lineRule="auto"/>
              <w:ind w:firstLine="0"/>
              <w:jc w:val="center"/>
            </w:pPr>
            <w:r>
              <w:rPr>
                <w:rFonts w:ascii="Arial" w:hAnsi="Arial"/>
                <w:b/>
                <w:sz w:val="20"/>
              </w:rPr>
              <w:t>KEY / CONSTRAINT</w:t>
            </w:r>
          </w:p>
        </w:tc>
        <w:tc>
          <w:tcPr>
            <w:tcW w:w="864" w:type="dxa"/>
            <w:shd w:val="clear" w:color="auto" w:fill="F2F4F8"/>
            <w:tcMar>
              <w:top w:w="120" w:type="dxa"/>
              <w:left w:w="150" w:type="dxa"/>
              <w:bottom w:w="120" w:type="dxa"/>
              <w:right w:w="150" w:type="dxa"/>
            </w:tcMar>
          </w:tcPr>
          <w:p w14:paraId="056DB9AD">
            <w:pPr>
              <w:spacing w:before="0" w:after="0" w:line="276" w:lineRule="auto"/>
              <w:ind w:firstLine="0"/>
              <w:jc w:val="center"/>
            </w:pPr>
            <w:r>
              <w:rPr>
                <w:rFonts w:ascii="Arial" w:hAnsi="Arial"/>
                <w:b/>
                <w:sz w:val="20"/>
              </w:rPr>
              <w:t>NULLABLE</w:t>
            </w:r>
          </w:p>
        </w:tc>
        <w:tc>
          <w:tcPr>
            <w:tcW w:w="2160" w:type="dxa"/>
            <w:shd w:val="clear" w:color="auto" w:fill="F2F4F8"/>
            <w:tcMar>
              <w:top w:w="120" w:type="dxa"/>
              <w:left w:w="150" w:type="dxa"/>
              <w:bottom w:w="120" w:type="dxa"/>
              <w:right w:w="150" w:type="dxa"/>
            </w:tcMar>
          </w:tcPr>
          <w:p w14:paraId="68479C35">
            <w:pPr>
              <w:spacing w:before="0" w:after="0" w:line="276" w:lineRule="auto"/>
              <w:ind w:firstLine="0"/>
              <w:jc w:val="center"/>
            </w:pPr>
            <w:r>
              <w:rPr>
                <w:rFonts w:ascii="Arial" w:hAnsi="Arial"/>
                <w:b/>
                <w:sz w:val="20"/>
              </w:rPr>
              <w:t>DESCRIPTION</w:t>
            </w:r>
          </w:p>
        </w:tc>
      </w:tr>
      <w:tr w14:paraId="394F24E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189B107F">
            <w:pPr>
              <w:spacing w:before="0" w:after="0" w:line="276" w:lineRule="auto"/>
              <w:ind w:firstLine="0"/>
              <w:jc w:val="left"/>
            </w:pPr>
            <w:r>
              <w:rPr>
                <w:rFonts w:ascii="Arial" w:hAnsi="Arial"/>
                <w:b/>
                <w:color w:val="143264"/>
                <w:sz w:val="19"/>
              </w:rPr>
              <w:t>-- Entity: assessments (Digital Quizzes &amp; Examinations) --</w:t>
            </w:r>
          </w:p>
        </w:tc>
        <w:tc>
          <w:tcPr>
            <w:tcW w:w="1584" w:type="dxa"/>
            <w:shd w:val="clear" w:color="auto" w:fill="EAEEF3"/>
            <w:tcMar>
              <w:top w:w="100" w:type="dxa"/>
              <w:left w:w="150" w:type="dxa"/>
              <w:bottom w:w="100" w:type="dxa"/>
              <w:right w:w="150" w:type="dxa"/>
            </w:tcMar>
          </w:tcPr>
          <w:p w14:paraId="5BF01867">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7824C55B">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16E61A00">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72C60726">
            <w:pPr>
              <w:spacing w:before="0" w:after="0" w:line="276" w:lineRule="auto"/>
              <w:ind w:firstLine="0"/>
              <w:jc w:val="left"/>
            </w:pPr>
          </w:p>
        </w:tc>
      </w:tr>
      <w:tr w14:paraId="150FEA8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31D99E7B">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24DDA403">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3B028DB6">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1D2F247D">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79D481F9">
            <w:pPr>
              <w:spacing w:before="0" w:after="0" w:line="276" w:lineRule="auto"/>
              <w:ind w:firstLine="0"/>
              <w:jc w:val="left"/>
            </w:pPr>
            <w:r>
              <w:rPr>
                <w:rFonts w:ascii="Arial" w:hAnsi="Arial"/>
                <w:sz w:val="19"/>
              </w:rPr>
              <w:t>Unique digital assessment identifier.</w:t>
            </w:r>
          </w:p>
        </w:tc>
      </w:tr>
      <w:tr w14:paraId="558C0F3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82217E1">
            <w:pPr>
              <w:spacing w:before="0" w:after="0" w:line="276" w:lineRule="auto"/>
              <w:ind w:firstLine="0"/>
              <w:jc w:val="left"/>
            </w:pPr>
            <w:r>
              <w:rPr>
                <w:rFonts w:ascii="Arial" w:hAnsi="Arial"/>
                <w:sz w:val="19"/>
              </w:rPr>
              <w:t>subject_offering_id</w:t>
            </w:r>
          </w:p>
        </w:tc>
        <w:tc>
          <w:tcPr>
            <w:tcW w:w="1584" w:type="dxa"/>
            <w:tcMar>
              <w:top w:w="100" w:type="dxa"/>
              <w:left w:w="150" w:type="dxa"/>
              <w:bottom w:w="100" w:type="dxa"/>
              <w:right w:w="150" w:type="dxa"/>
            </w:tcMar>
          </w:tcPr>
          <w:p w14:paraId="4CD50FEF">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22545A80">
            <w:pPr>
              <w:spacing w:before="0" w:after="0" w:line="276" w:lineRule="auto"/>
              <w:ind w:firstLine="0"/>
              <w:jc w:val="left"/>
            </w:pPr>
            <w:r>
              <w:rPr>
                <w:rFonts w:ascii="Arial" w:hAnsi="Arial"/>
                <w:sz w:val="19"/>
              </w:rPr>
              <w:t>FK -&gt; subject_offerings(id)</w:t>
            </w:r>
          </w:p>
        </w:tc>
        <w:tc>
          <w:tcPr>
            <w:tcW w:w="864" w:type="dxa"/>
            <w:tcMar>
              <w:top w:w="100" w:type="dxa"/>
              <w:left w:w="150" w:type="dxa"/>
              <w:bottom w:w="100" w:type="dxa"/>
              <w:right w:w="150" w:type="dxa"/>
            </w:tcMar>
          </w:tcPr>
          <w:p w14:paraId="0E954AA3">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6720A44C">
            <w:pPr>
              <w:spacing w:before="0" w:after="0" w:line="276" w:lineRule="auto"/>
              <w:ind w:firstLine="0"/>
              <w:jc w:val="left"/>
            </w:pPr>
            <w:r>
              <w:rPr>
                <w:rFonts w:ascii="Arial" w:hAnsi="Arial"/>
                <w:sz w:val="19"/>
              </w:rPr>
              <w:t>Classroom context for assessment.</w:t>
            </w:r>
          </w:p>
        </w:tc>
      </w:tr>
      <w:tr w14:paraId="53CD4E36">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51E9F2A">
            <w:pPr>
              <w:spacing w:before="0" w:after="0" w:line="276" w:lineRule="auto"/>
              <w:ind w:firstLine="0"/>
              <w:jc w:val="left"/>
            </w:pPr>
            <w:r>
              <w:rPr>
                <w:rFonts w:ascii="Arial" w:hAnsi="Arial"/>
                <w:sz w:val="19"/>
              </w:rPr>
              <w:t>title</w:t>
            </w:r>
          </w:p>
        </w:tc>
        <w:tc>
          <w:tcPr>
            <w:tcW w:w="1584" w:type="dxa"/>
            <w:tcMar>
              <w:top w:w="100" w:type="dxa"/>
              <w:left w:w="150" w:type="dxa"/>
              <w:bottom w:w="100" w:type="dxa"/>
              <w:right w:w="150" w:type="dxa"/>
            </w:tcMar>
          </w:tcPr>
          <w:p w14:paraId="033AE4C8">
            <w:pPr>
              <w:spacing w:before="0" w:after="0" w:line="276" w:lineRule="auto"/>
              <w:ind w:firstLine="0"/>
              <w:jc w:val="center"/>
            </w:pPr>
            <w:r>
              <w:rPr>
                <w:rFonts w:ascii="Arial" w:hAnsi="Arial"/>
                <w:sz w:val="19"/>
              </w:rPr>
              <w:t>VARCHAR(200)</w:t>
            </w:r>
          </w:p>
        </w:tc>
        <w:tc>
          <w:tcPr>
            <w:tcW w:w="1584" w:type="dxa"/>
            <w:tcMar>
              <w:top w:w="100" w:type="dxa"/>
              <w:left w:w="150" w:type="dxa"/>
              <w:bottom w:w="100" w:type="dxa"/>
              <w:right w:w="150" w:type="dxa"/>
            </w:tcMar>
          </w:tcPr>
          <w:p w14:paraId="785587D4">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63FF5616">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433D478D">
            <w:pPr>
              <w:spacing w:before="0" w:after="0" w:line="276" w:lineRule="auto"/>
              <w:ind w:firstLine="0"/>
              <w:jc w:val="left"/>
            </w:pPr>
            <w:r>
              <w:rPr>
                <w:rFonts w:ascii="Arial" w:hAnsi="Arial"/>
                <w:sz w:val="19"/>
              </w:rPr>
              <w:t>Assessment title (e.g., Quarter 1 Quiz 1).</w:t>
            </w:r>
          </w:p>
        </w:tc>
      </w:tr>
      <w:tr w14:paraId="47C46D0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06A7110">
            <w:pPr>
              <w:spacing w:before="0" w:after="0" w:line="276" w:lineRule="auto"/>
              <w:ind w:firstLine="0"/>
              <w:jc w:val="left"/>
            </w:pPr>
            <w:r>
              <w:rPr>
                <w:rFonts w:ascii="Arial" w:hAnsi="Arial"/>
                <w:sz w:val="19"/>
              </w:rPr>
              <w:t>type</w:t>
            </w:r>
          </w:p>
        </w:tc>
        <w:tc>
          <w:tcPr>
            <w:tcW w:w="1584" w:type="dxa"/>
            <w:tcMar>
              <w:top w:w="100" w:type="dxa"/>
              <w:left w:w="150" w:type="dxa"/>
              <w:bottom w:w="100" w:type="dxa"/>
              <w:right w:w="150" w:type="dxa"/>
            </w:tcMar>
          </w:tcPr>
          <w:p w14:paraId="7A948F78">
            <w:pPr>
              <w:spacing w:before="0" w:after="0" w:line="276" w:lineRule="auto"/>
              <w:ind w:firstLine="0"/>
              <w:jc w:val="center"/>
            </w:pPr>
            <w:r>
              <w:rPr>
                <w:rFonts w:ascii="Arial" w:hAnsi="Arial"/>
                <w:sz w:val="19"/>
              </w:rPr>
              <w:t>VARCHAR(20)</w:t>
            </w:r>
          </w:p>
        </w:tc>
        <w:tc>
          <w:tcPr>
            <w:tcW w:w="1584" w:type="dxa"/>
            <w:tcMar>
              <w:top w:w="100" w:type="dxa"/>
              <w:left w:w="150" w:type="dxa"/>
              <w:bottom w:w="100" w:type="dxa"/>
              <w:right w:w="150" w:type="dxa"/>
            </w:tcMar>
          </w:tcPr>
          <w:p w14:paraId="487D3220">
            <w:pPr>
              <w:spacing w:before="0" w:after="0" w:line="276" w:lineRule="auto"/>
              <w:ind w:firstLine="0"/>
              <w:jc w:val="left"/>
            </w:pPr>
            <w:r>
              <w:rPr>
                <w:rFonts w:ascii="Arial" w:hAnsi="Arial"/>
                <w:sz w:val="19"/>
              </w:rPr>
              <w:t>Check: 'Quiz','Periodic_Exam'</w:t>
            </w:r>
          </w:p>
        </w:tc>
        <w:tc>
          <w:tcPr>
            <w:tcW w:w="864" w:type="dxa"/>
            <w:tcMar>
              <w:top w:w="100" w:type="dxa"/>
              <w:left w:w="150" w:type="dxa"/>
              <w:bottom w:w="100" w:type="dxa"/>
              <w:right w:w="150" w:type="dxa"/>
            </w:tcMar>
          </w:tcPr>
          <w:p w14:paraId="13137005">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5039AD11">
            <w:pPr>
              <w:spacing w:before="0" w:after="0" w:line="276" w:lineRule="auto"/>
              <w:ind w:firstLine="0"/>
              <w:jc w:val="left"/>
            </w:pPr>
            <w:r>
              <w:rPr>
                <w:rFonts w:ascii="Arial" w:hAnsi="Arial"/>
                <w:sz w:val="19"/>
              </w:rPr>
              <w:t>Assessment type classification.</w:t>
            </w:r>
          </w:p>
        </w:tc>
      </w:tr>
      <w:tr w14:paraId="2605E44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3109864">
            <w:pPr>
              <w:spacing w:before="0" w:after="0" w:line="276" w:lineRule="auto"/>
              <w:ind w:firstLine="0"/>
              <w:jc w:val="left"/>
            </w:pPr>
            <w:r>
              <w:rPr>
                <w:rFonts w:ascii="Arial" w:hAnsi="Arial"/>
                <w:sz w:val="19"/>
              </w:rPr>
              <w:t>time_limit_mins</w:t>
            </w:r>
          </w:p>
        </w:tc>
        <w:tc>
          <w:tcPr>
            <w:tcW w:w="1584" w:type="dxa"/>
            <w:tcMar>
              <w:top w:w="100" w:type="dxa"/>
              <w:left w:w="150" w:type="dxa"/>
              <w:bottom w:w="100" w:type="dxa"/>
              <w:right w:w="150" w:type="dxa"/>
            </w:tcMar>
          </w:tcPr>
          <w:p w14:paraId="27F2EEE3">
            <w:pPr>
              <w:spacing w:before="0" w:after="0" w:line="276" w:lineRule="auto"/>
              <w:ind w:firstLine="0"/>
              <w:jc w:val="center"/>
            </w:pPr>
            <w:r>
              <w:rPr>
                <w:rFonts w:ascii="Arial" w:hAnsi="Arial"/>
                <w:sz w:val="19"/>
              </w:rPr>
              <w:t>INTEGER</w:t>
            </w:r>
          </w:p>
        </w:tc>
        <w:tc>
          <w:tcPr>
            <w:tcW w:w="1584" w:type="dxa"/>
            <w:tcMar>
              <w:top w:w="100" w:type="dxa"/>
              <w:left w:w="150" w:type="dxa"/>
              <w:bottom w:w="100" w:type="dxa"/>
              <w:right w:w="150" w:type="dxa"/>
            </w:tcMar>
          </w:tcPr>
          <w:p w14:paraId="6CD8BDDC">
            <w:pPr>
              <w:spacing w:before="0" w:after="0" w:line="276" w:lineRule="auto"/>
              <w:ind w:firstLine="0"/>
              <w:jc w:val="left"/>
            </w:pPr>
            <w:r>
              <w:rPr>
                <w:rFonts w:ascii="Arial" w:hAnsi="Arial"/>
                <w:sz w:val="19"/>
              </w:rPr>
              <w:t>Default: 30</w:t>
            </w:r>
          </w:p>
        </w:tc>
        <w:tc>
          <w:tcPr>
            <w:tcW w:w="864" w:type="dxa"/>
            <w:tcMar>
              <w:top w:w="100" w:type="dxa"/>
              <w:left w:w="150" w:type="dxa"/>
              <w:bottom w:w="100" w:type="dxa"/>
              <w:right w:w="150" w:type="dxa"/>
            </w:tcMar>
          </w:tcPr>
          <w:p w14:paraId="286202D2">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5E49184">
            <w:pPr>
              <w:spacing w:before="0" w:after="0" w:line="276" w:lineRule="auto"/>
              <w:ind w:firstLine="0"/>
              <w:jc w:val="left"/>
            </w:pPr>
            <w:r>
              <w:rPr>
                <w:rFonts w:ascii="Arial" w:hAnsi="Arial"/>
                <w:sz w:val="19"/>
              </w:rPr>
              <w:t>Countdown timer duration in minutes.</w:t>
            </w:r>
          </w:p>
        </w:tc>
      </w:tr>
      <w:tr w14:paraId="7E8AC3D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1D552A1">
            <w:pPr>
              <w:spacing w:before="0" w:after="0" w:line="276" w:lineRule="auto"/>
              <w:ind w:firstLine="0"/>
              <w:jc w:val="left"/>
            </w:pPr>
            <w:r>
              <w:rPr>
                <w:rFonts w:ascii="Arial" w:hAnsi="Arial"/>
                <w:sz w:val="19"/>
              </w:rPr>
              <w:t>total_items</w:t>
            </w:r>
          </w:p>
        </w:tc>
        <w:tc>
          <w:tcPr>
            <w:tcW w:w="1584" w:type="dxa"/>
            <w:tcMar>
              <w:top w:w="100" w:type="dxa"/>
              <w:left w:w="150" w:type="dxa"/>
              <w:bottom w:w="100" w:type="dxa"/>
              <w:right w:w="150" w:type="dxa"/>
            </w:tcMar>
          </w:tcPr>
          <w:p w14:paraId="42384A4C">
            <w:pPr>
              <w:spacing w:before="0" w:after="0" w:line="276" w:lineRule="auto"/>
              <w:ind w:firstLine="0"/>
              <w:jc w:val="center"/>
            </w:pPr>
            <w:r>
              <w:rPr>
                <w:rFonts w:ascii="Arial" w:hAnsi="Arial"/>
                <w:sz w:val="19"/>
              </w:rPr>
              <w:t>INTEGER</w:t>
            </w:r>
          </w:p>
        </w:tc>
        <w:tc>
          <w:tcPr>
            <w:tcW w:w="1584" w:type="dxa"/>
            <w:tcMar>
              <w:top w:w="100" w:type="dxa"/>
              <w:left w:w="150" w:type="dxa"/>
              <w:bottom w:w="100" w:type="dxa"/>
              <w:right w:w="150" w:type="dxa"/>
            </w:tcMar>
          </w:tcPr>
          <w:p w14:paraId="5F33AD05">
            <w:pPr>
              <w:spacing w:before="0" w:after="0" w:line="276" w:lineRule="auto"/>
              <w:ind w:firstLine="0"/>
              <w:jc w:val="left"/>
            </w:pPr>
            <w:r>
              <w:rPr>
                <w:rFonts w:ascii="Arial" w:hAnsi="Arial"/>
                <w:sz w:val="19"/>
              </w:rPr>
              <w:t>Check (&gt;0)</w:t>
            </w:r>
          </w:p>
        </w:tc>
        <w:tc>
          <w:tcPr>
            <w:tcW w:w="864" w:type="dxa"/>
            <w:tcMar>
              <w:top w:w="100" w:type="dxa"/>
              <w:left w:w="150" w:type="dxa"/>
              <w:bottom w:w="100" w:type="dxa"/>
              <w:right w:w="150" w:type="dxa"/>
            </w:tcMar>
          </w:tcPr>
          <w:p w14:paraId="79EF711A">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5ED67ED">
            <w:pPr>
              <w:spacing w:before="0" w:after="0" w:line="276" w:lineRule="auto"/>
              <w:ind w:firstLine="0"/>
              <w:jc w:val="left"/>
            </w:pPr>
            <w:r>
              <w:rPr>
                <w:rFonts w:ascii="Arial" w:hAnsi="Arial"/>
                <w:sz w:val="19"/>
              </w:rPr>
              <w:t>Total number of assessment questions.</w:t>
            </w:r>
          </w:p>
        </w:tc>
      </w:tr>
      <w:tr w14:paraId="10500F6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02D263E">
            <w:pPr>
              <w:spacing w:before="0" w:after="0" w:line="276" w:lineRule="auto"/>
              <w:ind w:firstLine="0"/>
              <w:jc w:val="left"/>
            </w:pPr>
            <w:r>
              <w:rPr>
                <w:rFonts w:ascii="Arial" w:hAnsi="Arial"/>
                <w:sz w:val="19"/>
              </w:rPr>
              <w:t>passing_score</w:t>
            </w:r>
          </w:p>
        </w:tc>
        <w:tc>
          <w:tcPr>
            <w:tcW w:w="1584" w:type="dxa"/>
            <w:tcMar>
              <w:top w:w="100" w:type="dxa"/>
              <w:left w:w="150" w:type="dxa"/>
              <w:bottom w:w="100" w:type="dxa"/>
              <w:right w:w="150" w:type="dxa"/>
            </w:tcMar>
          </w:tcPr>
          <w:p w14:paraId="0AC58A68">
            <w:pPr>
              <w:spacing w:before="0" w:after="0" w:line="276" w:lineRule="auto"/>
              <w:ind w:firstLine="0"/>
              <w:jc w:val="center"/>
            </w:pPr>
            <w:r>
              <w:rPr>
                <w:rFonts w:ascii="Arial" w:hAnsi="Arial"/>
                <w:sz w:val="19"/>
              </w:rPr>
              <w:t>NUMERIC(5,2)</w:t>
            </w:r>
          </w:p>
        </w:tc>
        <w:tc>
          <w:tcPr>
            <w:tcW w:w="1584" w:type="dxa"/>
            <w:tcMar>
              <w:top w:w="100" w:type="dxa"/>
              <w:left w:w="150" w:type="dxa"/>
              <w:bottom w:w="100" w:type="dxa"/>
              <w:right w:w="150" w:type="dxa"/>
            </w:tcMar>
          </w:tcPr>
          <w:p w14:paraId="02C8FDA4">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0753CC21">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488A8C65">
            <w:pPr>
              <w:spacing w:before="0" w:after="0" w:line="276" w:lineRule="auto"/>
              <w:ind w:firstLine="0"/>
              <w:jc w:val="left"/>
            </w:pPr>
            <w:r>
              <w:rPr>
                <w:rFonts w:ascii="Arial" w:hAnsi="Arial"/>
                <w:sz w:val="19"/>
              </w:rPr>
              <w:t>Calculated mastery cutoff threshold.</w:t>
            </w:r>
          </w:p>
        </w:tc>
      </w:tr>
      <w:tr w14:paraId="6A61811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6E955A43">
            <w:pPr>
              <w:spacing w:before="0" w:after="0" w:line="276" w:lineRule="auto"/>
              <w:ind w:firstLine="0"/>
              <w:jc w:val="left"/>
            </w:pPr>
            <w:r>
              <w:rPr>
                <w:rFonts w:ascii="Arial" w:hAnsi="Arial"/>
                <w:b/>
                <w:color w:val="143264"/>
                <w:sz w:val="19"/>
              </w:rPr>
              <w:t>-- Entity: questions (Individual Test Items) --</w:t>
            </w:r>
          </w:p>
        </w:tc>
        <w:tc>
          <w:tcPr>
            <w:tcW w:w="1584" w:type="dxa"/>
            <w:shd w:val="clear" w:color="auto" w:fill="EAEEF3"/>
            <w:tcMar>
              <w:top w:w="100" w:type="dxa"/>
              <w:left w:w="150" w:type="dxa"/>
              <w:bottom w:w="100" w:type="dxa"/>
              <w:right w:w="150" w:type="dxa"/>
            </w:tcMar>
          </w:tcPr>
          <w:p w14:paraId="789B3714">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3F291489">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7041010A">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555017C5">
            <w:pPr>
              <w:spacing w:before="0" w:after="0" w:line="276" w:lineRule="auto"/>
              <w:ind w:firstLine="0"/>
              <w:jc w:val="left"/>
            </w:pPr>
          </w:p>
        </w:tc>
      </w:tr>
      <w:tr w14:paraId="6EC37DB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C5DB8BD">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7853A7EC">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122D4809">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2F3CB7EA">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6E0DAA31">
            <w:pPr>
              <w:spacing w:before="0" w:after="0" w:line="276" w:lineRule="auto"/>
              <w:ind w:firstLine="0"/>
              <w:jc w:val="left"/>
            </w:pPr>
            <w:r>
              <w:rPr>
                <w:rFonts w:ascii="Arial" w:hAnsi="Arial"/>
                <w:sz w:val="19"/>
              </w:rPr>
              <w:t>Unique question item identifier.</w:t>
            </w:r>
          </w:p>
        </w:tc>
      </w:tr>
      <w:tr w14:paraId="20157BB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272E423">
            <w:pPr>
              <w:spacing w:before="0" w:after="0" w:line="276" w:lineRule="auto"/>
              <w:ind w:firstLine="0"/>
              <w:jc w:val="left"/>
            </w:pPr>
            <w:r>
              <w:rPr>
                <w:rFonts w:ascii="Arial" w:hAnsi="Arial"/>
                <w:sz w:val="19"/>
              </w:rPr>
              <w:t>assessment_id</w:t>
            </w:r>
          </w:p>
        </w:tc>
        <w:tc>
          <w:tcPr>
            <w:tcW w:w="1584" w:type="dxa"/>
            <w:tcMar>
              <w:top w:w="100" w:type="dxa"/>
              <w:left w:w="150" w:type="dxa"/>
              <w:bottom w:w="100" w:type="dxa"/>
              <w:right w:w="150" w:type="dxa"/>
            </w:tcMar>
          </w:tcPr>
          <w:p w14:paraId="656F40A9">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01284343">
            <w:pPr>
              <w:spacing w:before="0" w:after="0" w:line="276" w:lineRule="auto"/>
              <w:ind w:firstLine="0"/>
              <w:jc w:val="left"/>
            </w:pPr>
            <w:r>
              <w:rPr>
                <w:rFonts w:ascii="Arial" w:hAnsi="Arial"/>
                <w:sz w:val="19"/>
              </w:rPr>
              <w:t>FK -&gt; assessments(id)</w:t>
            </w:r>
          </w:p>
        </w:tc>
        <w:tc>
          <w:tcPr>
            <w:tcW w:w="864" w:type="dxa"/>
            <w:tcMar>
              <w:top w:w="100" w:type="dxa"/>
              <w:left w:w="150" w:type="dxa"/>
              <w:bottom w:w="100" w:type="dxa"/>
              <w:right w:w="150" w:type="dxa"/>
            </w:tcMar>
          </w:tcPr>
          <w:p w14:paraId="0D59316C">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66B8E0C1">
            <w:pPr>
              <w:spacing w:before="0" w:after="0" w:line="276" w:lineRule="auto"/>
              <w:ind w:firstLine="0"/>
              <w:jc w:val="left"/>
            </w:pPr>
            <w:r>
              <w:rPr>
                <w:rFonts w:ascii="Arial" w:hAnsi="Arial"/>
                <w:sz w:val="19"/>
              </w:rPr>
              <w:t>Parent digital assessment.</w:t>
            </w:r>
          </w:p>
        </w:tc>
      </w:tr>
      <w:tr w14:paraId="5C0B7C1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786417C">
            <w:pPr>
              <w:spacing w:before="0" w:after="0" w:line="276" w:lineRule="auto"/>
              <w:ind w:firstLine="0"/>
              <w:jc w:val="left"/>
            </w:pPr>
            <w:r>
              <w:rPr>
                <w:rFonts w:ascii="Arial" w:hAnsi="Arial"/>
                <w:sz w:val="19"/>
              </w:rPr>
              <w:t>item_number</w:t>
            </w:r>
          </w:p>
        </w:tc>
        <w:tc>
          <w:tcPr>
            <w:tcW w:w="1584" w:type="dxa"/>
            <w:tcMar>
              <w:top w:w="100" w:type="dxa"/>
              <w:left w:w="150" w:type="dxa"/>
              <w:bottom w:w="100" w:type="dxa"/>
              <w:right w:w="150" w:type="dxa"/>
            </w:tcMar>
          </w:tcPr>
          <w:p w14:paraId="36D6BE24">
            <w:pPr>
              <w:spacing w:before="0" w:after="0" w:line="276" w:lineRule="auto"/>
              <w:ind w:firstLine="0"/>
              <w:jc w:val="center"/>
            </w:pPr>
            <w:r>
              <w:rPr>
                <w:rFonts w:ascii="Arial" w:hAnsi="Arial"/>
                <w:sz w:val="19"/>
              </w:rPr>
              <w:t>INTEGER</w:t>
            </w:r>
          </w:p>
        </w:tc>
        <w:tc>
          <w:tcPr>
            <w:tcW w:w="1584" w:type="dxa"/>
            <w:tcMar>
              <w:top w:w="100" w:type="dxa"/>
              <w:left w:w="150" w:type="dxa"/>
              <w:bottom w:w="100" w:type="dxa"/>
              <w:right w:w="150" w:type="dxa"/>
            </w:tcMar>
          </w:tcPr>
          <w:p w14:paraId="34E9CC3F">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0F4D5AB7">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414E3D6F">
            <w:pPr>
              <w:spacing w:before="0" w:after="0" w:line="276" w:lineRule="auto"/>
              <w:ind w:firstLine="0"/>
              <w:jc w:val="left"/>
            </w:pPr>
            <w:r>
              <w:rPr>
                <w:rFonts w:ascii="Arial" w:hAnsi="Arial"/>
                <w:sz w:val="19"/>
              </w:rPr>
              <w:t>Chronological order of question.</w:t>
            </w:r>
          </w:p>
        </w:tc>
      </w:tr>
      <w:tr w14:paraId="1D3F281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CD723E2">
            <w:pPr>
              <w:spacing w:before="0" w:after="0" w:line="276" w:lineRule="auto"/>
              <w:ind w:firstLine="0"/>
              <w:jc w:val="left"/>
            </w:pPr>
            <w:r>
              <w:rPr>
                <w:rFonts w:ascii="Arial" w:hAnsi="Arial"/>
                <w:sz w:val="19"/>
              </w:rPr>
              <w:t>question_text</w:t>
            </w:r>
          </w:p>
        </w:tc>
        <w:tc>
          <w:tcPr>
            <w:tcW w:w="1584" w:type="dxa"/>
            <w:tcMar>
              <w:top w:w="100" w:type="dxa"/>
              <w:left w:w="150" w:type="dxa"/>
              <w:bottom w:w="100" w:type="dxa"/>
              <w:right w:w="150" w:type="dxa"/>
            </w:tcMar>
          </w:tcPr>
          <w:p w14:paraId="1A67FAA0">
            <w:pPr>
              <w:spacing w:before="0" w:after="0" w:line="276" w:lineRule="auto"/>
              <w:ind w:firstLine="0"/>
              <w:jc w:val="center"/>
            </w:pPr>
            <w:r>
              <w:rPr>
                <w:rFonts w:ascii="Arial" w:hAnsi="Arial"/>
                <w:sz w:val="19"/>
              </w:rPr>
              <w:t>TEXT</w:t>
            </w:r>
          </w:p>
        </w:tc>
        <w:tc>
          <w:tcPr>
            <w:tcW w:w="1584" w:type="dxa"/>
            <w:tcMar>
              <w:top w:w="100" w:type="dxa"/>
              <w:left w:w="150" w:type="dxa"/>
              <w:bottom w:w="100" w:type="dxa"/>
              <w:right w:w="150" w:type="dxa"/>
            </w:tcMar>
          </w:tcPr>
          <w:p w14:paraId="478C3064">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1FE4452A">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73A2E58">
            <w:pPr>
              <w:spacing w:before="0" w:after="0" w:line="276" w:lineRule="auto"/>
              <w:ind w:firstLine="0"/>
              <w:jc w:val="left"/>
            </w:pPr>
            <w:r>
              <w:rPr>
                <w:rFonts w:ascii="Arial" w:hAnsi="Arial"/>
                <w:sz w:val="19"/>
              </w:rPr>
              <w:t>Question stem and prompt narrative.</w:t>
            </w:r>
          </w:p>
        </w:tc>
      </w:tr>
      <w:tr w14:paraId="4BC68C3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2BA1F54">
            <w:pPr>
              <w:spacing w:before="0" w:after="0" w:line="276" w:lineRule="auto"/>
              <w:ind w:firstLine="0"/>
              <w:jc w:val="left"/>
            </w:pPr>
            <w:r>
              <w:rPr>
                <w:rFonts w:ascii="Arial" w:hAnsi="Arial"/>
                <w:sz w:val="19"/>
              </w:rPr>
              <w:t>options_json</w:t>
            </w:r>
          </w:p>
        </w:tc>
        <w:tc>
          <w:tcPr>
            <w:tcW w:w="1584" w:type="dxa"/>
            <w:tcMar>
              <w:top w:w="100" w:type="dxa"/>
              <w:left w:w="150" w:type="dxa"/>
              <w:bottom w:w="100" w:type="dxa"/>
              <w:right w:w="150" w:type="dxa"/>
            </w:tcMar>
          </w:tcPr>
          <w:p w14:paraId="0DB9542F">
            <w:pPr>
              <w:spacing w:before="0" w:after="0" w:line="276" w:lineRule="auto"/>
              <w:ind w:firstLine="0"/>
              <w:jc w:val="center"/>
            </w:pPr>
            <w:r>
              <w:rPr>
                <w:rFonts w:ascii="Arial" w:hAnsi="Arial"/>
                <w:sz w:val="19"/>
              </w:rPr>
              <w:t>JSONB</w:t>
            </w:r>
          </w:p>
        </w:tc>
        <w:tc>
          <w:tcPr>
            <w:tcW w:w="1584" w:type="dxa"/>
            <w:tcMar>
              <w:top w:w="100" w:type="dxa"/>
              <w:left w:w="150" w:type="dxa"/>
              <w:bottom w:w="100" w:type="dxa"/>
              <w:right w:w="150" w:type="dxa"/>
            </w:tcMar>
          </w:tcPr>
          <w:p w14:paraId="39368AE8">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38B520EF">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E4C566A">
            <w:pPr>
              <w:spacing w:before="0" w:after="0" w:line="276" w:lineRule="auto"/>
              <w:ind w:firstLine="0"/>
              <w:jc w:val="left"/>
            </w:pPr>
            <w:r>
              <w:rPr>
                <w:rFonts w:ascii="Arial" w:hAnsi="Arial"/>
                <w:sz w:val="19"/>
              </w:rPr>
              <w:t>Array of multiple-choice option choices.</w:t>
            </w:r>
          </w:p>
        </w:tc>
      </w:tr>
      <w:tr w14:paraId="754E1156">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FDF05DB">
            <w:pPr>
              <w:spacing w:before="0" w:after="0" w:line="276" w:lineRule="auto"/>
              <w:ind w:firstLine="0"/>
              <w:jc w:val="left"/>
            </w:pPr>
            <w:r>
              <w:rPr>
                <w:rFonts w:ascii="Arial" w:hAnsi="Arial"/>
                <w:sz w:val="19"/>
              </w:rPr>
              <w:t>correct_answer</w:t>
            </w:r>
          </w:p>
        </w:tc>
        <w:tc>
          <w:tcPr>
            <w:tcW w:w="1584" w:type="dxa"/>
            <w:tcMar>
              <w:top w:w="100" w:type="dxa"/>
              <w:left w:w="150" w:type="dxa"/>
              <w:bottom w:w="100" w:type="dxa"/>
              <w:right w:w="150" w:type="dxa"/>
            </w:tcMar>
          </w:tcPr>
          <w:p w14:paraId="769086CA">
            <w:pPr>
              <w:spacing w:before="0" w:after="0" w:line="276" w:lineRule="auto"/>
              <w:ind w:firstLine="0"/>
              <w:jc w:val="center"/>
            </w:pPr>
            <w:r>
              <w:rPr>
                <w:rFonts w:ascii="Arial" w:hAnsi="Arial"/>
                <w:sz w:val="19"/>
              </w:rPr>
              <w:t>VARCHAR(10)</w:t>
            </w:r>
          </w:p>
        </w:tc>
        <w:tc>
          <w:tcPr>
            <w:tcW w:w="1584" w:type="dxa"/>
            <w:tcMar>
              <w:top w:w="100" w:type="dxa"/>
              <w:left w:w="150" w:type="dxa"/>
              <w:bottom w:w="100" w:type="dxa"/>
              <w:right w:w="150" w:type="dxa"/>
            </w:tcMar>
          </w:tcPr>
          <w:p w14:paraId="6F78A640">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57963679">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69DAAEE3">
            <w:pPr>
              <w:spacing w:before="0" w:after="0" w:line="276" w:lineRule="auto"/>
              <w:ind w:firstLine="0"/>
              <w:jc w:val="left"/>
            </w:pPr>
            <w:r>
              <w:rPr>
                <w:rFonts w:ascii="Arial" w:hAnsi="Arial"/>
                <w:sz w:val="19"/>
              </w:rPr>
              <w:t>Valid answer key keycode (e.g., 'A', 'B', 'C', 'D').</w:t>
            </w:r>
          </w:p>
        </w:tc>
      </w:tr>
      <w:tr w14:paraId="6ED3F53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BF4C727">
            <w:pPr>
              <w:spacing w:before="0" w:after="0" w:line="276" w:lineRule="auto"/>
              <w:ind w:firstLine="0"/>
              <w:jc w:val="left"/>
            </w:pPr>
            <w:r>
              <w:rPr>
                <w:rFonts w:ascii="Arial" w:hAnsi="Arial"/>
                <w:sz w:val="19"/>
              </w:rPr>
              <w:t>points</w:t>
            </w:r>
          </w:p>
        </w:tc>
        <w:tc>
          <w:tcPr>
            <w:tcW w:w="1584" w:type="dxa"/>
            <w:tcMar>
              <w:top w:w="100" w:type="dxa"/>
              <w:left w:w="150" w:type="dxa"/>
              <w:bottom w:w="100" w:type="dxa"/>
              <w:right w:w="150" w:type="dxa"/>
            </w:tcMar>
          </w:tcPr>
          <w:p w14:paraId="6BCC22EA">
            <w:pPr>
              <w:spacing w:before="0" w:after="0" w:line="276" w:lineRule="auto"/>
              <w:ind w:firstLine="0"/>
              <w:jc w:val="center"/>
            </w:pPr>
            <w:r>
              <w:rPr>
                <w:rFonts w:ascii="Arial" w:hAnsi="Arial"/>
                <w:sz w:val="19"/>
              </w:rPr>
              <w:t>NUMERIC(4,2)</w:t>
            </w:r>
          </w:p>
        </w:tc>
        <w:tc>
          <w:tcPr>
            <w:tcW w:w="1584" w:type="dxa"/>
            <w:tcMar>
              <w:top w:w="100" w:type="dxa"/>
              <w:left w:w="150" w:type="dxa"/>
              <w:bottom w:w="100" w:type="dxa"/>
              <w:right w:w="150" w:type="dxa"/>
            </w:tcMar>
          </w:tcPr>
          <w:p w14:paraId="0A7003DB">
            <w:pPr>
              <w:spacing w:before="0" w:after="0" w:line="276" w:lineRule="auto"/>
              <w:ind w:firstLine="0"/>
              <w:jc w:val="left"/>
            </w:pPr>
            <w:r>
              <w:rPr>
                <w:rFonts w:ascii="Arial" w:hAnsi="Arial"/>
                <w:sz w:val="19"/>
              </w:rPr>
              <w:t>Default: 1.00</w:t>
            </w:r>
          </w:p>
        </w:tc>
        <w:tc>
          <w:tcPr>
            <w:tcW w:w="864" w:type="dxa"/>
            <w:tcMar>
              <w:top w:w="100" w:type="dxa"/>
              <w:left w:w="150" w:type="dxa"/>
              <w:bottom w:w="100" w:type="dxa"/>
              <w:right w:w="150" w:type="dxa"/>
            </w:tcMar>
          </w:tcPr>
          <w:p w14:paraId="54989305">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1B644D3">
            <w:pPr>
              <w:spacing w:before="0" w:after="0" w:line="276" w:lineRule="auto"/>
              <w:ind w:firstLine="0"/>
              <w:jc w:val="left"/>
            </w:pPr>
            <w:r>
              <w:rPr>
                <w:rFonts w:ascii="Arial" w:hAnsi="Arial"/>
                <w:sz w:val="19"/>
              </w:rPr>
              <w:t>Point value allocated to this question.</w:t>
            </w:r>
          </w:p>
        </w:tc>
      </w:tr>
      <w:tr w14:paraId="604C781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3E64CA57">
            <w:pPr>
              <w:spacing w:before="0" w:after="0" w:line="276" w:lineRule="auto"/>
              <w:ind w:firstLine="0"/>
              <w:jc w:val="left"/>
            </w:pPr>
            <w:r>
              <w:rPr>
                <w:rFonts w:ascii="Arial" w:hAnsi="Arial"/>
                <w:b/>
                <w:color w:val="143264"/>
                <w:sz w:val="19"/>
              </w:rPr>
              <w:t>-- Entity: assessment_responses (Student Answer Logs) --</w:t>
            </w:r>
          </w:p>
        </w:tc>
        <w:tc>
          <w:tcPr>
            <w:tcW w:w="1584" w:type="dxa"/>
            <w:shd w:val="clear" w:color="auto" w:fill="EAEEF3"/>
            <w:tcMar>
              <w:top w:w="100" w:type="dxa"/>
              <w:left w:w="150" w:type="dxa"/>
              <w:bottom w:w="100" w:type="dxa"/>
              <w:right w:w="150" w:type="dxa"/>
            </w:tcMar>
          </w:tcPr>
          <w:p w14:paraId="0E8645DE">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5775BFAE">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43C71A1F">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1EC656AB">
            <w:pPr>
              <w:spacing w:before="0" w:after="0" w:line="276" w:lineRule="auto"/>
              <w:ind w:firstLine="0"/>
              <w:jc w:val="left"/>
            </w:pPr>
          </w:p>
        </w:tc>
      </w:tr>
      <w:tr w14:paraId="0539DEF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2AEDB03">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07086C90">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67CA2654">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161732F4">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65447E4">
            <w:pPr>
              <w:spacing w:before="0" w:after="0" w:line="276" w:lineRule="auto"/>
              <w:ind w:firstLine="0"/>
              <w:jc w:val="left"/>
            </w:pPr>
            <w:r>
              <w:rPr>
                <w:rFonts w:ascii="Arial" w:hAnsi="Arial"/>
                <w:sz w:val="19"/>
              </w:rPr>
              <w:t>Unique response entry identifier.</w:t>
            </w:r>
          </w:p>
        </w:tc>
      </w:tr>
      <w:tr w14:paraId="780B93C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5CF9F65">
            <w:pPr>
              <w:spacing w:before="0" w:after="0" w:line="276" w:lineRule="auto"/>
              <w:ind w:firstLine="0"/>
              <w:jc w:val="left"/>
            </w:pPr>
            <w:r>
              <w:rPr>
                <w:rFonts w:ascii="Arial" w:hAnsi="Arial"/>
                <w:sz w:val="19"/>
              </w:rPr>
              <w:t>assessment_id</w:t>
            </w:r>
          </w:p>
        </w:tc>
        <w:tc>
          <w:tcPr>
            <w:tcW w:w="1584" w:type="dxa"/>
            <w:tcMar>
              <w:top w:w="100" w:type="dxa"/>
              <w:left w:w="150" w:type="dxa"/>
              <w:bottom w:w="100" w:type="dxa"/>
              <w:right w:w="150" w:type="dxa"/>
            </w:tcMar>
          </w:tcPr>
          <w:p w14:paraId="704A4E6F">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3DD3C115">
            <w:pPr>
              <w:spacing w:before="0" w:after="0" w:line="276" w:lineRule="auto"/>
              <w:ind w:firstLine="0"/>
              <w:jc w:val="left"/>
            </w:pPr>
            <w:r>
              <w:rPr>
                <w:rFonts w:ascii="Arial" w:hAnsi="Arial"/>
                <w:sz w:val="19"/>
              </w:rPr>
              <w:t>FK -&gt; assessments(id)</w:t>
            </w:r>
          </w:p>
        </w:tc>
        <w:tc>
          <w:tcPr>
            <w:tcW w:w="864" w:type="dxa"/>
            <w:tcMar>
              <w:top w:w="100" w:type="dxa"/>
              <w:left w:w="150" w:type="dxa"/>
              <w:bottom w:w="100" w:type="dxa"/>
              <w:right w:w="150" w:type="dxa"/>
            </w:tcMar>
          </w:tcPr>
          <w:p w14:paraId="513E0DEF">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8620F78">
            <w:pPr>
              <w:spacing w:before="0" w:after="0" w:line="276" w:lineRule="auto"/>
              <w:ind w:firstLine="0"/>
              <w:jc w:val="left"/>
            </w:pPr>
            <w:r>
              <w:rPr>
                <w:rFonts w:ascii="Arial" w:hAnsi="Arial"/>
                <w:sz w:val="19"/>
              </w:rPr>
              <w:t>Parent assessment being answered.</w:t>
            </w:r>
          </w:p>
        </w:tc>
      </w:tr>
      <w:tr w14:paraId="73FD2BE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36447499">
            <w:pPr>
              <w:spacing w:before="0" w:after="0" w:line="276" w:lineRule="auto"/>
              <w:ind w:firstLine="0"/>
              <w:jc w:val="left"/>
            </w:pPr>
            <w:r>
              <w:rPr>
                <w:rFonts w:ascii="Arial" w:hAnsi="Arial"/>
                <w:sz w:val="19"/>
              </w:rPr>
              <w:t>student_id</w:t>
            </w:r>
          </w:p>
        </w:tc>
        <w:tc>
          <w:tcPr>
            <w:tcW w:w="1584" w:type="dxa"/>
            <w:tcMar>
              <w:top w:w="100" w:type="dxa"/>
              <w:left w:w="150" w:type="dxa"/>
              <w:bottom w:w="100" w:type="dxa"/>
              <w:right w:w="150" w:type="dxa"/>
            </w:tcMar>
          </w:tcPr>
          <w:p w14:paraId="27B5CA7F">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1445C716">
            <w:pPr>
              <w:spacing w:before="0" w:after="0" w:line="276" w:lineRule="auto"/>
              <w:ind w:firstLine="0"/>
              <w:jc w:val="left"/>
            </w:pPr>
            <w:r>
              <w:rPr>
                <w:rFonts w:ascii="Arial" w:hAnsi="Arial"/>
                <w:sz w:val="19"/>
              </w:rPr>
              <w:t>FK -&gt; student_profiles(student_id)</w:t>
            </w:r>
          </w:p>
        </w:tc>
        <w:tc>
          <w:tcPr>
            <w:tcW w:w="864" w:type="dxa"/>
            <w:tcMar>
              <w:top w:w="100" w:type="dxa"/>
              <w:left w:w="150" w:type="dxa"/>
              <w:bottom w:w="100" w:type="dxa"/>
              <w:right w:w="150" w:type="dxa"/>
            </w:tcMar>
          </w:tcPr>
          <w:p w14:paraId="7AE36F67">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612B0272">
            <w:pPr>
              <w:spacing w:before="0" w:after="0" w:line="276" w:lineRule="auto"/>
              <w:ind w:firstLine="0"/>
              <w:jc w:val="left"/>
            </w:pPr>
            <w:r>
              <w:rPr>
                <w:rFonts w:ascii="Arial" w:hAnsi="Arial"/>
                <w:sz w:val="19"/>
              </w:rPr>
              <w:t>Responding student learner.</w:t>
            </w:r>
          </w:p>
        </w:tc>
      </w:tr>
      <w:tr w14:paraId="431073F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DACCFD8">
            <w:pPr>
              <w:spacing w:before="0" w:after="0" w:line="276" w:lineRule="auto"/>
              <w:ind w:firstLine="0"/>
              <w:jc w:val="left"/>
            </w:pPr>
            <w:r>
              <w:rPr>
                <w:rFonts w:ascii="Arial" w:hAnsi="Arial"/>
                <w:sz w:val="19"/>
              </w:rPr>
              <w:t>item_number</w:t>
            </w:r>
          </w:p>
        </w:tc>
        <w:tc>
          <w:tcPr>
            <w:tcW w:w="1584" w:type="dxa"/>
            <w:tcMar>
              <w:top w:w="100" w:type="dxa"/>
              <w:left w:w="150" w:type="dxa"/>
              <w:bottom w:w="100" w:type="dxa"/>
              <w:right w:w="150" w:type="dxa"/>
            </w:tcMar>
          </w:tcPr>
          <w:p w14:paraId="0A7D8BD6">
            <w:pPr>
              <w:spacing w:before="0" w:after="0" w:line="276" w:lineRule="auto"/>
              <w:ind w:firstLine="0"/>
              <w:jc w:val="center"/>
            </w:pPr>
            <w:r>
              <w:rPr>
                <w:rFonts w:ascii="Arial" w:hAnsi="Arial"/>
                <w:sz w:val="19"/>
              </w:rPr>
              <w:t>INTEGER</w:t>
            </w:r>
          </w:p>
        </w:tc>
        <w:tc>
          <w:tcPr>
            <w:tcW w:w="1584" w:type="dxa"/>
            <w:tcMar>
              <w:top w:w="100" w:type="dxa"/>
              <w:left w:w="150" w:type="dxa"/>
              <w:bottom w:w="100" w:type="dxa"/>
              <w:right w:w="150" w:type="dxa"/>
            </w:tcMar>
          </w:tcPr>
          <w:p w14:paraId="28A67419">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79D74457">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AAC7D5F">
            <w:pPr>
              <w:spacing w:before="0" w:after="0" w:line="276" w:lineRule="auto"/>
              <w:ind w:firstLine="0"/>
              <w:jc w:val="left"/>
            </w:pPr>
            <w:r>
              <w:rPr>
                <w:rFonts w:ascii="Arial" w:hAnsi="Arial"/>
                <w:sz w:val="19"/>
              </w:rPr>
              <w:t>Question item index.</w:t>
            </w:r>
          </w:p>
        </w:tc>
      </w:tr>
      <w:tr w14:paraId="221752F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3145871">
            <w:pPr>
              <w:spacing w:before="0" w:after="0" w:line="276" w:lineRule="auto"/>
              <w:ind w:firstLine="0"/>
              <w:jc w:val="left"/>
            </w:pPr>
            <w:r>
              <w:rPr>
                <w:rFonts w:ascii="Arial" w:hAnsi="Arial"/>
                <w:sz w:val="19"/>
              </w:rPr>
              <w:t>student_answer</w:t>
            </w:r>
          </w:p>
        </w:tc>
        <w:tc>
          <w:tcPr>
            <w:tcW w:w="1584" w:type="dxa"/>
            <w:tcMar>
              <w:top w:w="100" w:type="dxa"/>
              <w:left w:w="150" w:type="dxa"/>
              <w:bottom w:w="100" w:type="dxa"/>
              <w:right w:w="150" w:type="dxa"/>
            </w:tcMar>
          </w:tcPr>
          <w:p w14:paraId="2A7B95EE">
            <w:pPr>
              <w:spacing w:before="0" w:after="0" w:line="276" w:lineRule="auto"/>
              <w:ind w:firstLine="0"/>
              <w:jc w:val="center"/>
            </w:pPr>
            <w:r>
              <w:rPr>
                <w:rFonts w:ascii="Arial" w:hAnsi="Arial"/>
                <w:sz w:val="19"/>
              </w:rPr>
              <w:t>VARCHAR(10)</w:t>
            </w:r>
          </w:p>
        </w:tc>
        <w:tc>
          <w:tcPr>
            <w:tcW w:w="1584" w:type="dxa"/>
            <w:tcMar>
              <w:top w:w="100" w:type="dxa"/>
              <w:left w:w="150" w:type="dxa"/>
              <w:bottom w:w="100" w:type="dxa"/>
              <w:right w:w="150" w:type="dxa"/>
            </w:tcMar>
          </w:tcPr>
          <w:p w14:paraId="2BDB3DB6">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725326BB">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6C19D7A1">
            <w:pPr>
              <w:spacing w:before="0" w:after="0" w:line="276" w:lineRule="auto"/>
              <w:ind w:firstLine="0"/>
              <w:jc w:val="left"/>
            </w:pPr>
            <w:r>
              <w:rPr>
                <w:rFonts w:ascii="Arial" w:hAnsi="Arial"/>
                <w:sz w:val="19"/>
              </w:rPr>
              <w:t>Option choice selected by student.</w:t>
            </w:r>
          </w:p>
        </w:tc>
      </w:tr>
      <w:tr w14:paraId="4A11FEA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C91FA51">
            <w:pPr>
              <w:spacing w:before="0" w:after="0" w:line="276" w:lineRule="auto"/>
              <w:ind w:firstLine="0"/>
              <w:jc w:val="left"/>
            </w:pPr>
            <w:r>
              <w:rPr>
                <w:rFonts w:ascii="Arial" w:hAnsi="Arial"/>
                <w:sz w:val="19"/>
              </w:rPr>
              <w:t>is_correct</w:t>
            </w:r>
          </w:p>
        </w:tc>
        <w:tc>
          <w:tcPr>
            <w:tcW w:w="1584" w:type="dxa"/>
            <w:tcMar>
              <w:top w:w="100" w:type="dxa"/>
              <w:left w:w="150" w:type="dxa"/>
              <w:bottom w:w="100" w:type="dxa"/>
              <w:right w:w="150" w:type="dxa"/>
            </w:tcMar>
          </w:tcPr>
          <w:p w14:paraId="618AFA68">
            <w:pPr>
              <w:spacing w:before="0" w:after="0" w:line="276" w:lineRule="auto"/>
              <w:ind w:firstLine="0"/>
              <w:jc w:val="center"/>
            </w:pPr>
            <w:r>
              <w:rPr>
                <w:rFonts w:ascii="Arial" w:hAnsi="Arial"/>
                <w:sz w:val="19"/>
              </w:rPr>
              <w:t>BOOLEAN</w:t>
            </w:r>
          </w:p>
        </w:tc>
        <w:tc>
          <w:tcPr>
            <w:tcW w:w="1584" w:type="dxa"/>
            <w:tcMar>
              <w:top w:w="100" w:type="dxa"/>
              <w:left w:w="150" w:type="dxa"/>
              <w:bottom w:w="100" w:type="dxa"/>
              <w:right w:w="150" w:type="dxa"/>
            </w:tcMar>
          </w:tcPr>
          <w:p w14:paraId="6E65A640">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06814B2E">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B611FAA">
            <w:pPr>
              <w:spacing w:before="0" w:after="0" w:line="276" w:lineRule="auto"/>
              <w:ind w:firstLine="0"/>
              <w:jc w:val="left"/>
            </w:pPr>
            <w:r>
              <w:rPr>
                <w:rFonts w:ascii="Arial" w:hAnsi="Arial"/>
                <w:sz w:val="19"/>
              </w:rPr>
              <w:t>Automated evaluation flag comparing answer to key.</w:t>
            </w:r>
          </w:p>
        </w:tc>
      </w:tr>
      <w:tr w14:paraId="0DEEC14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7FEE9B8">
            <w:pPr>
              <w:spacing w:before="0" w:after="0" w:line="276" w:lineRule="auto"/>
              <w:ind w:firstLine="0"/>
              <w:jc w:val="left"/>
            </w:pPr>
            <w:r>
              <w:rPr>
                <w:rFonts w:ascii="Arial" w:hAnsi="Arial"/>
                <w:sz w:val="19"/>
              </w:rPr>
              <w:t>points_earned</w:t>
            </w:r>
          </w:p>
        </w:tc>
        <w:tc>
          <w:tcPr>
            <w:tcW w:w="1584" w:type="dxa"/>
            <w:tcMar>
              <w:top w:w="100" w:type="dxa"/>
              <w:left w:w="150" w:type="dxa"/>
              <w:bottom w:w="100" w:type="dxa"/>
              <w:right w:w="150" w:type="dxa"/>
            </w:tcMar>
          </w:tcPr>
          <w:p w14:paraId="7D8C63D2">
            <w:pPr>
              <w:spacing w:before="0" w:after="0" w:line="276" w:lineRule="auto"/>
              <w:ind w:firstLine="0"/>
              <w:jc w:val="center"/>
            </w:pPr>
            <w:r>
              <w:rPr>
                <w:rFonts w:ascii="Arial" w:hAnsi="Arial"/>
                <w:sz w:val="19"/>
              </w:rPr>
              <w:t>NUMERIC(4,2)</w:t>
            </w:r>
          </w:p>
        </w:tc>
        <w:tc>
          <w:tcPr>
            <w:tcW w:w="1584" w:type="dxa"/>
            <w:tcMar>
              <w:top w:w="100" w:type="dxa"/>
              <w:left w:w="150" w:type="dxa"/>
              <w:bottom w:w="100" w:type="dxa"/>
              <w:right w:w="150" w:type="dxa"/>
            </w:tcMar>
          </w:tcPr>
          <w:p w14:paraId="6AD82124">
            <w:pPr>
              <w:spacing w:before="0" w:after="0" w:line="276" w:lineRule="auto"/>
              <w:ind w:firstLine="0"/>
              <w:jc w:val="left"/>
            </w:pPr>
            <w:r>
              <w:rPr>
                <w:rFonts w:ascii="Arial" w:hAnsi="Arial"/>
                <w:sz w:val="19"/>
              </w:rPr>
              <w:t>Default: 0.00</w:t>
            </w:r>
          </w:p>
        </w:tc>
        <w:tc>
          <w:tcPr>
            <w:tcW w:w="864" w:type="dxa"/>
            <w:tcMar>
              <w:top w:w="100" w:type="dxa"/>
              <w:left w:w="150" w:type="dxa"/>
              <w:bottom w:w="100" w:type="dxa"/>
              <w:right w:w="150" w:type="dxa"/>
            </w:tcMar>
          </w:tcPr>
          <w:p w14:paraId="1D34BD7E">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48E2914">
            <w:pPr>
              <w:spacing w:before="0" w:after="0" w:line="276" w:lineRule="auto"/>
              <w:ind w:firstLine="0"/>
              <w:jc w:val="left"/>
            </w:pPr>
            <w:r>
              <w:rPr>
                <w:rFonts w:ascii="Arial" w:hAnsi="Arial"/>
                <w:sz w:val="19"/>
              </w:rPr>
              <w:t>Score points awarded for this item.</w:t>
            </w:r>
          </w:p>
        </w:tc>
      </w:tr>
    </w:tbl>
    <w:p w14:paraId="3E071B68">
      <w:pPr>
        <w:spacing w:before="0" w:after="160"/>
        <w:ind w:firstLine="0"/>
      </w:pPr>
    </w:p>
    <w:p w14:paraId="0900981B">
      <w:pPr>
        <w:spacing w:before="0" w:after="0" w:line="360" w:lineRule="auto"/>
        <w:ind w:firstLine="720"/>
        <w:jc w:val="both"/>
      </w:pPr>
      <w:r>
        <w:rPr>
          <w:rFonts w:ascii="Arial" w:hAnsi="Arial"/>
          <w:sz w:val="24"/>
        </w:rPr>
        <w:t>Table 6 outlines online quiz and examination structures (assessments, questions, assessment_responses). Multiple-choice options are stored as structured JSONB arrays, and responses record individual item correctness and earned points.</w:t>
      </w:r>
    </w:p>
    <w:p w14:paraId="30048DFA">
      <w:pPr>
        <w:keepNext/>
        <w:spacing w:before="200" w:after="40" w:line="276" w:lineRule="auto"/>
        <w:ind w:firstLine="0"/>
        <w:jc w:val="left"/>
      </w:pPr>
      <w:r>
        <w:rPr>
          <w:rFonts w:ascii="Arial" w:hAnsi="Arial"/>
          <w:b/>
          <w:i/>
          <w:sz w:val="24"/>
        </w:rPr>
        <w:t>Data Dictionary: Grading Components &amp; Transmutation Entities</w:t>
      </w:r>
    </w:p>
    <w:p w14:paraId="57EC341B">
      <w:pPr>
        <w:keepNext/>
        <w:spacing w:before="280" w:after="20" w:line="276" w:lineRule="auto"/>
        <w:ind w:firstLine="0"/>
        <w:jc w:val="center"/>
      </w:pPr>
      <w:r>
        <w:rPr>
          <w:rFonts w:ascii="Arial" w:hAnsi="Arial"/>
          <w:b/>
          <w:sz w:val="24"/>
        </w:rPr>
        <w:t>Table 7</w:t>
      </w:r>
    </w:p>
    <w:p w14:paraId="23E808D3">
      <w:pPr>
        <w:keepNext/>
        <w:spacing w:before="0" w:after="120" w:line="276" w:lineRule="auto"/>
        <w:ind w:firstLine="0"/>
        <w:jc w:val="center"/>
      </w:pPr>
      <w:r>
        <w:rPr>
          <w:rFonts w:ascii="Arial" w:hAnsi="Arial"/>
          <w:i/>
          <w:sz w:val="24"/>
        </w:rPr>
        <w:t>Data Dictionary — Grading Components and Transmutation Entities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1922"/>
        <w:gridCol w:w="1374"/>
        <w:gridCol w:w="2270"/>
        <w:gridCol w:w="1206"/>
        <w:gridCol w:w="1448"/>
      </w:tblGrid>
      <w:tr w14:paraId="0CAB9DB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728" w:type="dxa"/>
            <w:shd w:val="clear" w:color="auto" w:fill="F2F4F8"/>
            <w:tcMar>
              <w:top w:w="120" w:type="dxa"/>
              <w:left w:w="150" w:type="dxa"/>
              <w:bottom w:w="120" w:type="dxa"/>
              <w:right w:w="150" w:type="dxa"/>
            </w:tcMar>
          </w:tcPr>
          <w:p w14:paraId="006D2940">
            <w:pPr>
              <w:spacing w:before="0" w:after="0" w:line="276" w:lineRule="auto"/>
              <w:ind w:firstLine="0"/>
              <w:jc w:val="center"/>
            </w:pPr>
            <w:r>
              <w:rPr>
                <w:rFonts w:ascii="Arial" w:hAnsi="Arial"/>
                <w:b/>
                <w:sz w:val="20"/>
              </w:rPr>
              <w:t>ATTRIBUTE NAME</w:t>
            </w:r>
          </w:p>
        </w:tc>
        <w:tc>
          <w:tcPr>
            <w:tcW w:w="1584" w:type="dxa"/>
            <w:shd w:val="clear" w:color="auto" w:fill="F2F4F8"/>
            <w:tcMar>
              <w:top w:w="120" w:type="dxa"/>
              <w:left w:w="150" w:type="dxa"/>
              <w:bottom w:w="120" w:type="dxa"/>
              <w:right w:w="150" w:type="dxa"/>
            </w:tcMar>
          </w:tcPr>
          <w:p w14:paraId="101290EC">
            <w:pPr>
              <w:spacing w:before="0" w:after="0" w:line="276" w:lineRule="auto"/>
              <w:ind w:firstLine="0"/>
              <w:jc w:val="center"/>
            </w:pPr>
            <w:r>
              <w:rPr>
                <w:rFonts w:ascii="Arial" w:hAnsi="Arial"/>
                <w:b/>
                <w:sz w:val="20"/>
              </w:rPr>
              <w:t>DATA TYPE</w:t>
            </w:r>
          </w:p>
        </w:tc>
        <w:tc>
          <w:tcPr>
            <w:tcW w:w="1584" w:type="dxa"/>
            <w:shd w:val="clear" w:color="auto" w:fill="F2F4F8"/>
            <w:tcMar>
              <w:top w:w="120" w:type="dxa"/>
              <w:left w:w="150" w:type="dxa"/>
              <w:bottom w:w="120" w:type="dxa"/>
              <w:right w:w="150" w:type="dxa"/>
            </w:tcMar>
          </w:tcPr>
          <w:p w14:paraId="78A3CCF7">
            <w:pPr>
              <w:spacing w:before="0" w:after="0" w:line="276" w:lineRule="auto"/>
              <w:ind w:firstLine="0"/>
              <w:jc w:val="center"/>
            </w:pPr>
            <w:r>
              <w:rPr>
                <w:rFonts w:ascii="Arial" w:hAnsi="Arial"/>
                <w:b/>
                <w:sz w:val="20"/>
              </w:rPr>
              <w:t>KEY / CONSTRAINT</w:t>
            </w:r>
          </w:p>
        </w:tc>
        <w:tc>
          <w:tcPr>
            <w:tcW w:w="864" w:type="dxa"/>
            <w:shd w:val="clear" w:color="auto" w:fill="F2F4F8"/>
            <w:tcMar>
              <w:top w:w="120" w:type="dxa"/>
              <w:left w:w="150" w:type="dxa"/>
              <w:bottom w:w="120" w:type="dxa"/>
              <w:right w:w="150" w:type="dxa"/>
            </w:tcMar>
          </w:tcPr>
          <w:p w14:paraId="7C6716B8">
            <w:pPr>
              <w:spacing w:before="0" w:after="0" w:line="276" w:lineRule="auto"/>
              <w:ind w:firstLine="0"/>
              <w:jc w:val="center"/>
            </w:pPr>
            <w:r>
              <w:rPr>
                <w:rFonts w:ascii="Arial" w:hAnsi="Arial"/>
                <w:b/>
                <w:sz w:val="20"/>
              </w:rPr>
              <w:t>NULLABLE</w:t>
            </w:r>
          </w:p>
        </w:tc>
        <w:tc>
          <w:tcPr>
            <w:tcW w:w="2160" w:type="dxa"/>
            <w:shd w:val="clear" w:color="auto" w:fill="F2F4F8"/>
            <w:tcMar>
              <w:top w:w="120" w:type="dxa"/>
              <w:left w:w="150" w:type="dxa"/>
              <w:bottom w:w="120" w:type="dxa"/>
              <w:right w:w="150" w:type="dxa"/>
            </w:tcMar>
          </w:tcPr>
          <w:p w14:paraId="12B603BD">
            <w:pPr>
              <w:spacing w:before="0" w:after="0" w:line="276" w:lineRule="auto"/>
              <w:ind w:firstLine="0"/>
              <w:jc w:val="center"/>
            </w:pPr>
            <w:r>
              <w:rPr>
                <w:rFonts w:ascii="Arial" w:hAnsi="Arial"/>
                <w:b/>
                <w:sz w:val="20"/>
              </w:rPr>
              <w:t>DESCRIPTION</w:t>
            </w:r>
          </w:p>
        </w:tc>
      </w:tr>
      <w:tr w14:paraId="4C09A64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27CD4B3B">
            <w:pPr>
              <w:spacing w:before="0" w:after="0" w:line="276" w:lineRule="auto"/>
              <w:ind w:firstLine="0"/>
              <w:jc w:val="left"/>
            </w:pPr>
            <w:r>
              <w:rPr>
                <w:rFonts w:ascii="Arial" w:hAnsi="Arial"/>
                <w:b/>
                <w:color w:val="143264"/>
                <w:sz w:val="19"/>
              </w:rPr>
              <w:t>-- Entity: grading_components (DepEd Grade Component Weights) --</w:t>
            </w:r>
          </w:p>
        </w:tc>
        <w:tc>
          <w:tcPr>
            <w:tcW w:w="1584" w:type="dxa"/>
            <w:shd w:val="clear" w:color="auto" w:fill="EAEEF3"/>
            <w:tcMar>
              <w:top w:w="100" w:type="dxa"/>
              <w:left w:w="150" w:type="dxa"/>
              <w:bottom w:w="100" w:type="dxa"/>
              <w:right w:w="150" w:type="dxa"/>
            </w:tcMar>
          </w:tcPr>
          <w:p w14:paraId="2472C387">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65AB6FF8">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402B140B">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1F134012">
            <w:pPr>
              <w:spacing w:before="0" w:after="0" w:line="276" w:lineRule="auto"/>
              <w:ind w:firstLine="0"/>
              <w:jc w:val="left"/>
            </w:pPr>
          </w:p>
        </w:tc>
      </w:tr>
      <w:tr w14:paraId="11247BE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3EA4397">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694721AE">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4DC13423">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231D6283">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C5EFFE9">
            <w:pPr>
              <w:spacing w:before="0" w:after="0" w:line="276" w:lineRule="auto"/>
              <w:ind w:firstLine="0"/>
              <w:jc w:val="left"/>
            </w:pPr>
            <w:r>
              <w:rPr>
                <w:rFonts w:ascii="Arial" w:hAnsi="Arial"/>
                <w:sz w:val="19"/>
              </w:rPr>
              <w:t>Unique component profile identifier.</w:t>
            </w:r>
          </w:p>
        </w:tc>
      </w:tr>
      <w:tr w14:paraId="2587D32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11E6C94">
            <w:pPr>
              <w:spacing w:before="0" w:after="0" w:line="276" w:lineRule="auto"/>
              <w:ind w:firstLine="0"/>
              <w:jc w:val="left"/>
            </w:pPr>
            <w:r>
              <w:rPr>
                <w:rFonts w:ascii="Arial" w:hAnsi="Arial"/>
                <w:sz w:val="19"/>
              </w:rPr>
              <w:t>subject_offering_id</w:t>
            </w:r>
          </w:p>
        </w:tc>
        <w:tc>
          <w:tcPr>
            <w:tcW w:w="1584" w:type="dxa"/>
            <w:tcMar>
              <w:top w:w="100" w:type="dxa"/>
              <w:left w:w="150" w:type="dxa"/>
              <w:bottom w:w="100" w:type="dxa"/>
              <w:right w:w="150" w:type="dxa"/>
            </w:tcMar>
          </w:tcPr>
          <w:p w14:paraId="2F07F82A">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05BCB882">
            <w:pPr>
              <w:spacing w:before="0" w:after="0" w:line="276" w:lineRule="auto"/>
              <w:ind w:firstLine="0"/>
              <w:jc w:val="left"/>
            </w:pPr>
            <w:r>
              <w:rPr>
                <w:rFonts w:ascii="Arial" w:hAnsi="Arial"/>
                <w:sz w:val="19"/>
              </w:rPr>
              <w:t>FK -&gt; subject_offerings(id)</w:t>
            </w:r>
          </w:p>
        </w:tc>
        <w:tc>
          <w:tcPr>
            <w:tcW w:w="864" w:type="dxa"/>
            <w:tcMar>
              <w:top w:w="100" w:type="dxa"/>
              <w:left w:w="150" w:type="dxa"/>
              <w:bottom w:w="100" w:type="dxa"/>
              <w:right w:w="150" w:type="dxa"/>
            </w:tcMar>
          </w:tcPr>
          <w:p w14:paraId="7D1F5F9A">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D1226D9">
            <w:pPr>
              <w:spacing w:before="0" w:after="0" w:line="276" w:lineRule="auto"/>
              <w:ind w:firstLine="0"/>
              <w:jc w:val="left"/>
            </w:pPr>
            <w:r>
              <w:rPr>
                <w:rFonts w:ascii="Arial" w:hAnsi="Arial"/>
                <w:sz w:val="19"/>
              </w:rPr>
              <w:t>Linked classroom offering.</w:t>
            </w:r>
          </w:p>
        </w:tc>
      </w:tr>
      <w:tr w14:paraId="1169287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6DE4F6A">
            <w:pPr>
              <w:spacing w:before="0" w:after="0" w:line="276" w:lineRule="auto"/>
              <w:ind w:firstLine="0"/>
              <w:jc w:val="left"/>
            </w:pPr>
            <w:r>
              <w:rPr>
                <w:rFonts w:ascii="Arial" w:hAnsi="Arial"/>
                <w:sz w:val="19"/>
              </w:rPr>
              <w:t>component_name</w:t>
            </w:r>
          </w:p>
        </w:tc>
        <w:tc>
          <w:tcPr>
            <w:tcW w:w="1584" w:type="dxa"/>
            <w:tcMar>
              <w:top w:w="100" w:type="dxa"/>
              <w:left w:w="150" w:type="dxa"/>
              <w:bottom w:w="100" w:type="dxa"/>
              <w:right w:w="150" w:type="dxa"/>
            </w:tcMar>
          </w:tcPr>
          <w:p w14:paraId="4CCA3E40">
            <w:pPr>
              <w:spacing w:before="0" w:after="0" w:line="276" w:lineRule="auto"/>
              <w:ind w:firstLine="0"/>
              <w:jc w:val="center"/>
            </w:pPr>
            <w:r>
              <w:rPr>
                <w:rFonts w:ascii="Arial" w:hAnsi="Arial"/>
                <w:sz w:val="19"/>
              </w:rPr>
              <w:t>VARCHAR(50)</w:t>
            </w:r>
          </w:p>
        </w:tc>
        <w:tc>
          <w:tcPr>
            <w:tcW w:w="1584" w:type="dxa"/>
            <w:tcMar>
              <w:top w:w="100" w:type="dxa"/>
              <w:left w:w="150" w:type="dxa"/>
              <w:bottom w:w="100" w:type="dxa"/>
              <w:right w:w="150" w:type="dxa"/>
            </w:tcMar>
          </w:tcPr>
          <w:p w14:paraId="6605CFC7">
            <w:pPr>
              <w:spacing w:before="0" w:after="0" w:line="276" w:lineRule="auto"/>
              <w:ind w:firstLine="0"/>
              <w:jc w:val="left"/>
            </w:pPr>
            <w:r>
              <w:rPr>
                <w:rFonts w:ascii="Arial" w:hAnsi="Arial"/>
                <w:sz w:val="19"/>
              </w:rPr>
              <w:t>Check: 'WW','PT','EX'</w:t>
            </w:r>
          </w:p>
        </w:tc>
        <w:tc>
          <w:tcPr>
            <w:tcW w:w="864" w:type="dxa"/>
            <w:tcMar>
              <w:top w:w="100" w:type="dxa"/>
              <w:left w:w="150" w:type="dxa"/>
              <w:bottom w:w="100" w:type="dxa"/>
              <w:right w:w="150" w:type="dxa"/>
            </w:tcMar>
          </w:tcPr>
          <w:p w14:paraId="6E3AE063">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CF59A32">
            <w:pPr>
              <w:spacing w:before="0" w:after="0" w:line="276" w:lineRule="auto"/>
              <w:ind w:firstLine="0"/>
              <w:jc w:val="left"/>
            </w:pPr>
            <w:r>
              <w:rPr>
                <w:rFonts w:ascii="Arial" w:hAnsi="Arial"/>
                <w:sz w:val="19"/>
              </w:rPr>
              <w:t>DepEd Order 8 s. 2015 component classification.</w:t>
            </w:r>
          </w:p>
        </w:tc>
      </w:tr>
      <w:tr w14:paraId="5848965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A3F0C6D">
            <w:pPr>
              <w:spacing w:before="0" w:after="0" w:line="276" w:lineRule="auto"/>
              <w:ind w:firstLine="0"/>
              <w:jc w:val="left"/>
            </w:pPr>
            <w:r>
              <w:rPr>
                <w:rFonts w:ascii="Arial" w:hAnsi="Arial"/>
                <w:sz w:val="19"/>
              </w:rPr>
              <w:t>weight_percentage</w:t>
            </w:r>
          </w:p>
        </w:tc>
        <w:tc>
          <w:tcPr>
            <w:tcW w:w="1584" w:type="dxa"/>
            <w:tcMar>
              <w:top w:w="100" w:type="dxa"/>
              <w:left w:w="150" w:type="dxa"/>
              <w:bottom w:w="100" w:type="dxa"/>
              <w:right w:w="150" w:type="dxa"/>
            </w:tcMar>
          </w:tcPr>
          <w:p w14:paraId="1EEBA56B">
            <w:pPr>
              <w:spacing w:before="0" w:after="0" w:line="276" w:lineRule="auto"/>
              <w:ind w:firstLine="0"/>
              <w:jc w:val="center"/>
            </w:pPr>
            <w:r>
              <w:rPr>
                <w:rFonts w:ascii="Arial" w:hAnsi="Arial"/>
                <w:sz w:val="19"/>
              </w:rPr>
              <w:t>NUMERIC(5,2)</w:t>
            </w:r>
          </w:p>
        </w:tc>
        <w:tc>
          <w:tcPr>
            <w:tcW w:w="1584" w:type="dxa"/>
            <w:tcMar>
              <w:top w:w="100" w:type="dxa"/>
              <w:left w:w="150" w:type="dxa"/>
              <w:bottom w:w="100" w:type="dxa"/>
              <w:right w:w="150" w:type="dxa"/>
            </w:tcMar>
          </w:tcPr>
          <w:p w14:paraId="2B8EB857">
            <w:pPr>
              <w:spacing w:before="0" w:after="0" w:line="276" w:lineRule="auto"/>
              <w:ind w:firstLine="0"/>
              <w:jc w:val="left"/>
            </w:pPr>
            <w:r>
              <w:rPr>
                <w:rFonts w:ascii="Arial" w:hAnsi="Arial"/>
                <w:sz w:val="19"/>
              </w:rPr>
              <w:t>Check (sum=100.00)</w:t>
            </w:r>
          </w:p>
        </w:tc>
        <w:tc>
          <w:tcPr>
            <w:tcW w:w="864" w:type="dxa"/>
            <w:tcMar>
              <w:top w:w="100" w:type="dxa"/>
              <w:left w:w="150" w:type="dxa"/>
              <w:bottom w:w="100" w:type="dxa"/>
              <w:right w:w="150" w:type="dxa"/>
            </w:tcMar>
          </w:tcPr>
          <w:p w14:paraId="65064025">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16756DF">
            <w:pPr>
              <w:spacing w:before="0" w:after="0" w:line="276" w:lineRule="auto"/>
              <w:ind w:firstLine="0"/>
              <w:jc w:val="left"/>
            </w:pPr>
            <w:r>
              <w:rPr>
                <w:rFonts w:ascii="Arial" w:hAnsi="Arial"/>
                <w:sz w:val="19"/>
              </w:rPr>
              <w:t>Percentage contribution (e.g., 20.00, 50.00, 30.00).</w:t>
            </w:r>
          </w:p>
        </w:tc>
      </w:tr>
      <w:tr w14:paraId="599FD4F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69984924">
            <w:pPr>
              <w:spacing w:before="0" w:after="0" w:line="276" w:lineRule="auto"/>
              <w:ind w:firstLine="0"/>
              <w:jc w:val="left"/>
            </w:pPr>
            <w:r>
              <w:rPr>
                <w:rFonts w:ascii="Arial" w:hAnsi="Arial"/>
                <w:b/>
                <w:color w:val="143264"/>
                <w:sz w:val="19"/>
              </w:rPr>
              <w:t>-- Entity: quarterly_grades (Official DepEd Report Card Marks) --</w:t>
            </w:r>
          </w:p>
        </w:tc>
        <w:tc>
          <w:tcPr>
            <w:tcW w:w="1584" w:type="dxa"/>
            <w:shd w:val="clear" w:color="auto" w:fill="EAEEF3"/>
            <w:tcMar>
              <w:top w:w="100" w:type="dxa"/>
              <w:left w:w="150" w:type="dxa"/>
              <w:bottom w:w="100" w:type="dxa"/>
              <w:right w:w="150" w:type="dxa"/>
            </w:tcMar>
          </w:tcPr>
          <w:p w14:paraId="20BC2E29">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7F55D857">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5A835A8D">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49FD9742">
            <w:pPr>
              <w:spacing w:before="0" w:after="0" w:line="276" w:lineRule="auto"/>
              <w:ind w:firstLine="0"/>
              <w:jc w:val="left"/>
            </w:pPr>
          </w:p>
        </w:tc>
      </w:tr>
      <w:tr w14:paraId="306C824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372C6FB6">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1EF485A2">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5CE5197F">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4BE21A39">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0D98D89">
            <w:pPr>
              <w:spacing w:before="0" w:after="0" w:line="276" w:lineRule="auto"/>
              <w:ind w:firstLine="0"/>
              <w:jc w:val="left"/>
            </w:pPr>
            <w:r>
              <w:rPr>
                <w:rFonts w:ascii="Arial" w:hAnsi="Arial"/>
                <w:sz w:val="19"/>
              </w:rPr>
              <w:t>Unique quarterly grade entry identifier.</w:t>
            </w:r>
          </w:p>
        </w:tc>
      </w:tr>
      <w:tr w14:paraId="1732DBC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673E3B9">
            <w:pPr>
              <w:spacing w:before="0" w:after="0" w:line="276" w:lineRule="auto"/>
              <w:ind w:firstLine="0"/>
              <w:jc w:val="left"/>
            </w:pPr>
            <w:r>
              <w:rPr>
                <w:rFonts w:ascii="Arial" w:hAnsi="Arial"/>
                <w:sz w:val="19"/>
              </w:rPr>
              <w:t>student_id</w:t>
            </w:r>
          </w:p>
        </w:tc>
        <w:tc>
          <w:tcPr>
            <w:tcW w:w="1584" w:type="dxa"/>
            <w:tcMar>
              <w:top w:w="100" w:type="dxa"/>
              <w:left w:w="150" w:type="dxa"/>
              <w:bottom w:w="100" w:type="dxa"/>
              <w:right w:w="150" w:type="dxa"/>
            </w:tcMar>
          </w:tcPr>
          <w:p w14:paraId="0FD92328">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42697F3B">
            <w:pPr>
              <w:spacing w:before="0" w:after="0" w:line="276" w:lineRule="auto"/>
              <w:ind w:firstLine="0"/>
              <w:jc w:val="left"/>
            </w:pPr>
            <w:r>
              <w:rPr>
                <w:rFonts w:ascii="Arial" w:hAnsi="Arial"/>
                <w:sz w:val="19"/>
              </w:rPr>
              <w:t>FK -&gt; student_profiles(student_id)</w:t>
            </w:r>
          </w:p>
        </w:tc>
        <w:tc>
          <w:tcPr>
            <w:tcW w:w="864" w:type="dxa"/>
            <w:tcMar>
              <w:top w:w="100" w:type="dxa"/>
              <w:left w:w="150" w:type="dxa"/>
              <w:bottom w:w="100" w:type="dxa"/>
              <w:right w:w="150" w:type="dxa"/>
            </w:tcMar>
          </w:tcPr>
          <w:p w14:paraId="32A42292">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5F12BA63">
            <w:pPr>
              <w:spacing w:before="0" w:after="0" w:line="276" w:lineRule="auto"/>
              <w:ind w:firstLine="0"/>
              <w:jc w:val="left"/>
            </w:pPr>
            <w:r>
              <w:rPr>
                <w:rFonts w:ascii="Arial" w:hAnsi="Arial"/>
                <w:sz w:val="19"/>
              </w:rPr>
              <w:t>Learner receiving quarterly mark.</w:t>
            </w:r>
          </w:p>
        </w:tc>
      </w:tr>
      <w:tr w14:paraId="1D98859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017F4B9">
            <w:pPr>
              <w:spacing w:before="0" w:after="0" w:line="276" w:lineRule="auto"/>
              <w:ind w:firstLine="0"/>
              <w:jc w:val="left"/>
            </w:pPr>
            <w:r>
              <w:rPr>
                <w:rFonts w:ascii="Arial" w:hAnsi="Arial"/>
                <w:sz w:val="19"/>
              </w:rPr>
              <w:t>subject_offering_id</w:t>
            </w:r>
          </w:p>
        </w:tc>
        <w:tc>
          <w:tcPr>
            <w:tcW w:w="1584" w:type="dxa"/>
            <w:tcMar>
              <w:top w:w="100" w:type="dxa"/>
              <w:left w:w="150" w:type="dxa"/>
              <w:bottom w:w="100" w:type="dxa"/>
              <w:right w:w="150" w:type="dxa"/>
            </w:tcMar>
          </w:tcPr>
          <w:p w14:paraId="5C4ED16C">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64D54B8B">
            <w:pPr>
              <w:spacing w:before="0" w:after="0" w:line="276" w:lineRule="auto"/>
              <w:ind w:firstLine="0"/>
              <w:jc w:val="left"/>
            </w:pPr>
            <w:r>
              <w:rPr>
                <w:rFonts w:ascii="Arial" w:hAnsi="Arial"/>
                <w:sz w:val="19"/>
              </w:rPr>
              <w:t>FK -&gt; subject_offerings(id)</w:t>
            </w:r>
          </w:p>
        </w:tc>
        <w:tc>
          <w:tcPr>
            <w:tcW w:w="864" w:type="dxa"/>
            <w:tcMar>
              <w:top w:w="100" w:type="dxa"/>
              <w:left w:w="150" w:type="dxa"/>
              <w:bottom w:w="100" w:type="dxa"/>
              <w:right w:w="150" w:type="dxa"/>
            </w:tcMar>
          </w:tcPr>
          <w:p w14:paraId="58A869D4">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5D24394F">
            <w:pPr>
              <w:spacing w:before="0" w:after="0" w:line="276" w:lineRule="auto"/>
              <w:ind w:firstLine="0"/>
              <w:jc w:val="left"/>
            </w:pPr>
            <w:r>
              <w:rPr>
                <w:rFonts w:ascii="Arial" w:hAnsi="Arial"/>
                <w:sz w:val="19"/>
              </w:rPr>
              <w:t>Course offering evaluated.</w:t>
            </w:r>
          </w:p>
        </w:tc>
      </w:tr>
      <w:tr w14:paraId="141E8C2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C7610A3">
            <w:pPr>
              <w:spacing w:before="0" w:after="0" w:line="276" w:lineRule="auto"/>
              <w:ind w:firstLine="0"/>
              <w:jc w:val="left"/>
            </w:pPr>
            <w:r>
              <w:rPr>
                <w:rFonts w:ascii="Arial" w:hAnsi="Arial"/>
                <w:sz w:val="19"/>
              </w:rPr>
              <w:t>quarter</w:t>
            </w:r>
          </w:p>
        </w:tc>
        <w:tc>
          <w:tcPr>
            <w:tcW w:w="1584" w:type="dxa"/>
            <w:tcMar>
              <w:top w:w="100" w:type="dxa"/>
              <w:left w:w="150" w:type="dxa"/>
              <w:bottom w:w="100" w:type="dxa"/>
              <w:right w:w="150" w:type="dxa"/>
            </w:tcMar>
          </w:tcPr>
          <w:p w14:paraId="775C3120">
            <w:pPr>
              <w:spacing w:before="0" w:after="0" w:line="276" w:lineRule="auto"/>
              <w:ind w:firstLine="0"/>
              <w:jc w:val="center"/>
            </w:pPr>
            <w:r>
              <w:rPr>
                <w:rFonts w:ascii="Arial" w:hAnsi="Arial"/>
                <w:sz w:val="19"/>
              </w:rPr>
              <w:t>VARCHAR(5)</w:t>
            </w:r>
          </w:p>
        </w:tc>
        <w:tc>
          <w:tcPr>
            <w:tcW w:w="1584" w:type="dxa"/>
            <w:tcMar>
              <w:top w:w="100" w:type="dxa"/>
              <w:left w:w="150" w:type="dxa"/>
              <w:bottom w:w="100" w:type="dxa"/>
              <w:right w:w="150" w:type="dxa"/>
            </w:tcMar>
          </w:tcPr>
          <w:p w14:paraId="1F657783">
            <w:pPr>
              <w:spacing w:before="0" w:after="0" w:line="276" w:lineRule="auto"/>
              <w:ind w:firstLine="0"/>
              <w:jc w:val="left"/>
            </w:pPr>
            <w:r>
              <w:rPr>
                <w:rFonts w:ascii="Arial" w:hAnsi="Arial"/>
                <w:sz w:val="19"/>
              </w:rPr>
              <w:t>Check: 'Q1','Q2','Q3','Q4'</w:t>
            </w:r>
          </w:p>
        </w:tc>
        <w:tc>
          <w:tcPr>
            <w:tcW w:w="864" w:type="dxa"/>
            <w:tcMar>
              <w:top w:w="100" w:type="dxa"/>
              <w:left w:w="150" w:type="dxa"/>
              <w:bottom w:w="100" w:type="dxa"/>
              <w:right w:w="150" w:type="dxa"/>
            </w:tcMar>
          </w:tcPr>
          <w:p w14:paraId="572A67E4">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51C08905">
            <w:pPr>
              <w:spacing w:before="0" w:after="0" w:line="276" w:lineRule="auto"/>
              <w:ind w:firstLine="0"/>
              <w:jc w:val="left"/>
            </w:pPr>
            <w:r>
              <w:rPr>
                <w:rFonts w:ascii="Arial" w:hAnsi="Arial"/>
                <w:sz w:val="19"/>
              </w:rPr>
              <w:t>Grading quarter cycle.</w:t>
            </w:r>
          </w:p>
        </w:tc>
      </w:tr>
      <w:tr w14:paraId="0C83725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88249F3">
            <w:pPr>
              <w:spacing w:before="0" w:after="0" w:line="276" w:lineRule="auto"/>
              <w:ind w:firstLine="0"/>
              <w:jc w:val="left"/>
            </w:pPr>
            <w:r>
              <w:rPr>
                <w:rFonts w:ascii="Arial" w:hAnsi="Arial"/>
                <w:sz w:val="19"/>
              </w:rPr>
              <w:t>written_raw_score</w:t>
            </w:r>
          </w:p>
        </w:tc>
        <w:tc>
          <w:tcPr>
            <w:tcW w:w="1584" w:type="dxa"/>
            <w:tcMar>
              <w:top w:w="100" w:type="dxa"/>
              <w:left w:w="150" w:type="dxa"/>
              <w:bottom w:w="100" w:type="dxa"/>
              <w:right w:w="150" w:type="dxa"/>
            </w:tcMar>
          </w:tcPr>
          <w:p w14:paraId="3F7AF5CC">
            <w:pPr>
              <w:spacing w:before="0" w:after="0" w:line="276" w:lineRule="auto"/>
              <w:ind w:firstLine="0"/>
              <w:jc w:val="center"/>
            </w:pPr>
            <w:r>
              <w:rPr>
                <w:rFonts w:ascii="Arial" w:hAnsi="Arial"/>
                <w:sz w:val="19"/>
              </w:rPr>
              <w:t>NUMERIC(5,2)</w:t>
            </w:r>
          </w:p>
        </w:tc>
        <w:tc>
          <w:tcPr>
            <w:tcW w:w="1584" w:type="dxa"/>
            <w:tcMar>
              <w:top w:w="100" w:type="dxa"/>
              <w:left w:w="150" w:type="dxa"/>
              <w:bottom w:w="100" w:type="dxa"/>
              <w:right w:w="150" w:type="dxa"/>
            </w:tcMar>
          </w:tcPr>
          <w:p w14:paraId="607549D4">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737C9553">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F3028AF">
            <w:pPr>
              <w:spacing w:before="0" w:after="0" w:line="276" w:lineRule="auto"/>
              <w:ind w:firstLine="0"/>
              <w:jc w:val="left"/>
            </w:pPr>
            <w:r>
              <w:rPr>
                <w:rFonts w:ascii="Arial" w:hAnsi="Arial"/>
                <w:sz w:val="19"/>
              </w:rPr>
              <w:t>Weighted percentage score for Written Work (WW).</w:t>
            </w:r>
          </w:p>
        </w:tc>
      </w:tr>
      <w:tr w14:paraId="5548429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DFE5B4D">
            <w:pPr>
              <w:spacing w:before="0" w:after="0" w:line="276" w:lineRule="auto"/>
              <w:ind w:firstLine="0"/>
              <w:jc w:val="left"/>
            </w:pPr>
            <w:r>
              <w:rPr>
                <w:rFonts w:ascii="Arial" w:hAnsi="Arial"/>
                <w:sz w:val="19"/>
              </w:rPr>
              <w:t>pt_raw_score</w:t>
            </w:r>
          </w:p>
        </w:tc>
        <w:tc>
          <w:tcPr>
            <w:tcW w:w="1584" w:type="dxa"/>
            <w:tcMar>
              <w:top w:w="100" w:type="dxa"/>
              <w:left w:w="150" w:type="dxa"/>
              <w:bottom w:w="100" w:type="dxa"/>
              <w:right w:w="150" w:type="dxa"/>
            </w:tcMar>
          </w:tcPr>
          <w:p w14:paraId="044E039A">
            <w:pPr>
              <w:spacing w:before="0" w:after="0" w:line="276" w:lineRule="auto"/>
              <w:ind w:firstLine="0"/>
              <w:jc w:val="center"/>
            </w:pPr>
            <w:r>
              <w:rPr>
                <w:rFonts w:ascii="Arial" w:hAnsi="Arial"/>
                <w:sz w:val="19"/>
              </w:rPr>
              <w:t>NUMERIC(5,2)</w:t>
            </w:r>
          </w:p>
        </w:tc>
        <w:tc>
          <w:tcPr>
            <w:tcW w:w="1584" w:type="dxa"/>
            <w:tcMar>
              <w:top w:w="100" w:type="dxa"/>
              <w:left w:w="150" w:type="dxa"/>
              <w:bottom w:w="100" w:type="dxa"/>
              <w:right w:w="150" w:type="dxa"/>
            </w:tcMar>
          </w:tcPr>
          <w:p w14:paraId="6BAE083C">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5D62ACE7">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993325C">
            <w:pPr>
              <w:spacing w:before="0" w:after="0" w:line="276" w:lineRule="auto"/>
              <w:ind w:firstLine="0"/>
              <w:jc w:val="left"/>
            </w:pPr>
            <w:r>
              <w:rPr>
                <w:rFonts w:ascii="Arial" w:hAnsi="Arial"/>
                <w:sz w:val="19"/>
              </w:rPr>
              <w:t>Weighted percentage score for Performance Tasks (PT).</w:t>
            </w:r>
          </w:p>
        </w:tc>
      </w:tr>
      <w:tr w14:paraId="53DE453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3E569F3">
            <w:pPr>
              <w:spacing w:before="0" w:after="0" w:line="276" w:lineRule="auto"/>
              <w:ind w:firstLine="0"/>
              <w:jc w:val="left"/>
            </w:pPr>
            <w:r>
              <w:rPr>
                <w:rFonts w:ascii="Arial" w:hAnsi="Arial"/>
                <w:sz w:val="19"/>
              </w:rPr>
              <w:t>exam_raw_score</w:t>
            </w:r>
          </w:p>
        </w:tc>
        <w:tc>
          <w:tcPr>
            <w:tcW w:w="1584" w:type="dxa"/>
            <w:tcMar>
              <w:top w:w="100" w:type="dxa"/>
              <w:left w:w="150" w:type="dxa"/>
              <w:bottom w:w="100" w:type="dxa"/>
              <w:right w:w="150" w:type="dxa"/>
            </w:tcMar>
          </w:tcPr>
          <w:p w14:paraId="10182116">
            <w:pPr>
              <w:spacing w:before="0" w:after="0" w:line="276" w:lineRule="auto"/>
              <w:ind w:firstLine="0"/>
              <w:jc w:val="center"/>
            </w:pPr>
            <w:r>
              <w:rPr>
                <w:rFonts w:ascii="Arial" w:hAnsi="Arial"/>
                <w:sz w:val="19"/>
              </w:rPr>
              <w:t>NUMERIC(5,2)</w:t>
            </w:r>
          </w:p>
        </w:tc>
        <w:tc>
          <w:tcPr>
            <w:tcW w:w="1584" w:type="dxa"/>
            <w:tcMar>
              <w:top w:w="100" w:type="dxa"/>
              <w:left w:w="150" w:type="dxa"/>
              <w:bottom w:w="100" w:type="dxa"/>
              <w:right w:w="150" w:type="dxa"/>
            </w:tcMar>
          </w:tcPr>
          <w:p w14:paraId="7A277DFB">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1867ED3E">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789C974C">
            <w:pPr>
              <w:spacing w:before="0" w:after="0" w:line="276" w:lineRule="auto"/>
              <w:ind w:firstLine="0"/>
              <w:jc w:val="left"/>
            </w:pPr>
            <w:r>
              <w:rPr>
                <w:rFonts w:ascii="Arial" w:hAnsi="Arial"/>
                <w:sz w:val="19"/>
              </w:rPr>
              <w:t>Weighted percentage score for Quarterly Exam (EX).</w:t>
            </w:r>
          </w:p>
        </w:tc>
      </w:tr>
      <w:tr w14:paraId="3801A61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61FBA5A">
            <w:pPr>
              <w:spacing w:before="0" w:after="0" w:line="276" w:lineRule="auto"/>
              <w:ind w:firstLine="0"/>
              <w:jc w:val="left"/>
            </w:pPr>
            <w:r>
              <w:rPr>
                <w:rFonts w:ascii="Arial" w:hAnsi="Arial"/>
                <w:sz w:val="19"/>
              </w:rPr>
              <w:t>initial_grade</w:t>
            </w:r>
          </w:p>
        </w:tc>
        <w:tc>
          <w:tcPr>
            <w:tcW w:w="1584" w:type="dxa"/>
            <w:tcMar>
              <w:top w:w="100" w:type="dxa"/>
              <w:left w:w="150" w:type="dxa"/>
              <w:bottom w:w="100" w:type="dxa"/>
              <w:right w:w="150" w:type="dxa"/>
            </w:tcMar>
          </w:tcPr>
          <w:p w14:paraId="072D4EFF">
            <w:pPr>
              <w:spacing w:before="0" w:after="0" w:line="276" w:lineRule="auto"/>
              <w:ind w:firstLine="0"/>
              <w:jc w:val="center"/>
            </w:pPr>
            <w:r>
              <w:rPr>
                <w:rFonts w:ascii="Arial" w:hAnsi="Arial"/>
                <w:sz w:val="19"/>
              </w:rPr>
              <w:t>NUMERIC(5,2)</w:t>
            </w:r>
          </w:p>
        </w:tc>
        <w:tc>
          <w:tcPr>
            <w:tcW w:w="1584" w:type="dxa"/>
            <w:tcMar>
              <w:top w:w="100" w:type="dxa"/>
              <w:left w:w="150" w:type="dxa"/>
              <w:bottom w:w="100" w:type="dxa"/>
              <w:right w:w="150" w:type="dxa"/>
            </w:tcMar>
          </w:tcPr>
          <w:p w14:paraId="21574E6B">
            <w:pPr>
              <w:spacing w:before="0" w:after="0" w:line="276" w:lineRule="auto"/>
              <w:ind w:firstLine="0"/>
              <w:jc w:val="left"/>
            </w:pPr>
            <w:r>
              <w:rPr>
                <w:rFonts w:ascii="Arial" w:hAnsi="Arial"/>
                <w:sz w:val="19"/>
              </w:rPr>
              <w:t>Check (&gt;=0 AND &lt;=100)</w:t>
            </w:r>
          </w:p>
        </w:tc>
        <w:tc>
          <w:tcPr>
            <w:tcW w:w="864" w:type="dxa"/>
            <w:tcMar>
              <w:top w:w="100" w:type="dxa"/>
              <w:left w:w="150" w:type="dxa"/>
              <w:bottom w:w="100" w:type="dxa"/>
              <w:right w:w="150" w:type="dxa"/>
            </w:tcMar>
          </w:tcPr>
          <w:p w14:paraId="6A3F4E2E">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5010C6D1">
            <w:pPr>
              <w:spacing w:before="0" w:after="0" w:line="276" w:lineRule="auto"/>
              <w:ind w:firstLine="0"/>
              <w:jc w:val="left"/>
            </w:pPr>
            <w:r>
              <w:rPr>
                <w:rFonts w:ascii="Arial" w:hAnsi="Arial"/>
                <w:sz w:val="19"/>
              </w:rPr>
              <w:t>Sum of weighted component percentage scores.</w:t>
            </w:r>
          </w:p>
        </w:tc>
      </w:tr>
      <w:tr w14:paraId="22E8ADB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A480D54">
            <w:pPr>
              <w:spacing w:before="0" w:after="0" w:line="276" w:lineRule="auto"/>
              <w:ind w:firstLine="0"/>
              <w:jc w:val="left"/>
            </w:pPr>
            <w:r>
              <w:rPr>
                <w:rFonts w:ascii="Arial" w:hAnsi="Arial"/>
                <w:sz w:val="19"/>
              </w:rPr>
              <w:t>transmuted_grade</w:t>
            </w:r>
          </w:p>
        </w:tc>
        <w:tc>
          <w:tcPr>
            <w:tcW w:w="1584" w:type="dxa"/>
            <w:tcMar>
              <w:top w:w="100" w:type="dxa"/>
              <w:left w:w="150" w:type="dxa"/>
              <w:bottom w:w="100" w:type="dxa"/>
              <w:right w:w="150" w:type="dxa"/>
            </w:tcMar>
          </w:tcPr>
          <w:p w14:paraId="5BEF9B9D">
            <w:pPr>
              <w:spacing w:before="0" w:after="0" w:line="276" w:lineRule="auto"/>
              <w:ind w:firstLine="0"/>
              <w:jc w:val="center"/>
            </w:pPr>
            <w:r>
              <w:rPr>
                <w:rFonts w:ascii="Arial" w:hAnsi="Arial"/>
                <w:sz w:val="19"/>
              </w:rPr>
              <w:t>INTEGER</w:t>
            </w:r>
          </w:p>
        </w:tc>
        <w:tc>
          <w:tcPr>
            <w:tcW w:w="1584" w:type="dxa"/>
            <w:tcMar>
              <w:top w:w="100" w:type="dxa"/>
              <w:left w:w="150" w:type="dxa"/>
              <w:bottom w:w="100" w:type="dxa"/>
              <w:right w:w="150" w:type="dxa"/>
            </w:tcMar>
          </w:tcPr>
          <w:p w14:paraId="2E46199E">
            <w:pPr>
              <w:spacing w:before="0" w:after="0" w:line="276" w:lineRule="auto"/>
              <w:ind w:firstLine="0"/>
              <w:jc w:val="left"/>
            </w:pPr>
            <w:r>
              <w:rPr>
                <w:rFonts w:ascii="Arial" w:hAnsi="Arial"/>
                <w:sz w:val="19"/>
              </w:rPr>
              <w:t>Check (&gt;=60 AND &lt;=100)</w:t>
            </w:r>
          </w:p>
        </w:tc>
        <w:tc>
          <w:tcPr>
            <w:tcW w:w="864" w:type="dxa"/>
            <w:tcMar>
              <w:top w:w="100" w:type="dxa"/>
              <w:left w:w="150" w:type="dxa"/>
              <w:bottom w:w="100" w:type="dxa"/>
              <w:right w:w="150" w:type="dxa"/>
            </w:tcMar>
          </w:tcPr>
          <w:p w14:paraId="4D53DA72">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6831C7AB">
            <w:pPr>
              <w:spacing w:before="0" w:after="0" w:line="276" w:lineRule="auto"/>
              <w:ind w:firstLine="0"/>
              <w:jc w:val="left"/>
            </w:pPr>
            <w:r>
              <w:rPr>
                <w:rFonts w:ascii="Arial" w:hAnsi="Arial"/>
                <w:sz w:val="19"/>
              </w:rPr>
              <w:t>Official DepEd transmuted grade (60-100 scale).</w:t>
            </w:r>
          </w:p>
        </w:tc>
      </w:tr>
      <w:tr w14:paraId="1C05CB8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4D6A57C">
            <w:pPr>
              <w:spacing w:before="0" w:after="0" w:line="276" w:lineRule="auto"/>
              <w:ind w:firstLine="0"/>
              <w:jc w:val="left"/>
            </w:pPr>
            <w:r>
              <w:rPr>
                <w:rFonts w:ascii="Arial" w:hAnsi="Arial"/>
                <w:sz w:val="19"/>
              </w:rPr>
              <w:t>remarks</w:t>
            </w:r>
          </w:p>
        </w:tc>
        <w:tc>
          <w:tcPr>
            <w:tcW w:w="1584" w:type="dxa"/>
            <w:tcMar>
              <w:top w:w="100" w:type="dxa"/>
              <w:left w:w="150" w:type="dxa"/>
              <w:bottom w:w="100" w:type="dxa"/>
              <w:right w:w="150" w:type="dxa"/>
            </w:tcMar>
          </w:tcPr>
          <w:p w14:paraId="418D2297">
            <w:pPr>
              <w:spacing w:before="0" w:after="0" w:line="276" w:lineRule="auto"/>
              <w:ind w:firstLine="0"/>
              <w:jc w:val="center"/>
            </w:pPr>
            <w:r>
              <w:rPr>
                <w:rFonts w:ascii="Arial" w:hAnsi="Arial"/>
                <w:sz w:val="19"/>
              </w:rPr>
              <w:t>VARCHAR(20)</w:t>
            </w:r>
          </w:p>
        </w:tc>
        <w:tc>
          <w:tcPr>
            <w:tcW w:w="1584" w:type="dxa"/>
            <w:tcMar>
              <w:top w:w="100" w:type="dxa"/>
              <w:left w:w="150" w:type="dxa"/>
              <w:bottom w:w="100" w:type="dxa"/>
              <w:right w:w="150" w:type="dxa"/>
            </w:tcMar>
          </w:tcPr>
          <w:p w14:paraId="1870B5A9">
            <w:pPr>
              <w:spacing w:before="0" w:after="0" w:line="276" w:lineRule="auto"/>
              <w:ind w:firstLine="0"/>
              <w:jc w:val="left"/>
            </w:pPr>
            <w:r>
              <w:rPr>
                <w:rFonts w:ascii="Arial" w:hAnsi="Arial"/>
                <w:sz w:val="19"/>
              </w:rPr>
              <w:t>Check: 'Passed','Failed'</w:t>
            </w:r>
          </w:p>
        </w:tc>
        <w:tc>
          <w:tcPr>
            <w:tcW w:w="864" w:type="dxa"/>
            <w:tcMar>
              <w:top w:w="100" w:type="dxa"/>
              <w:left w:w="150" w:type="dxa"/>
              <w:bottom w:w="100" w:type="dxa"/>
              <w:right w:w="150" w:type="dxa"/>
            </w:tcMar>
          </w:tcPr>
          <w:p w14:paraId="7950D0D2">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6E6D7004">
            <w:pPr>
              <w:spacing w:before="0" w:after="0" w:line="276" w:lineRule="auto"/>
              <w:ind w:firstLine="0"/>
              <w:jc w:val="left"/>
            </w:pPr>
            <w:r>
              <w:rPr>
                <w:rFonts w:ascii="Arial" w:hAnsi="Arial"/>
                <w:sz w:val="19"/>
              </w:rPr>
              <w:t>Official academic evaluation remark.</w:t>
            </w:r>
          </w:p>
        </w:tc>
      </w:tr>
    </w:tbl>
    <w:p w14:paraId="0A2622B5">
      <w:pPr>
        <w:spacing w:before="0" w:after="160"/>
        <w:ind w:firstLine="0"/>
      </w:pPr>
    </w:p>
    <w:p w14:paraId="0D266CCB">
      <w:pPr>
        <w:spacing w:before="0" w:after="0" w:line="360" w:lineRule="auto"/>
        <w:ind w:firstLine="720"/>
        <w:jc w:val="both"/>
      </w:pPr>
      <w:r>
        <w:rPr>
          <w:rFonts w:ascii="Arial" w:hAnsi="Arial"/>
          <w:sz w:val="24"/>
        </w:rPr>
        <w:t>Table 7 defines DepEd component weight profiles and quarterly report card marks (grading_components, quarterly_grades). The quarterly_grades entity stores component weighted percentages, initial grades, and official DepEd transmuted grades.</w:t>
      </w:r>
    </w:p>
    <w:p w14:paraId="41E29FF8">
      <w:pPr>
        <w:keepNext/>
        <w:spacing w:before="200" w:after="40" w:line="276" w:lineRule="auto"/>
        <w:ind w:firstLine="0"/>
        <w:jc w:val="left"/>
      </w:pPr>
      <w:r>
        <w:rPr>
          <w:rFonts w:ascii="Arial" w:hAnsi="Arial"/>
          <w:b/>
          <w:i/>
          <w:sz w:val="24"/>
        </w:rPr>
        <w:t>Data Dictionary: Lesson Planning &amp; Learning Materials Entities</w:t>
      </w:r>
    </w:p>
    <w:p w14:paraId="53FC014E">
      <w:pPr>
        <w:keepNext/>
        <w:spacing w:before="280" w:after="20" w:line="276" w:lineRule="auto"/>
        <w:ind w:firstLine="0"/>
        <w:jc w:val="center"/>
      </w:pPr>
      <w:r>
        <w:rPr>
          <w:rFonts w:ascii="Arial" w:hAnsi="Arial"/>
          <w:b/>
          <w:sz w:val="24"/>
        </w:rPr>
        <w:t>Table 8</w:t>
      </w:r>
    </w:p>
    <w:p w14:paraId="2DB8E276">
      <w:pPr>
        <w:keepNext/>
        <w:spacing w:before="0" w:after="120" w:line="276" w:lineRule="auto"/>
        <w:ind w:firstLine="0"/>
        <w:jc w:val="center"/>
      </w:pPr>
      <w:r>
        <w:rPr>
          <w:rFonts w:ascii="Arial" w:hAnsi="Arial"/>
          <w:i/>
          <w:sz w:val="24"/>
        </w:rPr>
        <w:t>Data Dictionary — Lesson Planning and Learning Materials Entities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1736"/>
        <w:gridCol w:w="1473"/>
        <w:gridCol w:w="2322"/>
        <w:gridCol w:w="1221"/>
        <w:gridCol w:w="1468"/>
      </w:tblGrid>
      <w:tr w14:paraId="173E427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728" w:type="dxa"/>
            <w:shd w:val="clear" w:color="auto" w:fill="F2F4F8"/>
            <w:tcMar>
              <w:top w:w="120" w:type="dxa"/>
              <w:left w:w="150" w:type="dxa"/>
              <w:bottom w:w="120" w:type="dxa"/>
              <w:right w:w="150" w:type="dxa"/>
            </w:tcMar>
          </w:tcPr>
          <w:p w14:paraId="52859464">
            <w:pPr>
              <w:spacing w:before="0" w:after="0" w:line="276" w:lineRule="auto"/>
              <w:ind w:firstLine="0"/>
              <w:jc w:val="center"/>
            </w:pPr>
            <w:r>
              <w:rPr>
                <w:rFonts w:ascii="Arial" w:hAnsi="Arial"/>
                <w:b/>
                <w:sz w:val="20"/>
              </w:rPr>
              <w:t>ATTRIBUTE NAME</w:t>
            </w:r>
          </w:p>
        </w:tc>
        <w:tc>
          <w:tcPr>
            <w:tcW w:w="1584" w:type="dxa"/>
            <w:shd w:val="clear" w:color="auto" w:fill="F2F4F8"/>
            <w:tcMar>
              <w:top w:w="120" w:type="dxa"/>
              <w:left w:w="150" w:type="dxa"/>
              <w:bottom w:w="120" w:type="dxa"/>
              <w:right w:w="150" w:type="dxa"/>
            </w:tcMar>
          </w:tcPr>
          <w:p w14:paraId="36FD3CCC">
            <w:pPr>
              <w:spacing w:before="0" w:after="0" w:line="276" w:lineRule="auto"/>
              <w:ind w:firstLine="0"/>
              <w:jc w:val="center"/>
            </w:pPr>
            <w:r>
              <w:rPr>
                <w:rFonts w:ascii="Arial" w:hAnsi="Arial"/>
                <w:b/>
                <w:sz w:val="20"/>
              </w:rPr>
              <w:t>DATA TYPE</w:t>
            </w:r>
          </w:p>
        </w:tc>
        <w:tc>
          <w:tcPr>
            <w:tcW w:w="1584" w:type="dxa"/>
            <w:shd w:val="clear" w:color="auto" w:fill="F2F4F8"/>
            <w:tcMar>
              <w:top w:w="120" w:type="dxa"/>
              <w:left w:w="150" w:type="dxa"/>
              <w:bottom w:w="120" w:type="dxa"/>
              <w:right w:w="150" w:type="dxa"/>
            </w:tcMar>
          </w:tcPr>
          <w:p w14:paraId="6A4A5695">
            <w:pPr>
              <w:spacing w:before="0" w:after="0" w:line="276" w:lineRule="auto"/>
              <w:ind w:firstLine="0"/>
              <w:jc w:val="center"/>
            </w:pPr>
            <w:r>
              <w:rPr>
                <w:rFonts w:ascii="Arial" w:hAnsi="Arial"/>
                <w:b/>
                <w:sz w:val="20"/>
              </w:rPr>
              <w:t>KEY / CONSTRAINT</w:t>
            </w:r>
          </w:p>
        </w:tc>
        <w:tc>
          <w:tcPr>
            <w:tcW w:w="864" w:type="dxa"/>
            <w:shd w:val="clear" w:color="auto" w:fill="F2F4F8"/>
            <w:tcMar>
              <w:top w:w="120" w:type="dxa"/>
              <w:left w:w="150" w:type="dxa"/>
              <w:bottom w:w="120" w:type="dxa"/>
              <w:right w:w="150" w:type="dxa"/>
            </w:tcMar>
          </w:tcPr>
          <w:p w14:paraId="121DC300">
            <w:pPr>
              <w:spacing w:before="0" w:after="0" w:line="276" w:lineRule="auto"/>
              <w:ind w:firstLine="0"/>
              <w:jc w:val="center"/>
            </w:pPr>
            <w:r>
              <w:rPr>
                <w:rFonts w:ascii="Arial" w:hAnsi="Arial"/>
                <w:b/>
                <w:sz w:val="20"/>
              </w:rPr>
              <w:t>NULLABLE</w:t>
            </w:r>
          </w:p>
        </w:tc>
        <w:tc>
          <w:tcPr>
            <w:tcW w:w="2160" w:type="dxa"/>
            <w:shd w:val="clear" w:color="auto" w:fill="F2F4F8"/>
            <w:tcMar>
              <w:top w:w="120" w:type="dxa"/>
              <w:left w:w="150" w:type="dxa"/>
              <w:bottom w:w="120" w:type="dxa"/>
              <w:right w:w="150" w:type="dxa"/>
            </w:tcMar>
          </w:tcPr>
          <w:p w14:paraId="3ECE8E4C">
            <w:pPr>
              <w:spacing w:before="0" w:after="0" w:line="276" w:lineRule="auto"/>
              <w:ind w:firstLine="0"/>
              <w:jc w:val="center"/>
            </w:pPr>
            <w:r>
              <w:rPr>
                <w:rFonts w:ascii="Arial" w:hAnsi="Arial"/>
                <w:b/>
                <w:sz w:val="20"/>
              </w:rPr>
              <w:t>DESCRIPTION</w:t>
            </w:r>
          </w:p>
        </w:tc>
      </w:tr>
      <w:tr w14:paraId="136C080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6D08AA9D">
            <w:pPr>
              <w:spacing w:before="0" w:after="0" w:line="276" w:lineRule="auto"/>
              <w:ind w:firstLine="0"/>
              <w:jc w:val="left"/>
            </w:pPr>
            <w:r>
              <w:rPr>
                <w:rFonts w:ascii="Arial" w:hAnsi="Arial"/>
                <w:b/>
                <w:color w:val="143264"/>
                <w:sz w:val="19"/>
              </w:rPr>
              <w:t>-- Entity: lesson_plans (Pedagogical ILAW Teaching Guides) --</w:t>
            </w:r>
          </w:p>
        </w:tc>
        <w:tc>
          <w:tcPr>
            <w:tcW w:w="1584" w:type="dxa"/>
            <w:shd w:val="clear" w:color="auto" w:fill="EAEEF3"/>
            <w:tcMar>
              <w:top w:w="100" w:type="dxa"/>
              <w:left w:w="150" w:type="dxa"/>
              <w:bottom w:w="100" w:type="dxa"/>
              <w:right w:w="150" w:type="dxa"/>
            </w:tcMar>
          </w:tcPr>
          <w:p w14:paraId="0792F9E5">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1F709D1E">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106659EB">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7B7E52FB">
            <w:pPr>
              <w:spacing w:before="0" w:after="0" w:line="276" w:lineRule="auto"/>
              <w:ind w:firstLine="0"/>
              <w:jc w:val="left"/>
            </w:pPr>
          </w:p>
        </w:tc>
      </w:tr>
      <w:tr w14:paraId="197E6D3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3121C5C">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48161574">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55E60F56">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2CBD9727">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431CC3A">
            <w:pPr>
              <w:spacing w:before="0" w:after="0" w:line="276" w:lineRule="auto"/>
              <w:ind w:firstLine="0"/>
              <w:jc w:val="left"/>
            </w:pPr>
            <w:r>
              <w:rPr>
                <w:rFonts w:ascii="Arial" w:hAnsi="Arial"/>
                <w:sz w:val="19"/>
              </w:rPr>
              <w:t>Unique lesson plan document identifier.</w:t>
            </w:r>
          </w:p>
        </w:tc>
      </w:tr>
      <w:tr w14:paraId="64C1A59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22C9054">
            <w:pPr>
              <w:spacing w:before="0" w:after="0" w:line="276" w:lineRule="auto"/>
              <w:ind w:firstLine="0"/>
              <w:jc w:val="left"/>
            </w:pPr>
            <w:r>
              <w:rPr>
                <w:rFonts w:ascii="Arial" w:hAnsi="Arial"/>
                <w:sz w:val="19"/>
              </w:rPr>
              <w:t>teacher_id</w:t>
            </w:r>
          </w:p>
        </w:tc>
        <w:tc>
          <w:tcPr>
            <w:tcW w:w="1584" w:type="dxa"/>
            <w:tcMar>
              <w:top w:w="100" w:type="dxa"/>
              <w:left w:w="150" w:type="dxa"/>
              <w:bottom w:w="100" w:type="dxa"/>
              <w:right w:w="150" w:type="dxa"/>
            </w:tcMar>
          </w:tcPr>
          <w:p w14:paraId="08565747">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700D73A6">
            <w:pPr>
              <w:spacing w:before="0" w:after="0" w:line="276" w:lineRule="auto"/>
              <w:ind w:firstLine="0"/>
              <w:jc w:val="left"/>
            </w:pPr>
            <w:r>
              <w:rPr>
                <w:rFonts w:ascii="Arial" w:hAnsi="Arial"/>
                <w:sz w:val="19"/>
              </w:rPr>
              <w:t>FK -&gt; teacher_profiles(teacher_id)</w:t>
            </w:r>
          </w:p>
        </w:tc>
        <w:tc>
          <w:tcPr>
            <w:tcW w:w="864" w:type="dxa"/>
            <w:tcMar>
              <w:top w:w="100" w:type="dxa"/>
              <w:left w:w="150" w:type="dxa"/>
              <w:bottom w:w="100" w:type="dxa"/>
              <w:right w:w="150" w:type="dxa"/>
            </w:tcMar>
          </w:tcPr>
          <w:p w14:paraId="2CD86C79">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B92E79E">
            <w:pPr>
              <w:spacing w:before="0" w:after="0" w:line="276" w:lineRule="auto"/>
              <w:ind w:firstLine="0"/>
              <w:jc w:val="left"/>
            </w:pPr>
            <w:r>
              <w:rPr>
                <w:rFonts w:ascii="Arial" w:hAnsi="Arial"/>
                <w:sz w:val="19"/>
              </w:rPr>
              <w:t>Authoring faculty instructor.</w:t>
            </w:r>
          </w:p>
        </w:tc>
      </w:tr>
      <w:tr w14:paraId="19C988A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E7E46F2">
            <w:pPr>
              <w:spacing w:before="0" w:after="0" w:line="276" w:lineRule="auto"/>
              <w:ind w:firstLine="0"/>
              <w:jc w:val="left"/>
            </w:pPr>
            <w:r>
              <w:rPr>
                <w:rFonts w:ascii="Arial" w:hAnsi="Arial"/>
                <w:sz w:val="19"/>
              </w:rPr>
              <w:t>subject_id</w:t>
            </w:r>
          </w:p>
        </w:tc>
        <w:tc>
          <w:tcPr>
            <w:tcW w:w="1584" w:type="dxa"/>
            <w:tcMar>
              <w:top w:w="100" w:type="dxa"/>
              <w:left w:w="150" w:type="dxa"/>
              <w:bottom w:w="100" w:type="dxa"/>
              <w:right w:w="150" w:type="dxa"/>
            </w:tcMar>
          </w:tcPr>
          <w:p w14:paraId="66ACE083">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2C2E7D45">
            <w:pPr>
              <w:spacing w:before="0" w:after="0" w:line="276" w:lineRule="auto"/>
              <w:ind w:firstLine="0"/>
              <w:jc w:val="left"/>
            </w:pPr>
            <w:r>
              <w:rPr>
                <w:rFonts w:ascii="Arial" w:hAnsi="Arial"/>
                <w:sz w:val="19"/>
              </w:rPr>
              <w:t>FK -&gt; subjects(id)</w:t>
            </w:r>
          </w:p>
        </w:tc>
        <w:tc>
          <w:tcPr>
            <w:tcW w:w="864" w:type="dxa"/>
            <w:tcMar>
              <w:top w:w="100" w:type="dxa"/>
              <w:left w:w="150" w:type="dxa"/>
              <w:bottom w:w="100" w:type="dxa"/>
              <w:right w:w="150" w:type="dxa"/>
            </w:tcMar>
          </w:tcPr>
          <w:p w14:paraId="3ECBB5AF">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7F277AC2">
            <w:pPr>
              <w:spacing w:before="0" w:after="0" w:line="276" w:lineRule="auto"/>
              <w:ind w:firstLine="0"/>
              <w:jc w:val="left"/>
            </w:pPr>
            <w:r>
              <w:rPr>
                <w:rFonts w:ascii="Arial" w:hAnsi="Arial"/>
                <w:sz w:val="19"/>
              </w:rPr>
              <w:t>Academic subject course.</w:t>
            </w:r>
          </w:p>
        </w:tc>
      </w:tr>
      <w:tr w14:paraId="6DCC416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3A58566D">
            <w:pPr>
              <w:spacing w:before="0" w:after="0" w:line="276" w:lineRule="auto"/>
              <w:ind w:firstLine="0"/>
              <w:jc w:val="left"/>
            </w:pPr>
            <w:r>
              <w:rPr>
                <w:rFonts w:ascii="Arial" w:hAnsi="Arial"/>
                <w:sz w:val="19"/>
              </w:rPr>
              <w:t>topic</w:t>
            </w:r>
          </w:p>
        </w:tc>
        <w:tc>
          <w:tcPr>
            <w:tcW w:w="1584" w:type="dxa"/>
            <w:tcMar>
              <w:top w:w="100" w:type="dxa"/>
              <w:left w:w="150" w:type="dxa"/>
              <w:bottom w:w="100" w:type="dxa"/>
              <w:right w:w="150" w:type="dxa"/>
            </w:tcMar>
          </w:tcPr>
          <w:p w14:paraId="684C5C71">
            <w:pPr>
              <w:spacing w:before="0" w:after="0" w:line="276" w:lineRule="auto"/>
              <w:ind w:firstLine="0"/>
              <w:jc w:val="center"/>
            </w:pPr>
            <w:r>
              <w:rPr>
                <w:rFonts w:ascii="Arial" w:hAnsi="Arial"/>
                <w:sz w:val="19"/>
              </w:rPr>
              <w:t>VARCHAR(200)</w:t>
            </w:r>
          </w:p>
        </w:tc>
        <w:tc>
          <w:tcPr>
            <w:tcW w:w="1584" w:type="dxa"/>
            <w:tcMar>
              <w:top w:w="100" w:type="dxa"/>
              <w:left w:w="150" w:type="dxa"/>
              <w:bottom w:w="100" w:type="dxa"/>
              <w:right w:w="150" w:type="dxa"/>
            </w:tcMar>
          </w:tcPr>
          <w:p w14:paraId="10A14D42">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1C2513E2">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835378A">
            <w:pPr>
              <w:spacing w:before="0" w:after="0" w:line="276" w:lineRule="auto"/>
              <w:ind w:firstLine="0"/>
              <w:jc w:val="left"/>
            </w:pPr>
            <w:r>
              <w:rPr>
                <w:rFonts w:ascii="Arial" w:hAnsi="Arial"/>
                <w:sz w:val="19"/>
              </w:rPr>
              <w:t>Lesson title (e.g., Rational Functions and Equations).</w:t>
            </w:r>
          </w:p>
        </w:tc>
      </w:tr>
      <w:tr w14:paraId="6E3E808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6210DEA">
            <w:pPr>
              <w:spacing w:before="0" w:after="0" w:line="276" w:lineRule="auto"/>
              <w:ind w:firstLine="0"/>
              <w:jc w:val="left"/>
            </w:pPr>
            <w:r>
              <w:rPr>
                <w:rFonts w:ascii="Arial" w:hAnsi="Arial"/>
                <w:sz w:val="19"/>
              </w:rPr>
              <w:t>week_number</w:t>
            </w:r>
          </w:p>
        </w:tc>
        <w:tc>
          <w:tcPr>
            <w:tcW w:w="1584" w:type="dxa"/>
            <w:tcMar>
              <w:top w:w="100" w:type="dxa"/>
              <w:left w:w="150" w:type="dxa"/>
              <w:bottom w:w="100" w:type="dxa"/>
              <w:right w:w="150" w:type="dxa"/>
            </w:tcMar>
          </w:tcPr>
          <w:p w14:paraId="5B00319F">
            <w:pPr>
              <w:spacing w:before="0" w:after="0" w:line="276" w:lineRule="auto"/>
              <w:ind w:firstLine="0"/>
              <w:jc w:val="center"/>
            </w:pPr>
            <w:r>
              <w:rPr>
                <w:rFonts w:ascii="Arial" w:hAnsi="Arial"/>
                <w:sz w:val="19"/>
              </w:rPr>
              <w:t>INTEGER</w:t>
            </w:r>
          </w:p>
        </w:tc>
        <w:tc>
          <w:tcPr>
            <w:tcW w:w="1584" w:type="dxa"/>
            <w:tcMar>
              <w:top w:w="100" w:type="dxa"/>
              <w:left w:w="150" w:type="dxa"/>
              <w:bottom w:w="100" w:type="dxa"/>
              <w:right w:w="150" w:type="dxa"/>
            </w:tcMar>
          </w:tcPr>
          <w:p w14:paraId="75701BD9">
            <w:pPr>
              <w:spacing w:before="0" w:after="0" w:line="276" w:lineRule="auto"/>
              <w:ind w:firstLine="0"/>
              <w:jc w:val="left"/>
            </w:pPr>
            <w:r>
              <w:rPr>
                <w:rFonts w:ascii="Arial" w:hAnsi="Arial"/>
                <w:sz w:val="19"/>
              </w:rPr>
              <w:t>Check (1 to 10)</w:t>
            </w:r>
          </w:p>
        </w:tc>
        <w:tc>
          <w:tcPr>
            <w:tcW w:w="864" w:type="dxa"/>
            <w:tcMar>
              <w:top w:w="100" w:type="dxa"/>
              <w:left w:w="150" w:type="dxa"/>
              <w:bottom w:w="100" w:type="dxa"/>
              <w:right w:w="150" w:type="dxa"/>
            </w:tcMar>
          </w:tcPr>
          <w:p w14:paraId="690CCC7B">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9F524E5">
            <w:pPr>
              <w:spacing w:before="0" w:after="0" w:line="276" w:lineRule="auto"/>
              <w:ind w:firstLine="0"/>
              <w:jc w:val="left"/>
            </w:pPr>
            <w:r>
              <w:rPr>
                <w:rFonts w:ascii="Arial" w:hAnsi="Arial"/>
                <w:sz w:val="19"/>
              </w:rPr>
              <w:t>Quarterly instructional curriculum week.</w:t>
            </w:r>
          </w:p>
        </w:tc>
      </w:tr>
      <w:tr w14:paraId="1F3698F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38B024CB">
            <w:pPr>
              <w:spacing w:before="0" w:after="0" w:line="276" w:lineRule="auto"/>
              <w:ind w:firstLine="0"/>
              <w:jc w:val="left"/>
            </w:pPr>
            <w:r>
              <w:rPr>
                <w:rFonts w:ascii="Arial" w:hAnsi="Arial"/>
                <w:sz w:val="19"/>
              </w:rPr>
              <w:t>curriculum_code</w:t>
            </w:r>
          </w:p>
        </w:tc>
        <w:tc>
          <w:tcPr>
            <w:tcW w:w="1584" w:type="dxa"/>
            <w:tcMar>
              <w:top w:w="100" w:type="dxa"/>
              <w:left w:w="150" w:type="dxa"/>
              <w:bottom w:w="100" w:type="dxa"/>
              <w:right w:w="150" w:type="dxa"/>
            </w:tcMar>
          </w:tcPr>
          <w:p w14:paraId="6AED67D9">
            <w:pPr>
              <w:spacing w:before="0" w:after="0" w:line="276" w:lineRule="auto"/>
              <w:ind w:firstLine="0"/>
              <w:jc w:val="center"/>
            </w:pPr>
            <w:r>
              <w:rPr>
                <w:rFonts w:ascii="Arial" w:hAnsi="Arial"/>
                <w:sz w:val="19"/>
              </w:rPr>
              <w:t>VARCHAR(50)</w:t>
            </w:r>
          </w:p>
        </w:tc>
        <w:tc>
          <w:tcPr>
            <w:tcW w:w="1584" w:type="dxa"/>
            <w:tcMar>
              <w:top w:w="100" w:type="dxa"/>
              <w:left w:w="150" w:type="dxa"/>
              <w:bottom w:w="100" w:type="dxa"/>
              <w:right w:w="150" w:type="dxa"/>
            </w:tcMar>
          </w:tcPr>
          <w:p w14:paraId="41517A41">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61A7C23C">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94BEBC9">
            <w:pPr>
              <w:spacing w:before="0" w:after="0" w:line="276" w:lineRule="auto"/>
              <w:ind w:firstLine="0"/>
              <w:jc w:val="left"/>
            </w:pPr>
            <w:r>
              <w:rPr>
                <w:rFonts w:ascii="Arial" w:hAnsi="Arial"/>
                <w:sz w:val="19"/>
              </w:rPr>
              <w:t>DepEd MELC competency standard code (e.g., M11GM-Ib-1).</w:t>
            </w:r>
          </w:p>
        </w:tc>
      </w:tr>
      <w:tr w14:paraId="79E3E42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589DD6F">
            <w:pPr>
              <w:spacing w:before="0" w:after="0" w:line="276" w:lineRule="auto"/>
              <w:ind w:firstLine="0"/>
              <w:jc w:val="left"/>
            </w:pPr>
            <w:r>
              <w:rPr>
                <w:rFonts w:ascii="Arial" w:hAnsi="Arial"/>
                <w:sz w:val="19"/>
              </w:rPr>
              <w:t>ilaw_content</w:t>
            </w:r>
          </w:p>
        </w:tc>
        <w:tc>
          <w:tcPr>
            <w:tcW w:w="1584" w:type="dxa"/>
            <w:tcMar>
              <w:top w:w="100" w:type="dxa"/>
              <w:left w:w="150" w:type="dxa"/>
              <w:bottom w:w="100" w:type="dxa"/>
              <w:right w:w="150" w:type="dxa"/>
            </w:tcMar>
          </w:tcPr>
          <w:p w14:paraId="5DBAD1F3">
            <w:pPr>
              <w:spacing w:before="0" w:after="0" w:line="276" w:lineRule="auto"/>
              <w:ind w:firstLine="0"/>
              <w:jc w:val="center"/>
            </w:pPr>
            <w:r>
              <w:rPr>
                <w:rFonts w:ascii="Arial" w:hAnsi="Arial"/>
                <w:sz w:val="19"/>
              </w:rPr>
              <w:t>JSONB</w:t>
            </w:r>
          </w:p>
        </w:tc>
        <w:tc>
          <w:tcPr>
            <w:tcW w:w="1584" w:type="dxa"/>
            <w:tcMar>
              <w:top w:w="100" w:type="dxa"/>
              <w:left w:w="150" w:type="dxa"/>
              <w:bottom w:w="100" w:type="dxa"/>
              <w:right w:w="150" w:type="dxa"/>
            </w:tcMar>
          </w:tcPr>
          <w:p w14:paraId="2468FD90">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6B55B031">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45B63A7">
            <w:pPr>
              <w:spacing w:before="0" w:after="0" w:line="276" w:lineRule="auto"/>
              <w:ind w:firstLine="0"/>
              <w:jc w:val="left"/>
            </w:pPr>
            <w:r>
              <w:rPr>
                <w:rFonts w:ascii="Arial" w:hAnsi="Arial"/>
                <w:sz w:val="19"/>
              </w:rPr>
              <w:t>Structured ILAW text: Introduction, Learning Competency, Activities, Wrap-up.</w:t>
            </w:r>
          </w:p>
        </w:tc>
      </w:tr>
      <w:tr w14:paraId="3E1B953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798F012F">
            <w:pPr>
              <w:spacing w:before="0" w:after="0" w:line="276" w:lineRule="auto"/>
              <w:ind w:firstLine="0"/>
              <w:jc w:val="left"/>
            </w:pPr>
            <w:r>
              <w:rPr>
                <w:rFonts w:ascii="Arial" w:hAnsi="Arial"/>
                <w:b/>
                <w:color w:val="143264"/>
                <w:sz w:val="19"/>
              </w:rPr>
              <w:t>-- Entity: learning_materials (Instructional File Repository) --</w:t>
            </w:r>
          </w:p>
        </w:tc>
        <w:tc>
          <w:tcPr>
            <w:tcW w:w="1584" w:type="dxa"/>
            <w:shd w:val="clear" w:color="auto" w:fill="EAEEF3"/>
            <w:tcMar>
              <w:top w:w="100" w:type="dxa"/>
              <w:left w:w="150" w:type="dxa"/>
              <w:bottom w:w="100" w:type="dxa"/>
              <w:right w:w="150" w:type="dxa"/>
            </w:tcMar>
          </w:tcPr>
          <w:p w14:paraId="71F58278">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6B31924A">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44F0B4E2">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5D0A2F5D">
            <w:pPr>
              <w:spacing w:before="0" w:after="0" w:line="276" w:lineRule="auto"/>
              <w:ind w:firstLine="0"/>
              <w:jc w:val="left"/>
            </w:pPr>
          </w:p>
        </w:tc>
      </w:tr>
      <w:tr w14:paraId="6F7DE66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68E5FB0">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65F96976">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39E1FD8B">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79BC8062">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7F696402">
            <w:pPr>
              <w:spacing w:before="0" w:after="0" w:line="276" w:lineRule="auto"/>
              <w:ind w:firstLine="0"/>
              <w:jc w:val="left"/>
            </w:pPr>
            <w:r>
              <w:rPr>
                <w:rFonts w:ascii="Arial" w:hAnsi="Arial"/>
                <w:sz w:val="19"/>
              </w:rPr>
              <w:t>Unique instructional resource identifier.</w:t>
            </w:r>
          </w:p>
        </w:tc>
      </w:tr>
      <w:tr w14:paraId="061246E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F38C015">
            <w:pPr>
              <w:spacing w:before="0" w:after="0" w:line="276" w:lineRule="auto"/>
              <w:ind w:firstLine="0"/>
              <w:jc w:val="left"/>
            </w:pPr>
            <w:r>
              <w:rPr>
                <w:rFonts w:ascii="Arial" w:hAnsi="Arial"/>
                <w:sz w:val="19"/>
              </w:rPr>
              <w:t>subject_id</w:t>
            </w:r>
          </w:p>
        </w:tc>
        <w:tc>
          <w:tcPr>
            <w:tcW w:w="1584" w:type="dxa"/>
            <w:tcMar>
              <w:top w:w="100" w:type="dxa"/>
              <w:left w:w="150" w:type="dxa"/>
              <w:bottom w:w="100" w:type="dxa"/>
              <w:right w:w="150" w:type="dxa"/>
            </w:tcMar>
          </w:tcPr>
          <w:p w14:paraId="75BD21E5">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767FECDC">
            <w:pPr>
              <w:spacing w:before="0" w:after="0" w:line="276" w:lineRule="auto"/>
              <w:ind w:firstLine="0"/>
              <w:jc w:val="left"/>
            </w:pPr>
            <w:r>
              <w:rPr>
                <w:rFonts w:ascii="Arial" w:hAnsi="Arial"/>
                <w:sz w:val="19"/>
              </w:rPr>
              <w:t>FK -&gt; subjects(id)</w:t>
            </w:r>
          </w:p>
        </w:tc>
        <w:tc>
          <w:tcPr>
            <w:tcW w:w="864" w:type="dxa"/>
            <w:tcMar>
              <w:top w:w="100" w:type="dxa"/>
              <w:left w:w="150" w:type="dxa"/>
              <w:bottom w:w="100" w:type="dxa"/>
              <w:right w:w="150" w:type="dxa"/>
            </w:tcMar>
          </w:tcPr>
          <w:p w14:paraId="17030741">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D4676A7">
            <w:pPr>
              <w:spacing w:before="0" w:after="0" w:line="276" w:lineRule="auto"/>
              <w:ind w:firstLine="0"/>
              <w:jc w:val="left"/>
            </w:pPr>
            <w:r>
              <w:rPr>
                <w:rFonts w:ascii="Arial" w:hAnsi="Arial"/>
                <w:sz w:val="19"/>
              </w:rPr>
              <w:t>Associated academic subject.</w:t>
            </w:r>
          </w:p>
        </w:tc>
      </w:tr>
      <w:tr w14:paraId="33C93C1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401EDC4">
            <w:pPr>
              <w:spacing w:before="0" w:after="0" w:line="276" w:lineRule="auto"/>
              <w:ind w:firstLine="0"/>
              <w:jc w:val="left"/>
            </w:pPr>
            <w:r>
              <w:rPr>
                <w:rFonts w:ascii="Arial" w:hAnsi="Arial"/>
                <w:sz w:val="19"/>
              </w:rPr>
              <w:t>teacher_id</w:t>
            </w:r>
          </w:p>
        </w:tc>
        <w:tc>
          <w:tcPr>
            <w:tcW w:w="1584" w:type="dxa"/>
            <w:tcMar>
              <w:top w:w="100" w:type="dxa"/>
              <w:left w:w="150" w:type="dxa"/>
              <w:bottom w:w="100" w:type="dxa"/>
              <w:right w:w="150" w:type="dxa"/>
            </w:tcMar>
          </w:tcPr>
          <w:p w14:paraId="7A0F23E9">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24851502">
            <w:pPr>
              <w:spacing w:before="0" w:after="0" w:line="276" w:lineRule="auto"/>
              <w:ind w:firstLine="0"/>
              <w:jc w:val="left"/>
            </w:pPr>
            <w:r>
              <w:rPr>
                <w:rFonts w:ascii="Arial" w:hAnsi="Arial"/>
                <w:sz w:val="19"/>
              </w:rPr>
              <w:t>FK -&gt; teacher_profiles(teacher_id)</w:t>
            </w:r>
          </w:p>
        </w:tc>
        <w:tc>
          <w:tcPr>
            <w:tcW w:w="864" w:type="dxa"/>
            <w:tcMar>
              <w:top w:w="100" w:type="dxa"/>
              <w:left w:w="150" w:type="dxa"/>
              <w:bottom w:w="100" w:type="dxa"/>
              <w:right w:w="150" w:type="dxa"/>
            </w:tcMar>
          </w:tcPr>
          <w:p w14:paraId="5570A336">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93568AE">
            <w:pPr>
              <w:spacing w:before="0" w:after="0" w:line="276" w:lineRule="auto"/>
              <w:ind w:firstLine="0"/>
              <w:jc w:val="left"/>
            </w:pPr>
            <w:r>
              <w:rPr>
                <w:rFonts w:ascii="Arial" w:hAnsi="Arial"/>
                <w:sz w:val="19"/>
              </w:rPr>
              <w:t>Uploading instructor.</w:t>
            </w:r>
          </w:p>
        </w:tc>
      </w:tr>
      <w:tr w14:paraId="520E791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1C73034">
            <w:pPr>
              <w:spacing w:before="0" w:after="0" w:line="276" w:lineRule="auto"/>
              <w:ind w:firstLine="0"/>
              <w:jc w:val="left"/>
            </w:pPr>
            <w:r>
              <w:rPr>
                <w:rFonts w:ascii="Arial" w:hAnsi="Arial"/>
                <w:sz w:val="19"/>
              </w:rPr>
              <w:t>title</w:t>
            </w:r>
          </w:p>
        </w:tc>
        <w:tc>
          <w:tcPr>
            <w:tcW w:w="1584" w:type="dxa"/>
            <w:tcMar>
              <w:top w:w="100" w:type="dxa"/>
              <w:left w:w="150" w:type="dxa"/>
              <w:bottom w:w="100" w:type="dxa"/>
              <w:right w:w="150" w:type="dxa"/>
            </w:tcMar>
          </w:tcPr>
          <w:p w14:paraId="7227BCEE">
            <w:pPr>
              <w:spacing w:before="0" w:after="0" w:line="276" w:lineRule="auto"/>
              <w:ind w:firstLine="0"/>
              <w:jc w:val="center"/>
            </w:pPr>
            <w:r>
              <w:rPr>
                <w:rFonts w:ascii="Arial" w:hAnsi="Arial"/>
                <w:sz w:val="19"/>
              </w:rPr>
              <w:t>VARCHAR(200)</w:t>
            </w:r>
          </w:p>
        </w:tc>
        <w:tc>
          <w:tcPr>
            <w:tcW w:w="1584" w:type="dxa"/>
            <w:tcMar>
              <w:top w:w="100" w:type="dxa"/>
              <w:left w:w="150" w:type="dxa"/>
              <w:bottom w:w="100" w:type="dxa"/>
              <w:right w:w="150" w:type="dxa"/>
            </w:tcMar>
          </w:tcPr>
          <w:p w14:paraId="1CF4218B">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6CC9E039">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DDD3E06">
            <w:pPr>
              <w:spacing w:before="0" w:after="0" w:line="276" w:lineRule="auto"/>
              <w:ind w:firstLine="0"/>
              <w:jc w:val="left"/>
            </w:pPr>
            <w:r>
              <w:rPr>
                <w:rFonts w:ascii="Arial" w:hAnsi="Arial"/>
                <w:sz w:val="19"/>
              </w:rPr>
              <w:t>Resource title (e.g., Module 2: Rational Functions Reviewer).</w:t>
            </w:r>
          </w:p>
        </w:tc>
      </w:tr>
      <w:tr w14:paraId="21ABF26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3A5A7C43">
            <w:pPr>
              <w:spacing w:before="0" w:after="0" w:line="276" w:lineRule="auto"/>
              <w:ind w:firstLine="0"/>
              <w:jc w:val="left"/>
            </w:pPr>
            <w:r>
              <w:rPr>
                <w:rFonts w:ascii="Arial" w:hAnsi="Arial"/>
                <w:sz w:val="19"/>
              </w:rPr>
              <w:t>file_url</w:t>
            </w:r>
          </w:p>
        </w:tc>
        <w:tc>
          <w:tcPr>
            <w:tcW w:w="1584" w:type="dxa"/>
            <w:tcMar>
              <w:top w:w="100" w:type="dxa"/>
              <w:left w:w="150" w:type="dxa"/>
              <w:bottom w:w="100" w:type="dxa"/>
              <w:right w:w="150" w:type="dxa"/>
            </w:tcMar>
          </w:tcPr>
          <w:p w14:paraId="3FC6E0AB">
            <w:pPr>
              <w:spacing w:before="0" w:after="0" w:line="276" w:lineRule="auto"/>
              <w:ind w:firstLine="0"/>
              <w:jc w:val="center"/>
            </w:pPr>
            <w:r>
              <w:rPr>
                <w:rFonts w:ascii="Arial" w:hAnsi="Arial"/>
                <w:sz w:val="19"/>
              </w:rPr>
              <w:t>VARCHAR(500)</w:t>
            </w:r>
          </w:p>
        </w:tc>
        <w:tc>
          <w:tcPr>
            <w:tcW w:w="1584" w:type="dxa"/>
            <w:tcMar>
              <w:top w:w="100" w:type="dxa"/>
              <w:left w:w="150" w:type="dxa"/>
              <w:bottom w:w="100" w:type="dxa"/>
              <w:right w:w="150" w:type="dxa"/>
            </w:tcMar>
          </w:tcPr>
          <w:p w14:paraId="57ABE1C6">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3FA5EE1B">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6AC3B41F">
            <w:pPr>
              <w:spacing w:before="0" w:after="0" w:line="276" w:lineRule="auto"/>
              <w:ind w:firstLine="0"/>
              <w:jc w:val="left"/>
            </w:pPr>
            <w:r>
              <w:rPr>
                <w:rFonts w:ascii="Arial" w:hAnsi="Arial"/>
                <w:sz w:val="19"/>
              </w:rPr>
              <w:t>Cloud storage bucket location.</w:t>
            </w:r>
          </w:p>
        </w:tc>
      </w:tr>
      <w:tr w14:paraId="0886DD1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3C8056AE">
            <w:pPr>
              <w:spacing w:before="0" w:after="0" w:line="276" w:lineRule="auto"/>
              <w:ind w:firstLine="0"/>
              <w:jc w:val="left"/>
            </w:pPr>
            <w:r>
              <w:rPr>
                <w:rFonts w:ascii="Arial" w:hAnsi="Arial"/>
                <w:sz w:val="19"/>
              </w:rPr>
              <w:t>file_type</w:t>
            </w:r>
          </w:p>
        </w:tc>
        <w:tc>
          <w:tcPr>
            <w:tcW w:w="1584" w:type="dxa"/>
            <w:tcMar>
              <w:top w:w="100" w:type="dxa"/>
              <w:left w:w="150" w:type="dxa"/>
              <w:bottom w:w="100" w:type="dxa"/>
              <w:right w:w="150" w:type="dxa"/>
            </w:tcMar>
          </w:tcPr>
          <w:p w14:paraId="27003060">
            <w:pPr>
              <w:spacing w:before="0" w:after="0" w:line="276" w:lineRule="auto"/>
              <w:ind w:firstLine="0"/>
              <w:jc w:val="center"/>
            </w:pPr>
            <w:r>
              <w:rPr>
                <w:rFonts w:ascii="Arial" w:hAnsi="Arial"/>
                <w:sz w:val="19"/>
              </w:rPr>
              <w:t>VARCHAR(20)</w:t>
            </w:r>
          </w:p>
        </w:tc>
        <w:tc>
          <w:tcPr>
            <w:tcW w:w="1584" w:type="dxa"/>
            <w:tcMar>
              <w:top w:w="100" w:type="dxa"/>
              <w:left w:w="150" w:type="dxa"/>
              <w:bottom w:w="100" w:type="dxa"/>
              <w:right w:w="150" w:type="dxa"/>
            </w:tcMar>
          </w:tcPr>
          <w:p w14:paraId="66574829">
            <w:pPr>
              <w:spacing w:before="0" w:after="0" w:line="276" w:lineRule="auto"/>
              <w:ind w:firstLine="0"/>
              <w:jc w:val="left"/>
            </w:pPr>
            <w:r>
              <w:rPr>
                <w:rFonts w:ascii="Arial" w:hAnsi="Arial"/>
                <w:sz w:val="19"/>
              </w:rPr>
              <w:t>Check: 'PDF','DOCX','PPTX'</w:t>
            </w:r>
          </w:p>
        </w:tc>
        <w:tc>
          <w:tcPr>
            <w:tcW w:w="864" w:type="dxa"/>
            <w:tcMar>
              <w:top w:w="100" w:type="dxa"/>
              <w:left w:w="150" w:type="dxa"/>
              <w:bottom w:w="100" w:type="dxa"/>
              <w:right w:w="150" w:type="dxa"/>
            </w:tcMar>
          </w:tcPr>
          <w:p w14:paraId="3C5986AC">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7FC52D3">
            <w:pPr>
              <w:spacing w:before="0" w:after="0" w:line="276" w:lineRule="auto"/>
              <w:ind w:firstLine="0"/>
              <w:jc w:val="left"/>
            </w:pPr>
            <w:r>
              <w:rPr>
                <w:rFonts w:ascii="Arial" w:hAnsi="Arial"/>
                <w:sz w:val="19"/>
              </w:rPr>
              <w:t>MIME file format type.</w:t>
            </w:r>
          </w:p>
        </w:tc>
      </w:tr>
      <w:tr w14:paraId="25EE060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6386B9A">
            <w:pPr>
              <w:spacing w:before="0" w:after="0" w:line="276" w:lineRule="auto"/>
              <w:ind w:firstLine="0"/>
              <w:jc w:val="left"/>
            </w:pPr>
            <w:r>
              <w:rPr>
                <w:rFonts w:ascii="Arial" w:hAnsi="Arial"/>
                <w:sz w:val="19"/>
              </w:rPr>
              <w:t>upload_date</w:t>
            </w:r>
          </w:p>
        </w:tc>
        <w:tc>
          <w:tcPr>
            <w:tcW w:w="1584" w:type="dxa"/>
            <w:tcMar>
              <w:top w:w="100" w:type="dxa"/>
              <w:left w:w="150" w:type="dxa"/>
              <w:bottom w:w="100" w:type="dxa"/>
              <w:right w:w="150" w:type="dxa"/>
            </w:tcMar>
          </w:tcPr>
          <w:p w14:paraId="0F20461A">
            <w:pPr>
              <w:spacing w:before="0" w:after="0" w:line="276" w:lineRule="auto"/>
              <w:ind w:firstLine="0"/>
              <w:jc w:val="center"/>
            </w:pPr>
            <w:r>
              <w:rPr>
                <w:rFonts w:ascii="Arial" w:hAnsi="Arial"/>
                <w:sz w:val="19"/>
              </w:rPr>
              <w:t>TIMESTAMPTZ</w:t>
            </w:r>
          </w:p>
        </w:tc>
        <w:tc>
          <w:tcPr>
            <w:tcW w:w="1584" w:type="dxa"/>
            <w:tcMar>
              <w:top w:w="100" w:type="dxa"/>
              <w:left w:w="150" w:type="dxa"/>
              <w:bottom w:w="100" w:type="dxa"/>
              <w:right w:w="150" w:type="dxa"/>
            </w:tcMar>
          </w:tcPr>
          <w:p w14:paraId="17F3013E">
            <w:pPr>
              <w:spacing w:before="0" w:after="0" w:line="276" w:lineRule="auto"/>
              <w:ind w:firstLine="0"/>
              <w:jc w:val="left"/>
            </w:pPr>
            <w:r>
              <w:rPr>
                <w:rFonts w:ascii="Arial" w:hAnsi="Arial"/>
                <w:sz w:val="19"/>
              </w:rPr>
              <w:t>Default: NOW()</w:t>
            </w:r>
          </w:p>
        </w:tc>
        <w:tc>
          <w:tcPr>
            <w:tcW w:w="864" w:type="dxa"/>
            <w:tcMar>
              <w:top w:w="100" w:type="dxa"/>
              <w:left w:w="150" w:type="dxa"/>
              <w:bottom w:w="100" w:type="dxa"/>
              <w:right w:w="150" w:type="dxa"/>
            </w:tcMar>
          </w:tcPr>
          <w:p w14:paraId="10DB88E7">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ADC4BDB">
            <w:pPr>
              <w:spacing w:before="0" w:after="0" w:line="276" w:lineRule="auto"/>
              <w:ind w:firstLine="0"/>
              <w:jc w:val="left"/>
            </w:pPr>
            <w:r>
              <w:rPr>
                <w:rFonts w:ascii="Arial" w:hAnsi="Arial"/>
                <w:sz w:val="19"/>
              </w:rPr>
              <w:t>Timestamp when file was made available to learners.</w:t>
            </w:r>
          </w:p>
        </w:tc>
      </w:tr>
    </w:tbl>
    <w:p w14:paraId="2DC8809F">
      <w:pPr>
        <w:spacing w:before="0" w:after="160"/>
        <w:ind w:firstLine="0"/>
      </w:pPr>
    </w:p>
    <w:p w14:paraId="1931A300">
      <w:pPr>
        <w:spacing w:before="0" w:after="0" w:line="360" w:lineRule="auto"/>
        <w:ind w:firstLine="720"/>
        <w:jc w:val="both"/>
      </w:pPr>
      <w:r>
        <w:rPr>
          <w:rFonts w:ascii="Arial" w:hAnsi="Arial"/>
          <w:sz w:val="24"/>
        </w:rPr>
        <w:t>Table 8 specifies pedagogical planning and instructional repository entities (lesson_plans, learning_materials). Structured ILAW content is stored as JSONB alongside DepEd curriculum competency codes and cloud storage download links.</w:t>
      </w:r>
    </w:p>
    <w:p w14:paraId="391F707D">
      <w:pPr>
        <w:keepNext/>
        <w:spacing w:before="200" w:after="40" w:line="276" w:lineRule="auto"/>
        <w:ind w:firstLine="0"/>
        <w:jc w:val="left"/>
      </w:pPr>
      <w:r>
        <w:rPr>
          <w:rFonts w:ascii="Arial" w:hAnsi="Arial"/>
          <w:b/>
          <w:i/>
          <w:sz w:val="24"/>
        </w:rPr>
        <w:t>Data Dictionary: System Configuration &amp; Security Audit Entities</w:t>
      </w:r>
    </w:p>
    <w:p w14:paraId="7BCC8BDB">
      <w:pPr>
        <w:keepNext/>
        <w:spacing w:before="280" w:after="20" w:line="276" w:lineRule="auto"/>
        <w:ind w:firstLine="0"/>
        <w:jc w:val="center"/>
      </w:pPr>
      <w:r>
        <w:rPr>
          <w:rFonts w:ascii="Arial" w:hAnsi="Arial"/>
          <w:b/>
          <w:sz w:val="24"/>
        </w:rPr>
        <w:t>Table 9</w:t>
      </w:r>
    </w:p>
    <w:p w14:paraId="04EED6DD">
      <w:pPr>
        <w:keepNext/>
        <w:spacing w:before="0" w:after="120" w:line="276" w:lineRule="auto"/>
        <w:ind w:firstLine="0"/>
        <w:jc w:val="center"/>
      </w:pPr>
      <w:r>
        <w:rPr>
          <w:rFonts w:ascii="Arial" w:hAnsi="Arial"/>
          <w:i/>
          <w:sz w:val="24"/>
        </w:rPr>
        <w:t>Data Dictionary — System Configuration and Security Audit Entities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1857"/>
        <w:gridCol w:w="1418"/>
        <w:gridCol w:w="1369"/>
        <w:gridCol w:w="1178"/>
        <w:gridCol w:w="2398"/>
      </w:tblGrid>
      <w:tr w14:paraId="2246EED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728" w:type="dxa"/>
            <w:shd w:val="clear" w:color="auto" w:fill="F2F4F8"/>
            <w:tcMar>
              <w:top w:w="120" w:type="dxa"/>
              <w:left w:w="150" w:type="dxa"/>
              <w:bottom w:w="120" w:type="dxa"/>
              <w:right w:w="150" w:type="dxa"/>
            </w:tcMar>
          </w:tcPr>
          <w:p w14:paraId="527B81B8">
            <w:pPr>
              <w:spacing w:before="0" w:after="0" w:line="276" w:lineRule="auto"/>
              <w:ind w:firstLine="0"/>
              <w:jc w:val="center"/>
            </w:pPr>
            <w:r>
              <w:rPr>
                <w:rFonts w:ascii="Arial" w:hAnsi="Arial"/>
                <w:b/>
                <w:sz w:val="20"/>
              </w:rPr>
              <w:t>ATTRIBUTE NAME</w:t>
            </w:r>
          </w:p>
        </w:tc>
        <w:tc>
          <w:tcPr>
            <w:tcW w:w="1584" w:type="dxa"/>
            <w:shd w:val="clear" w:color="auto" w:fill="F2F4F8"/>
            <w:tcMar>
              <w:top w:w="120" w:type="dxa"/>
              <w:left w:w="150" w:type="dxa"/>
              <w:bottom w:w="120" w:type="dxa"/>
              <w:right w:w="150" w:type="dxa"/>
            </w:tcMar>
          </w:tcPr>
          <w:p w14:paraId="271D9D76">
            <w:pPr>
              <w:spacing w:before="0" w:after="0" w:line="276" w:lineRule="auto"/>
              <w:ind w:firstLine="0"/>
              <w:jc w:val="center"/>
            </w:pPr>
            <w:r>
              <w:rPr>
                <w:rFonts w:ascii="Arial" w:hAnsi="Arial"/>
                <w:b/>
                <w:sz w:val="20"/>
              </w:rPr>
              <w:t>DATA TYPE</w:t>
            </w:r>
          </w:p>
        </w:tc>
        <w:tc>
          <w:tcPr>
            <w:tcW w:w="1584" w:type="dxa"/>
            <w:shd w:val="clear" w:color="auto" w:fill="F2F4F8"/>
            <w:tcMar>
              <w:top w:w="120" w:type="dxa"/>
              <w:left w:w="150" w:type="dxa"/>
              <w:bottom w:w="120" w:type="dxa"/>
              <w:right w:w="150" w:type="dxa"/>
            </w:tcMar>
          </w:tcPr>
          <w:p w14:paraId="35D64874">
            <w:pPr>
              <w:spacing w:before="0" w:after="0" w:line="276" w:lineRule="auto"/>
              <w:ind w:firstLine="0"/>
              <w:jc w:val="center"/>
            </w:pPr>
            <w:r>
              <w:rPr>
                <w:rFonts w:ascii="Arial" w:hAnsi="Arial"/>
                <w:b/>
                <w:sz w:val="20"/>
              </w:rPr>
              <w:t>KEY / CONSTRAINT</w:t>
            </w:r>
          </w:p>
        </w:tc>
        <w:tc>
          <w:tcPr>
            <w:tcW w:w="864" w:type="dxa"/>
            <w:shd w:val="clear" w:color="auto" w:fill="F2F4F8"/>
            <w:tcMar>
              <w:top w:w="120" w:type="dxa"/>
              <w:left w:w="150" w:type="dxa"/>
              <w:bottom w:w="120" w:type="dxa"/>
              <w:right w:w="150" w:type="dxa"/>
            </w:tcMar>
          </w:tcPr>
          <w:p w14:paraId="0E0D672D">
            <w:pPr>
              <w:spacing w:before="0" w:after="0" w:line="276" w:lineRule="auto"/>
              <w:ind w:firstLine="0"/>
              <w:jc w:val="center"/>
            </w:pPr>
            <w:r>
              <w:rPr>
                <w:rFonts w:ascii="Arial" w:hAnsi="Arial"/>
                <w:b/>
                <w:sz w:val="20"/>
              </w:rPr>
              <w:t>NULLABLE</w:t>
            </w:r>
          </w:p>
        </w:tc>
        <w:tc>
          <w:tcPr>
            <w:tcW w:w="2160" w:type="dxa"/>
            <w:shd w:val="clear" w:color="auto" w:fill="F2F4F8"/>
            <w:tcMar>
              <w:top w:w="120" w:type="dxa"/>
              <w:left w:w="150" w:type="dxa"/>
              <w:bottom w:w="120" w:type="dxa"/>
              <w:right w:w="150" w:type="dxa"/>
            </w:tcMar>
          </w:tcPr>
          <w:p w14:paraId="2E6CD9D1">
            <w:pPr>
              <w:spacing w:before="0" w:after="0" w:line="276" w:lineRule="auto"/>
              <w:ind w:firstLine="0"/>
              <w:jc w:val="center"/>
            </w:pPr>
            <w:r>
              <w:rPr>
                <w:rFonts w:ascii="Arial" w:hAnsi="Arial"/>
                <w:b/>
                <w:sz w:val="20"/>
              </w:rPr>
              <w:t>DESCRIPTION</w:t>
            </w:r>
          </w:p>
        </w:tc>
      </w:tr>
      <w:tr w14:paraId="614BA19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0049BA0E">
            <w:pPr>
              <w:spacing w:before="0" w:after="0" w:line="276" w:lineRule="auto"/>
              <w:ind w:firstLine="0"/>
              <w:jc w:val="left"/>
            </w:pPr>
            <w:r>
              <w:rPr>
                <w:rFonts w:ascii="Arial" w:hAnsi="Arial"/>
                <w:b/>
                <w:color w:val="143264"/>
                <w:sz w:val="19"/>
              </w:rPr>
              <w:t>-- Entity: system_settings (Institutional Application Config) --</w:t>
            </w:r>
          </w:p>
        </w:tc>
        <w:tc>
          <w:tcPr>
            <w:tcW w:w="1584" w:type="dxa"/>
            <w:shd w:val="clear" w:color="auto" w:fill="EAEEF3"/>
            <w:tcMar>
              <w:top w:w="100" w:type="dxa"/>
              <w:left w:w="150" w:type="dxa"/>
              <w:bottom w:w="100" w:type="dxa"/>
              <w:right w:w="150" w:type="dxa"/>
            </w:tcMar>
          </w:tcPr>
          <w:p w14:paraId="1B5A26E6">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6A1B5B27">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7F4C8E9C">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1840F20B">
            <w:pPr>
              <w:spacing w:before="0" w:after="0" w:line="276" w:lineRule="auto"/>
              <w:ind w:firstLine="0"/>
              <w:jc w:val="left"/>
            </w:pPr>
          </w:p>
        </w:tc>
      </w:tr>
      <w:tr w14:paraId="512D918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9CDC9FC">
            <w:pPr>
              <w:spacing w:before="0" w:after="0" w:line="276" w:lineRule="auto"/>
              <w:ind w:firstLine="0"/>
              <w:jc w:val="left"/>
            </w:pPr>
            <w:r>
              <w:rPr>
                <w:rFonts w:ascii="Arial" w:hAnsi="Arial"/>
                <w:sz w:val="19"/>
              </w:rPr>
              <w:t>setting_key</w:t>
            </w:r>
          </w:p>
        </w:tc>
        <w:tc>
          <w:tcPr>
            <w:tcW w:w="1584" w:type="dxa"/>
            <w:tcMar>
              <w:top w:w="100" w:type="dxa"/>
              <w:left w:w="150" w:type="dxa"/>
              <w:bottom w:w="100" w:type="dxa"/>
              <w:right w:w="150" w:type="dxa"/>
            </w:tcMar>
          </w:tcPr>
          <w:p w14:paraId="0AE1ED22">
            <w:pPr>
              <w:spacing w:before="0" w:after="0" w:line="276" w:lineRule="auto"/>
              <w:ind w:firstLine="0"/>
              <w:jc w:val="center"/>
            </w:pPr>
            <w:r>
              <w:rPr>
                <w:rFonts w:ascii="Arial" w:hAnsi="Arial"/>
                <w:sz w:val="19"/>
              </w:rPr>
              <w:t>VARCHAR(100)</w:t>
            </w:r>
          </w:p>
        </w:tc>
        <w:tc>
          <w:tcPr>
            <w:tcW w:w="1584" w:type="dxa"/>
            <w:tcMar>
              <w:top w:w="100" w:type="dxa"/>
              <w:left w:w="150" w:type="dxa"/>
              <w:bottom w:w="100" w:type="dxa"/>
              <w:right w:w="150" w:type="dxa"/>
            </w:tcMar>
          </w:tcPr>
          <w:p w14:paraId="2EE0C2B7">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2A65D1B9">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68739E3">
            <w:pPr>
              <w:spacing w:before="0" w:after="0" w:line="276" w:lineRule="auto"/>
              <w:ind w:firstLine="0"/>
              <w:jc w:val="left"/>
            </w:pPr>
            <w:r>
              <w:rPr>
                <w:rFonts w:ascii="Arial" w:hAnsi="Arial"/>
                <w:sz w:val="19"/>
              </w:rPr>
              <w:t>Unique configuration key identifier.</w:t>
            </w:r>
          </w:p>
        </w:tc>
      </w:tr>
      <w:tr w14:paraId="214944A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40AB4A3">
            <w:pPr>
              <w:spacing w:before="0" w:after="0" w:line="276" w:lineRule="auto"/>
              <w:ind w:firstLine="0"/>
              <w:jc w:val="left"/>
            </w:pPr>
            <w:r>
              <w:rPr>
                <w:rFonts w:ascii="Arial" w:hAnsi="Arial"/>
                <w:sz w:val="19"/>
              </w:rPr>
              <w:t>setting_value</w:t>
            </w:r>
          </w:p>
        </w:tc>
        <w:tc>
          <w:tcPr>
            <w:tcW w:w="1584" w:type="dxa"/>
            <w:tcMar>
              <w:top w:w="100" w:type="dxa"/>
              <w:left w:w="150" w:type="dxa"/>
              <w:bottom w:w="100" w:type="dxa"/>
              <w:right w:w="150" w:type="dxa"/>
            </w:tcMar>
          </w:tcPr>
          <w:p w14:paraId="7BC658D2">
            <w:pPr>
              <w:spacing w:before="0" w:after="0" w:line="276" w:lineRule="auto"/>
              <w:ind w:firstLine="0"/>
              <w:jc w:val="center"/>
            </w:pPr>
            <w:r>
              <w:rPr>
                <w:rFonts w:ascii="Arial" w:hAnsi="Arial"/>
                <w:sz w:val="19"/>
              </w:rPr>
              <w:t>TEXT</w:t>
            </w:r>
          </w:p>
        </w:tc>
        <w:tc>
          <w:tcPr>
            <w:tcW w:w="1584" w:type="dxa"/>
            <w:tcMar>
              <w:top w:w="100" w:type="dxa"/>
              <w:left w:w="150" w:type="dxa"/>
              <w:bottom w:w="100" w:type="dxa"/>
              <w:right w:w="150" w:type="dxa"/>
            </w:tcMar>
          </w:tcPr>
          <w:p w14:paraId="24194EAF">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5A88C7D7">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65E85C0">
            <w:pPr>
              <w:spacing w:before="0" w:after="0" w:line="276" w:lineRule="auto"/>
              <w:ind w:firstLine="0"/>
              <w:jc w:val="left"/>
            </w:pPr>
            <w:r>
              <w:rPr>
                <w:rFonts w:ascii="Arial" w:hAnsi="Arial"/>
                <w:sz w:val="19"/>
              </w:rPr>
              <w:t>Operational value or structured JSON parameter.</w:t>
            </w:r>
          </w:p>
        </w:tc>
      </w:tr>
      <w:tr w14:paraId="070A26A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F4BF754">
            <w:pPr>
              <w:spacing w:before="0" w:after="0" w:line="276" w:lineRule="auto"/>
              <w:ind w:firstLine="0"/>
              <w:jc w:val="left"/>
            </w:pPr>
            <w:r>
              <w:rPr>
                <w:rFonts w:ascii="Arial" w:hAnsi="Arial"/>
                <w:sz w:val="19"/>
              </w:rPr>
              <w:t>is_maintenance_mode</w:t>
            </w:r>
          </w:p>
        </w:tc>
        <w:tc>
          <w:tcPr>
            <w:tcW w:w="1584" w:type="dxa"/>
            <w:tcMar>
              <w:top w:w="100" w:type="dxa"/>
              <w:left w:w="150" w:type="dxa"/>
              <w:bottom w:w="100" w:type="dxa"/>
              <w:right w:w="150" w:type="dxa"/>
            </w:tcMar>
          </w:tcPr>
          <w:p w14:paraId="261F9139">
            <w:pPr>
              <w:spacing w:before="0" w:after="0" w:line="276" w:lineRule="auto"/>
              <w:ind w:firstLine="0"/>
              <w:jc w:val="center"/>
            </w:pPr>
            <w:r>
              <w:rPr>
                <w:rFonts w:ascii="Arial" w:hAnsi="Arial"/>
                <w:sz w:val="19"/>
              </w:rPr>
              <w:t>BOOLEAN</w:t>
            </w:r>
          </w:p>
        </w:tc>
        <w:tc>
          <w:tcPr>
            <w:tcW w:w="1584" w:type="dxa"/>
            <w:tcMar>
              <w:top w:w="100" w:type="dxa"/>
              <w:left w:w="150" w:type="dxa"/>
              <w:bottom w:w="100" w:type="dxa"/>
              <w:right w:w="150" w:type="dxa"/>
            </w:tcMar>
          </w:tcPr>
          <w:p w14:paraId="23B60163">
            <w:pPr>
              <w:spacing w:before="0" w:after="0" w:line="276" w:lineRule="auto"/>
              <w:ind w:firstLine="0"/>
              <w:jc w:val="left"/>
            </w:pPr>
            <w:r>
              <w:rPr>
                <w:rFonts w:ascii="Arial" w:hAnsi="Arial"/>
                <w:sz w:val="19"/>
              </w:rPr>
              <w:t>Default: FALSE</w:t>
            </w:r>
          </w:p>
        </w:tc>
        <w:tc>
          <w:tcPr>
            <w:tcW w:w="864" w:type="dxa"/>
            <w:tcMar>
              <w:top w:w="100" w:type="dxa"/>
              <w:left w:w="150" w:type="dxa"/>
              <w:bottom w:w="100" w:type="dxa"/>
              <w:right w:w="150" w:type="dxa"/>
            </w:tcMar>
          </w:tcPr>
          <w:p w14:paraId="35D35AFB">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5D7D3DD0">
            <w:pPr>
              <w:spacing w:before="0" w:after="0" w:line="276" w:lineRule="auto"/>
              <w:ind w:firstLine="0"/>
              <w:jc w:val="left"/>
            </w:pPr>
            <w:r>
              <w:rPr>
                <w:rFonts w:ascii="Arial" w:hAnsi="Arial"/>
                <w:sz w:val="19"/>
              </w:rPr>
              <w:t>Global flag toggling system maintenance lock.</w:t>
            </w:r>
          </w:p>
        </w:tc>
      </w:tr>
      <w:tr w14:paraId="3EF02AA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E0F04C8">
            <w:pPr>
              <w:spacing w:before="0" w:after="0" w:line="276" w:lineRule="auto"/>
              <w:ind w:firstLine="0"/>
              <w:jc w:val="left"/>
            </w:pPr>
            <w:r>
              <w:rPr>
                <w:rFonts w:ascii="Arial" w:hAnsi="Arial"/>
                <w:sz w:val="19"/>
              </w:rPr>
              <w:t>updated_at</w:t>
            </w:r>
          </w:p>
        </w:tc>
        <w:tc>
          <w:tcPr>
            <w:tcW w:w="1584" w:type="dxa"/>
            <w:tcMar>
              <w:top w:w="100" w:type="dxa"/>
              <w:left w:w="150" w:type="dxa"/>
              <w:bottom w:w="100" w:type="dxa"/>
              <w:right w:w="150" w:type="dxa"/>
            </w:tcMar>
          </w:tcPr>
          <w:p w14:paraId="47D419ED">
            <w:pPr>
              <w:spacing w:before="0" w:after="0" w:line="276" w:lineRule="auto"/>
              <w:ind w:firstLine="0"/>
              <w:jc w:val="center"/>
            </w:pPr>
            <w:r>
              <w:rPr>
                <w:rFonts w:ascii="Arial" w:hAnsi="Arial"/>
                <w:sz w:val="19"/>
              </w:rPr>
              <w:t>TIMESTAMPTZ</w:t>
            </w:r>
          </w:p>
        </w:tc>
        <w:tc>
          <w:tcPr>
            <w:tcW w:w="1584" w:type="dxa"/>
            <w:tcMar>
              <w:top w:w="100" w:type="dxa"/>
              <w:left w:w="150" w:type="dxa"/>
              <w:bottom w:w="100" w:type="dxa"/>
              <w:right w:w="150" w:type="dxa"/>
            </w:tcMar>
          </w:tcPr>
          <w:p w14:paraId="4CCB6B84">
            <w:pPr>
              <w:spacing w:before="0" w:after="0" w:line="276" w:lineRule="auto"/>
              <w:ind w:firstLine="0"/>
              <w:jc w:val="left"/>
            </w:pPr>
            <w:r>
              <w:rPr>
                <w:rFonts w:ascii="Arial" w:hAnsi="Arial"/>
                <w:sz w:val="19"/>
              </w:rPr>
              <w:t>Default: NOW()</w:t>
            </w:r>
          </w:p>
        </w:tc>
        <w:tc>
          <w:tcPr>
            <w:tcW w:w="864" w:type="dxa"/>
            <w:tcMar>
              <w:top w:w="100" w:type="dxa"/>
              <w:left w:w="150" w:type="dxa"/>
              <w:bottom w:w="100" w:type="dxa"/>
              <w:right w:w="150" w:type="dxa"/>
            </w:tcMar>
          </w:tcPr>
          <w:p w14:paraId="2BDFC5EA">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006066D">
            <w:pPr>
              <w:spacing w:before="0" w:after="0" w:line="276" w:lineRule="auto"/>
              <w:ind w:firstLine="0"/>
              <w:jc w:val="left"/>
            </w:pPr>
            <w:r>
              <w:rPr>
                <w:rFonts w:ascii="Arial" w:hAnsi="Arial"/>
                <w:sz w:val="19"/>
              </w:rPr>
              <w:t>Timestamp of last administrative parameter modification.</w:t>
            </w:r>
          </w:p>
        </w:tc>
      </w:tr>
      <w:tr w14:paraId="3FC515B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276EFDAB">
            <w:pPr>
              <w:spacing w:before="0" w:after="0" w:line="276" w:lineRule="auto"/>
              <w:ind w:firstLine="0"/>
              <w:jc w:val="left"/>
            </w:pPr>
            <w:r>
              <w:rPr>
                <w:rFonts w:ascii="Arial" w:hAnsi="Arial"/>
                <w:b/>
                <w:color w:val="143264"/>
                <w:sz w:val="19"/>
              </w:rPr>
              <w:t>-- Entity: audit_logs (Immutable System Security Trail) --</w:t>
            </w:r>
          </w:p>
        </w:tc>
        <w:tc>
          <w:tcPr>
            <w:tcW w:w="1584" w:type="dxa"/>
            <w:shd w:val="clear" w:color="auto" w:fill="EAEEF3"/>
            <w:tcMar>
              <w:top w:w="100" w:type="dxa"/>
              <w:left w:w="150" w:type="dxa"/>
              <w:bottom w:w="100" w:type="dxa"/>
              <w:right w:w="150" w:type="dxa"/>
            </w:tcMar>
          </w:tcPr>
          <w:p w14:paraId="3A1E73E8">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2C47E0B4">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0BB7DA18">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15B6C7B2">
            <w:pPr>
              <w:spacing w:before="0" w:after="0" w:line="276" w:lineRule="auto"/>
              <w:ind w:firstLine="0"/>
              <w:jc w:val="left"/>
            </w:pPr>
          </w:p>
        </w:tc>
      </w:tr>
      <w:tr w14:paraId="63B2200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60B9E16">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32D97DE5">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0E4BF16B">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6222A0DE">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E6BA69C">
            <w:pPr>
              <w:spacing w:before="0" w:after="0" w:line="276" w:lineRule="auto"/>
              <w:ind w:firstLine="0"/>
              <w:jc w:val="left"/>
            </w:pPr>
            <w:r>
              <w:rPr>
                <w:rFonts w:ascii="Arial" w:hAnsi="Arial"/>
                <w:sz w:val="19"/>
              </w:rPr>
              <w:t>Unique audit log record identifier.</w:t>
            </w:r>
          </w:p>
        </w:tc>
      </w:tr>
      <w:tr w14:paraId="1115C9B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CE812F0">
            <w:pPr>
              <w:spacing w:before="0" w:after="0" w:line="276" w:lineRule="auto"/>
              <w:ind w:firstLine="0"/>
              <w:jc w:val="left"/>
            </w:pPr>
            <w:r>
              <w:rPr>
                <w:rFonts w:ascii="Arial" w:hAnsi="Arial"/>
                <w:sz w:val="19"/>
              </w:rPr>
              <w:t>user_id</w:t>
            </w:r>
          </w:p>
        </w:tc>
        <w:tc>
          <w:tcPr>
            <w:tcW w:w="1584" w:type="dxa"/>
            <w:tcMar>
              <w:top w:w="100" w:type="dxa"/>
              <w:left w:w="150" w:type="dxa"/>
              <w:bottom w:w="100" w:type="dxa"/>
              <w:right w:w="150" w:type="dxa"/>
            </w:tcMar>
          </w:tcPr>
          <w:p w14:paraId="161F2EFE">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6592D170">
            <w:pPr>
              <w:spacing w:before="0" w:after="0" w:line="276" w:lineRule="auto"/>
              <w:ind w:firstLine="0"/>
              <w:jc w:val="left"/>
            </w:pPr>
            <w:r>
              <w:rPr>
                <w:rFonts w:ascii="Arial" w:hAnsi="Arial"/>
                <w:sz w:val="19"/>
              </w:rPr>
              <w:t>FK -&gt; users(id)</w:t>
            </w:r>
          </w:p>
        </w:tc>
        <w:tc>
          <w:tcPr>
            <w:tcW w:w="864" w:type="dxa"/>
            <w:tcMar>
              <w:top w:w="100" w:type="dxa"/>
              <w:left w:w="150" w:type="dxa"/>
              <w:bottom w:w="100" w:type="dxa"/>
              <w:right w:w="150" w:type="dxa"/>
            </w:tcMar>
          </w:tcPr>
          <w:p w14:paraId="3441E97E">
            <w:pPr>
              <w:spacing w:before="0" w:after="0" w:line="276" w:lineRule="auto"/>
              <w:ind w:firstLine="0"/>
              <w:jc w:val="center"/>
            </w:pPr>
            <w:r>
              <w:rPr>
                <w:rFonts w:ascii="Arial" w:hAnsi="Arial"/>
                <w:sz w:val="19"/>
              </w:rPr>
              <w:t>Yes</w:t>
            </w:r>
          </w:p>
        </w:tc>
        <w:tc>
          <w:tcPr>
            <w:tcW w:w="2160" w:type="dxa"/>
            <w:tcMar>
              <w:top w:w="100" w:type="dxa"/>
              <w:left w:w="150" w:type="dxa"/>
              <w:bottom w:w="100" w:type="dxa"/>
              <w:right w:w="150" w:type="dxa"/>
            </w:tcMar>
          </w:tcPr>
          <w:p w14:paraId="3D402DAF">
            <w:pPr>
              <w:spacing w:before="0" w:after="0" w:line="276" w:lineRule="auto"/>
              <w:ind w:firstLine="0"/>
              <w:jc w:val="left"/>
            </w:pPr>
            <w:r>
              <w:rPr>
                <w:rFonts w:ascii="Arial" w:hAnsi="Arial"/>
                <w:sz w:val="19"/>
              </w:rPr>
              <w:t>Actor performing operational action; NULL if system cron.</w:t>
            </w:r>
          </w:p>
        </w:tc>
      </w:tr>
      <w:tr w14:paraId="72B550F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67C3045">
            <w:pPr>
              <w:spacing w:before="0" w:after="0" w:line="276" w:lineRule="auto"/>
              <w:ind w:firstLine="0"/>
              <w:jc w:val="left"/>
            </w:pPr>
            <w:r>
              <w:rPr>
                <w:rFonts w:ascii="Arial" w:hAnsi="Arial"/>
                <w:sz w:val="19"/>
              </w:rPr>
              <w:t>action</w:t>
            </w:r>
          </w:p>
        </w:tc>
        <w:tc>
          <w:tcPr>
            <w:tcW w:w="1584" w:type="dxa"/>
            <w:tcMar>
              <w:top w:w="100" w:type="dxa"/>
              <w:left w:w="150" w:type="dxa"/>
              <w:bottom w:w="100" w:type="dxa"/>
              <w:right w:w="150" w:type="dxa"/>
            </w:tcMar>
          </w:tcPr>
          <w:p w14:paraId="33820745">
            <w:pPr>
              <w:spacing w:before="0" w:after="0" w:line="276" w:lineRule="auto"/>
              <w:ind w:firstLine="0"/>
              <w:jc w:val="center"/>
            </w:pPr>
            <w:r>
              <w:rPr>
                <w:rFonts w:ascii="Arial" w:hAnsi="Arial"/>
                <w:sz w:val="19"/>
              </w:rPr>
              <w:t>VARCHAR(100)</w:t>
            </w:r>
          </w:p>
        </w:tc>
        <w:tc>
          <w:tcPr>
            <w:tcW w:w="1584" w:type="dxa"/>
            <w:tcMar>
              <w:top w:w="100" w:type="dxa"/>
              <w:left w:w="150" w:type="dxa"/>
              <w:bottom w:w="100" w:type="dxa"/>
              <w:right w:w="150" w:type="dxa"/>
            </w:tcMar>
          </w:tcPr>
          <w:p w14:paraId="02886D04">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4C5FD9D6">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42CACE38">
            <w:pPr>
              <w:spacing w:before="0" w:after="0" w:line="276" w:lineRule="auto"/>
              <w:ind w:firstLine="0"/>
              <w:jc w:val="left"/>
            </w:pPr>
            <w:r>
              <w:rPr>
                <w:rFonts w:ascii="Arial" w:hAnsi="Arial"/>
                <w:sz w:val="19"/>
              </w:rPr>
              <w:t>Event label (e.g., 'RFID_ASSIGN', 'ATTENDANCE_OVERRIDE').</w:t>
            </w:r>
          </w:p>
        </w:tc>
      </w:tr>
      <w:tr w14:paraId="27BADF1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B4CB37B">
            <w:pPr>
              <w:spacing w:before="0" w:after="0" w:line="276" w:lineRule="auto"/>
              <w:ind w:firstLine="0"/>
              <w:jc w:val="left"/>
            </w:pPr>
            <w:r>
              <w:rPr>
                <w:rFonts w:ascii="Arial" w:hAnsi="Arial"/>
                <w:sz w:val="19"/>
              </w:rPr>
              <w:t>target_entity</w:t>
            </w:r>
          </w:p>
        </w:tc>
        <w:tc>
          <w:tcPr>
            <w:tcW w:w="1584" w:type="dxa"/>
            <w:tcMar>
              <w:top w:w="100" w:type="dxa"/>
              <w:left w:w="150" w:type="dxa"/>
              <w:bottom w:w="100" w:type="dxa"/>
              <w:right w:w="150" w:type="dxa"/>
            </w:tcMar>
          </w:tcPr>
          <w:p w14:paraId="7FBB95B5">
            <w:pPr>
              <w:spacing w:before="0" w:after="0" w:line="276" w:lineRule="auto"/>
              <w:ind w:firstLine="0"/>
              <w:jc w:val="center"/>
            </w:pPr>
            <w:r>
              <w:rPr>
                <w:rFonts w:ascii="Arial" w:hAnsi="Arial"/>
                <w:sz w:val="19"/>
              </w:rPr>
              <w:t>VARCHAR(50)</w:t>
            </w:r>
          </w:p>
        </w:tc>
        <w:tc>
          <w:tcPr>
            <w:tcW w:w="1584" w:type="dxa"/>
            <w:tcMar>
              <w:top w:w="100" w:type="dxa"/>
              <w:left w:w="150" w:type="dxa"/>
              <w:bottom w:w="100" w:type="dxa"/>
              <w:right w:w="150" w:type="dxa"/>
            </w:tcMar>
          </w:tcPr>
          <w:p w14:paraId="44AE88A4">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14E6E0D9">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AF2974C">
            <w:pPr>
              <w:spacing w:before="0" w:after="0" w:line="276" w:lineRule="auto"/>
              <w:ind w:firstLine="0"/>
              <w:jc w:val="left"/>
            </w:pPr>
            <w:r>
              <w:rPr>
                <w:rFonts w:ascii="Arial" w:hAnsi="Arial"/>
                <w:sz w:val="19"/>
              </w:rPr>
              <w:t>Database table modified (e.g., 'attendance_records').</w:t>
            </w:r>
          </w:p>
        </w:tc>
      </w:tr>
      <w:tr w14:paraId="15C57F9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9DE3283">
            <w:pPr>
              <w:spacing w:before="0" w:after="0" w:line="276" w:lineRule="auto"/>
              <w:ind w:firstLine="0"/>
              <w:jc w:val="left"/>
            </w:pPr>
            <w:r>
              <w:rPr>
                <w:rFonts w:ascii="Arial" w:hAnsi="Arial"/>
                <w:sz w:val="19"/>
              </w:rPr>
              <w:t>details_json</w:t>
            </w:r>
          </w:p>
        </w:tc>
        <w:tc>
          <w:tcPr>
            <w:tcW w:w="1584" w:type="dxa"/>
            <w:tcMar>
              <w:top w:w="100" w:type="dxa"/>
              <w:left w:w="150" w:type="dxa"/>
              <w:bottom w:w="100" w:type="dxa"/>
              <w:right w:w="150" w:type="dxa"/>
            </w:tcMar>
          </w:tcPr>
          <w:p w14:paraId="4FBBCCCF">
            <w:pPr>
              <w:spacing w:before="0" w:after="0" w:line="276" w:lineRule="auto"/>
              <w:ind w:firstLine="0"/>
              <w:jc w:val="center"/>
            </w:pPr>
            <w:r>
              <w:rPr>
                <w:rFonts w:ascii="Arial" w:hAnsi="Arial"/>
                <w:sz w:val="19"/>
              </w:rPr>
              <w:t>JSONB</w:t>
            </w:r>
          </w:p>
        </w:tc>
        <w:tc>
          <w:tcPr>
            <w:tcW w:w="1584" w:type="dxa"/>
            <w:tcMar>
              <w:top w:w="100" w:type="dxa"/>
              <w:left w:w="150" w:type="dxa"/>
              <w:bottom w:w="100" w:type="dxa"/>
              <w:right w:w="150" w:type="dxa"/>
            </w:tcMar>
          </w:tcPr>
          <w:p w14:paraId="0D5E9FE1">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73E03E31">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3BA4488A">
            <w:pPr>
              <w:spacing w:before="0" w:after="0" w:line="276" w:lineRule="auto"/>
              <w:ind w:firstLine="0"/>
              <w:jc w:val="left"/>
            </w:pPr>
            <w:r>
              <w:rPr>
                <w:rFonts w:ascii="Arial" w:hAnsi="Arial"/>
                <w:sz w:val="19"/>
              </w:rPr>
              <w:t>Structured metadata capturing old state, new state, and client IP.</w:t>
            </w:r>
          </w:p>
        </w:tc>
      </w:tr>
      <w:tr w14:paraId="72FFFA2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829CCEF">
            <w:pPr>
              <w:spacing w:before="0" w:after="0" w:line="276" w:lineRule="auto"/>
              <w:ind w:firstLine="0"/>
              <w:jc w:val="left"/>
            </w:pPr>
            <w:r>
              <w:rPr>
                <w:rFonts w:ascii="Arial" w:hAnsi="Arial"/>
                <w:sz w:val="19"/>
              </w:rPr>
              <w:t>created_at</w:t>
            </w:r>
          </w:p>
        </w:tc>
        <w:tc>
          <w:tcPr>
            <w:tcW w:w="1584" w:type="dxa"/>
            <w:tcMar>
              <w:top w:w="100" w:type="dxa"/>
              <w:left w:w="150" w:type="dxa"/>
              <w:bottom w:w="100" w:type="dxa"/>
              <w:right w:w="150" w:type="dxa"/>
            </w:tcMar>
          </w:tcPr>
          <w:p w14:paraId="002A10C3">
            <w:pPr>
              <w:spacing w:before="0" w:after="0" w:line="276" w:lineRule="auto"/>
              <w:ind w:firstLine="0"/>
              <w:jc w:val="center"/>
            </w:pPr>
            <w:r>
              <w:rPr>
                <w:rFonts w:ascii="Arial" w:hAnsi="Arial"/>
                <w:sz w:val="19"/>
              </w:rPr>
              <w:t>TIMESTAMPTZ</w:t>
            </w:r>
          </w:p>
        </w:tc>
        <w:tc>
          <w:tcPr>
            <w:tcW w:w="1584" w:type="dxa"/>
            <w:tcMar>
              <w:top w:w="100" w:type="dxa"/>
              <w:left w:w="150" w:type="dxa"/>
              <w:bottom w:w="100" w:type="dxa"/>
              <w:right w:w="150" w:type="dxa"/>
            </w:tcMar>
          </w:tcPr>
          <w:p w14:paraId="30E5EB09">
            <w:pPr>
              <w:spacing w:before="0" w:after="0" w:line="276" w:lineRule="auto"/>
              <w:ind w:firstLine="0"/>
              <w:jc w:val="left"/>
            </w:pPr>
            <w:r>
              <w:rPr>
                <w:rFonts w:ascii="Arial" w:hAnsi="Arial"/>
                <w:sz w:val="19"/>
              </w:rPr>
              <w:t>Default: NOW()</w:t>
            </w:r>
          </w:p>
        </w:tc>
        <w:tc>
          <w:tcPr>
            <w:tcW w:w="864" w:type="dxa"/>
            <w:tcMar>
              <w:top w:w="100" w:type="dxa"/>
              <w:left w:w="150" w:type="dxa"/>
              <w:bottom w:w="100" w:type="dxa"/>
              <w:right w:w="150" w:type="dxa"/>
            </w:tcMar>
          </w:tcPr>
          <w:p w14:paraId="099ECCD3">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1C04C13">
            <w:pPr>
              <w:spacing w:before="0" w:after="0" w:line="276" w:lineRule="auto"/>
              <w:ind w:firstLine="0"/>
              <w:jc w:val="left"/>
            </w:pPr>
            <w:r>
              <w:rPr>
                <w:rFonts w:ascii="Arial" w:hAnsi="Arial"/>
                <w:sz w:val="19"/>
              </w:rPr>
              <w:t>Immutable system timestamp of recorded event.</w:t>
            </w:r>
          </w:p>
        </w:tc>
      </w:tr>
    </w:tbl>
    <w:p w14:paraId="113DA328">
      <w:pPr>
        <w:spacing w:before="0" w:after="160"/>
        <w:ind w:firstLine="0"/>
      </w:pPr>
    </w:p>
    <w:p w14:paraId="36E7E310">
      <w:pPr>
        <w:spacing w:before="0" w:after="0" w:line="360" w:lineRule="auto"/>
        <w:ind w:firstLine="720"/>
        <w:jc w:val="both"/>
      </w:pPr>
      <w:r>
        <w:rPr>
          <w:rFonts w:ascii="Arial" w:hAnsi="Arial"/>
          <w:sz w:val="24"/>
        </w:rPr>
        <w:t>Table 9 defines application parameters and immutable audit trails (system_settings, audit_logs). The audit_logs entity records user actions, target tables, old/new state JSON payloads, and timestamps for institutional security audits.</w:t>
      </w:r>
    </w:p>
    <w:p w14:paraId="38C46CE8">
      <w:pPr>
        <w:keepNext/>
        <w:spacing w:before="200" w:after="40" w:line="276" w:lineRule="auto"/>
        <w:ind w:firstLine="0"/>
        <w:jc w:val="left"/>
      </w:pPr>
      <w:r>
        <w:rPr>
          <w:rFonts w:ascii="Arial" w:hAnsi="Arial"/>
          <w:b/>
          <w:i/>
          <w:sz w:val="24"/>
        </w:rPr>
        <w:t>Data Dictionary: Notification &amp; Communication Entities</w:t>
      </w:r>
    </w:p>
    <w:p w14:paraId="4BB72124">
      <w:pPr>
        <w:keepNext/>
        <w:spacing w:before="280" w:after="20" w:line="276" w:lineRule="auto"/>
        <w:ind w:firstLine="0"/>
        <w:jc w:val="center"/>
      </w:pPr>
      <w:r>
        <w:rPr>
          <w:rFonts w:ascii="Arial" w:hAnsi="Arial"/>
          <w:b/>
          <w:sz w:val="24"/>
        </w:rPr>
        <w:t>Table 10</w:t>
      </w:r>
    </w:p>
    <w:p w14:paraId="77F61F0F">
      <w:pPr>
        <w:keepNext/>
        <w:spacing w:before="0" w:after="120" w:line="276" w:lineRule="auto"/>
        <w:ind w:firstLine="0"/>
        <w:jc w:val="center"/>
      </w:pPr>
      <w:r>
        <w:rPr>
          <w:rFonts w:ascii="Arial" w:hAnsi="Arial"/>
          <w:i/>
          <w:sz w:val="24"/>
        </w:rPr>
        <w:t>Data Dictionary — Notification and Communication Entities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2114"/>
        <w:gridCol w:w="1528"/>
        <w:gridCol w:w="1790"/>
        <w:gridCol w:w="1264"/>
        <w:gridCol w:w="1524"/>
      </w:tblGrid>
      <w:tr w14:paraId="42B1335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728" w:type="dxa"/>
            <w:shd w:val="clear" w:color="auto" w:fill="F2F4F8"/>
            <w:tcMar>
              <w:top w:w="120" w:type="dxa"/>
              <w:left w:w="150" w:type="dxa"/>
              <w:bottom w:w="120" w:type="dxa"/>
              <w:right w:w="150" w:type="dxa"/>
            </w:tcMar>
          </w:tcPr>
          <w:p w14:paraId="02A5ECA7">
            <w:pPr>
              <w:spacing w:before="0" w:after="0" w:line="276" w:lineRule="auto"/>
              <w:ind w:firstLine="0"/>
              <w:jc w:val="center"/>
            </w:pPr>
            <w:r>
              <w:rPr>
                <w:rFonts w:ascii="Arial" w:hAnsi="Arial"/>
                <w:b/>
                <w:sz w:val="20"/>
              </w:rPr>
              <w:t>ATTRIBUTE NAME</w:t>
            </w:r>
          </w:p>
        </w:tc>
        <w:tc>
          <w:tcPr>
            <w:tcW w:w="1584" w:type="dxa"/>
            <w:shd w:val="clear" w:color="auto" w:fill="F2F4F8"/>
            <w:tcMar>
              <w:top w:w="120" w:type="dxa"/>
              <w:left w:w="150" w:type="dxa"/>
              <w:bottom w:w="120" w:type="dxa"/>
              <w:right w:w="150" w:type="dxa"/>
            </w:tcMar>
          </w:tcPr>
          <w:p w14:paraId="3EEADA3D">
            <w:pPr>
              <w:spacing w:before="0" w:after="0" w:line="276" w:lineRule="auto"/>
              <w:ind w:firstLine="0"/>
              <w:jc w:val="center"/>
            </w:pPr>
            <w:r>
              <w:rPr>
                <w:rFonts w:ascii="Arial" w:hAnsi="Arial"/>
                <w:b/>
                <w:sz w:val="20"/>
              </w:rPr>
              <w:t>DATA TYPE</w:t>
            </w:r>
          </w:p>
        </w:tc>
        <w:tc>
          <w:tcPr>
            <w:tcW w:w="1584" w:type="dxa"/>
            <w:shd w:val="clear" w:color="auto" w:fill="F2F4F8"/>
            <w:tcMar>
              <w:top w:w="120" w:type="dxa"/>
              <w:left w:w="150" w:type="dxa"/>
              <w:bottom w:w="120" w:type="dxa"/>
              <w:right w:w="150" w:type="dxa"/>
            </w:tcMar>
          </w:tcPr>
          <w:p w14:paraId="521D32F4">
            <w:pPr>
              <w:spacing w:before="0" w:after="0" w:line="276" w:lineRule="auto"/>
              <w:ind w:firstLine="0"/>
              <w:jc w:val="center"/>
            </w:pPr>
            <w:r>
              <w:rPr>
                <w:rFonts w:ascii="Arial" w:hAnsi="Arial"/>
                <w:b/>
                <w:sz w:val="20"/>
              </w:rPr>
              <w:t>KEY / CONSTRAINT</w:t>
            </w:r>
          </w:p>
        </w:tc>
        <w:tc>
          <w:tcPr>
            <w:tcW w:w="864" w:type="dxa"/>
            <w:shd w:val="clear" w:color="auto" w:fill="F2F4F8"/>
            <w:tcMar>
              <w:top w:w="120" w:type="dxa"/>
              <w:left w:w="150" w:type="dxa"/>
              <w:bottom w:w="120" w:type="dxa"/>
              <w:right w:w="150" w:type="dxa"/>
            </w:tcMar>
          </w:tcPr>
          <w:p w14:paraId="78A5F222">
            <w:pPr>
              <w:spacing w:before="0" w:after="0" w:line="276" w:lineRule="auto"/>
              <w:ind w:firstLine="0"/>
              <w:jc w:val="center"/>
            </w:pPr>
            <w:r>
              <w:rPr>
                <w:rFonts w:ascii="Arial" w:hAnsi="Arial"/>
                <w:b/>
                <w:sz w:val="20"/>
              </w:rPr>
              <w:t>NULLABLE</w:t>
            </w:r>
          </w:p>
        </w:tc>
        <w:tc>
          <w:tcPr>
            <w:tcW w:w="2160" w:type="dxa"/>
            <w:shd w:val="clear" w:color="auto" w:fill="F2F4F8"/>
            <w:tcMar>
              <w:top w:w="120" w:type="dxa"/>
              <w:left w:w="150" w:type="dxa"/>
              <w:bottom w:w="120" w:type="dxa"/>
              <w:right w:w="150" w:type="dxa"/>
            </w:tcMar>
          </w:tcPr>
          <w:p w14:paraId="7C689B92">
            <w:pPr>
              <w:spacing w:before="0" w:after="0" w:line="276" w:lineRule="auto"/>
              <w:ind w:firstLine="0"/>
              <w:jc w:val="center"/>
            </w:pPr>
            <w:r>
              <w:rPr>
                <w:rFonts w:ascii="Arial" w:hAnsi="Arial"/>
                <w:b/>
                <w:sz w:val="20"/>
              </w:rPr>
              <w:t>DESCRIPTION</w:t>
            </w:r>
          </w:p>
        </w:tc>
      </w:tr>
      <w:tr w14:paraId="7979722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2AC7BE60">
            <w:pPr>
              <w:spacing w:before="0" w:after="0" w:line="276" w:lineRule="auto"/>
              <w:ind w:firstLine="0"/>
              <w:jc w:val="left"/>
            </w:pPr>
            <w:r>
              <w:rPr>
                <w:rFonts w:ascii="Arial" w:hAnsi="Arial"/>
                <w:b/>
                <w:color w:val="143264"/>
                <w:sz w:val="19"/>
              </w:rPr>
              <w:t>-- Entity: notifications (System Notification Dispatches) --</w:t>
            </w:r>
          </w:p>
        </w:tc>
        <w:tc>
          <w:tcPr>
            <w:tcW w:w="1584" w:type="dxa"/>
            <w:shd w:val="clear" w:color="auto" w:fill="EAEEF3"/>
            <w:tcMar>
              <w:top w:w="100" w:type="dxa"/>
              <w:left w:w="150" w:type="dxa"/>
              <w:bottom w:w="100" w:type="dxa"/>
              <w:right w:w="150" w:type="dxa"/>
            </w:tcMar>
          </w:tcPr>
          <w:p w14:paraId="273E17A0">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62A35D6B">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7A01BE52">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29838004">
            <w:pPr>
              <w:spacing w:before="0" w:after="0" w:line="276" w:lineRule="auto"/>
              <w:ind w:firstLine="0"/>
              <w:jc w:val="left"/>
            </w:pPr>
          </w:p>
        </w:tc>
      </w:tr>
      <w:tr w14:paraId="0DF3947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3D1C2814">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6C914006">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015EC2C4">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47E0AF11">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57E2497F">
            <w:pPr>
              <w:spacing w:before="0" w:after="0" w:line="276" w:lineRule="auto"/>
              <w:ind w:firstLine="0"/>
              <w:jc w:val="left"/>
            </w:pPr>
            <w:r>
              <w:rPr>
                <w:rFonts w:ascii="Arial" w:hAnsi="Arial"/>
                <w:sz w:val="19"/>
              </w:rPr>
              <w:t>Unique notification broadcast identifier.</w:t>
            </w:r>
          </w:p>
        </w:tc>
      </w:tr>
      <w:tr w14:paraId="2CB5C75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CA5E59A">
            <w:pPr>
              <w:spacing w:before="0" w:after="0" w:line="276" w:lineRule="auto"/>
              <w:ind w:firstLine="0"/>
              <w:jc w:val="left"/>
            </w:pPr>
            <w:r>
              <w:rPr>
                <w:rFonts w:ascii="Arial" w:hAnsi="Arial"/>
                <w:sz w:val="19"/>
              </w:rPr>
              <w:t>sender_id</w:t>
            </w:r>
          </w:p>
        </w:tc>
        <w:tc>
          <w:tcPr>
            <w:tcW w:w="1584" w:type="dxa"/>
            <w:tcMar>
              <w:top w:w="100" w:type="dxa"/>
              <w:left w:w="150" w:type="dxa"/>
              <w:bottom w:w="100" w:type="dxa"/>
              <w:right w:w="150" w:type="dxa"/>
            </w:tcMar>
          </w:tcPr>
          <w:p w14:paraId="60D4514D">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18F741A9">
            <w:pPr>
              <w:spacing w:before="0" w:after="0" w:line="276" w:lineRule="auto"/>
              <w:ind w:firstLine="0"/>
              <w:jc w:val="left"/>
            </w:pPr>
            <w:r>
              <w:rPr>
                <w:rFonts w:ascii="Arial" w:hAnsi="Arial"/>
                <w:sz w:val="19"/>
              </w:rPr>
              <w:t>FK -&gt; users(id)</w:t>
            </w:r>
          </w:p>
        </w:tc>
        <w:tc>
          <w:tcPr>
            <w:tcW w:w="864" w:type="dxa"/>
            <w:tcMar>
              <w:top w:w="100" w:type="dxa"/>
              <w:left w:w="150" w:type="dxa"/>
              <w:bottom w:w="100" w:type="dxa"/>
              <w:right w:w="150" w:type="dxa"/>
            </w:tcMar>
          </w:tcPr>
          <w:p w14:paraId="0645E82D">
            <w:pPr>
              <w:spacing w:before="0" w:after="0" w:line="276" w:lineRule="auto"/>
              <w:ind w:firstLine="0"/>
              <w:jc w:val="center"/>
            </w:pPr>
            <w:r>
              <w:rPr>
                <w:rFonts w:ascii="Arial" w:hAnsi="Arial"/>
                <w:sz w:val="19"/>
              </w:rPr>
              <w:t>Yes</w:t>
            </w:r>
          </w:p>
        </w:tc>
        <w:tc>
          <w:tcPr>
            <w:tcW w:w="2160" w:type="dxa"/>
            <w:tcMar>
              <w:top w:w="100" w:type="dxa"/>
              <w:left w:w="150" w:type="dxa"/>
              <w:bottom w:w="100" w:type="dxa"/>
              <w:right w:w="150" w:type="dxa"/>
            </w:tcMar>
          </w:tcPr>
          <w:p w14:paraId="64DE8BC7">
            <w:pPr>
              <w:spacing w:before="0" w:after="0" w:line="276" w:lineRule="auto"/>
              <w:ind w:firstLine="0"/>
              <w:jc w:val="left"/>
            </w:pPr>
            <w:r>
              <w:rPr>
                <w:rFonts w:ascii="Arial" w:hAnsi="Arial"/>
                <w:sz w:val="19"/>
              </w:rPr>
              <w:t>Teacher or admin dispatching notice; NULL if automated system alert.</w:t>
            </w:r>
          </w:p>
        </w:tc>
      </w:tr>
      <w:tr w14:paraId="786F5F5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1D0DF1B">
            <w:pPr>
              <w:spacing w:before="0" w:after="0" w:line="276" w:lineRule="auto"/>
              <w:ind w:firstLine="0"/>
              <w:jc w:val="left"/>
            </w:pPr>
            <w:r>
              <w:rPr>
                <w:rFonts w:ascii="Arial" w:hAnsi="Arial"/>
                <w:sz w:val="19"/>
              </w:rPr>
              <w:t>title</w:t>
            </w:r>
          </w:p>
        </w:tc>
        <w:tc>
          <w:tcPr>
            <w:tcW w:w="1584" w:type="dxa"/>
            <w:tcMar>
              <w:top w:w="100" w:type="dxa"/>
              <w:left w:w="150" w:type="dxa"/>
              <w:bottom w:w="100" w:type="dxa"/>
              <w:right w:w="150" w:type="dxa"/>
            </w:tcMar>
          </w:tcPr>
          <w:p w14:paraId="269AE6E0">
            <w:pPr>
              <w:spacing w:before="0" w:after="0" w:line="276" w:lineRule="auto"/>
              <w:ind w:firstLine="0"/>
              <w:jc w:val="center"/>
            </w:pPr>
            <w:r>
              <w:rPr>
                <w:rFonts w:ascii="Arial" w:hAnsi="Arial"/>
                <w:sz w:val="19"/>
              </w:rPr>
              <w:t>VARCHAR(200)</w:t>
            </w:r>
          </w:p>
        </w:tc>
        <w:tc>
          <w:tcPr>
            <w:tcW w:w="1584" w:type="dxa"/>
            <w:tcMar>
              <w:top w:w="100" w:type="dxa"/>
              <w:left w:w="150" w:type="dxa"/>
              <w:bottom w:w="100" w:type="dxa"/>
              <w:right w:w="150" w:type="dxa"/>
            </w:tcMar>
          </w:tcPr>
          <w:p w14:paraId="7F63417D">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06613BFD">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49256E83">
            <w:pPr>
              <w:spacing w:before="0" w:after="0" w:line="276" w:lineRule="auto"/>
              <w:ind w:firstLine="0"/>
              <w:jc w:val="left"/>
            </w:pPr>
            <w:r>
              <w:rPr>
                <w:rFonts w:ascii="Arial" w:hAnsi="Arial"/>
                <w:sz w:val="19"/>
              </w:rPr>
              <w:t>Notification headline (e.g., 'Attendance Warning Notice').</w:t>
            </w:r>
          </w:p>
        </w:tc>
      </w:tr>
      <w:tr w14:paraId="7A3C1CA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E880A9F">
            <w:pPr>
              <w:spacing w:before="0" w:after="0" w:line="276" w:lineRule="auto"/>
              <w:ind w:firstLine="0"/>
              <w:jc w:val="left"/>
            </w:pPr>
            <w:r>
              <w:rPr>
                <w:rFonts w:ascii="Arial" w:hAnsi="Arial"/>
                <w:sz w:val="19"/>
              </w:rPr>
              <w:t>message</w:t>
            </w:r>
          </w:p>
        </w:tc>
        <w:tc>
          <w:tcPr>
            <w:tcW w:w="1584" w:type="dxa"/>
            <w:tcMar>
              <w:top w:w="100" w:type="dxa"/>
              <w:left w:w="150" w:type="dxa"/>
              <w:bottom w:w="100" w:type="dxa"/>
              <w:right w:w="150" w:type="dxa"/>
            </w:tcMar>
          </w:tcPr>
          <w:p w14:paraId="64D1F4D8">
            <w:pPr>
              <w:spacing w:before="0" w:after="0" w:line="276" w:lineRule="auto"/>
              <w:ind w:firstLine="0"/>
              <w:jc w:val="center"/>
            </w:pPr>
            <w:r>
              <w:rPr>
                <w:rFonts w:ascii="Arial" w:hAnsi="Arial"/>
                <w:sz w:val="19"/>
              </w:rPr>
              <w:t>TEXT</w:t>
            </w:r>
          </w:p>
        </w:tc>
        <w:tc>
          <w:tcPr>
            <w:tcW w:w="1584" w:type="dxa"/>
            <w:tcMar>
              <w:top w:w="100" w:type="dxa"/>
              <w:left w:w="150" w:type="dxa"/>
              <w:bottom w:w="100" w:type="dxa"/>
              <w:right w:w="150" w:type="dxa"/>
            </w:tcMar>
          </w:tcPr>
          <w:p w14:paraId="1F915FDF">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1ADDDAC2">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74625ED7">
            <w:pPr>
              <w:spacing w:before="0" w:after="0" w:line="276" w:lineRule="auto"/>
              <w:ind w:firstLine="0"/>
              <w:jc w:val="left"/>
            </w:pPr>
            <w:r>
              <w:rPr>
                <w:rFonts w:ascii="Arial" w:hAnsi="Arial"/>
                <w:sz w:val="19"/>
              </w:rPr>
              <w:t>Full message body narrative.</w:t>
            </w:r>
          </w:p>
        </w:tc>
      </w:tr>
      <w:tr w14:paraId="0302FD9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6F66F2E">
            <w:pPr>
              <w:spacing w:before="0" w:after="0" w:line="276" w:lineRule="auto"/>
              <w:ind w:firstLine="0"/>
              <w:jc w:val="left"/>
            </w:pPr>
            <w:r>
              <w:rPr>
                <w:rFonts w:ascii="Arial" w:hAnsi="Arial"/>
                <w:sz w:val="19"/>
              </w:rPr>
              <w:t>channel</w:t>
            </w:r>
          </w:p>
        </w:tc>
        <w:tc>
          <w:tcPr>
            <w:tcW w:w="1584" w:type="dxa"/>
            <w:tcMar>
              <w:top w:w="100" w:type="dxa"/>
              <w:left w:w="150" w:type="dxa"/>
              <w:bottom w:w="100" w:type="dxa"/>
              <w:right w:w="150" w:type="dxa"/>
            </w:tcMar>
          </w:tcPr>
          <w:p w14:paraId="75E1BEDB">
            <w:pPr>
              <w:spacing w:before="0" w:after="0" w:line="276" w:lineRule="auto"/>
              <w:ind w:firstLine="0"/>
              <w:jc w:val="center"/>
            </w:pPr>
            <w:r>
              <w:rPr>
                <w:rFonts w:ascii="Arial" w:hAnsi="Arial"/>
                <w:sz w:val="19"/>
              </w:rPr>
              <w:t>VARCHAR(20)</w:t>
            </w:r>
          </w:p>
        </w:tc>
        <w:tc>
          <w:tcPr>
            <w:tcW w:w="1584" w:type="dxa"/>
            <w:tcMar>
              <w:top w:w="100" w:type="dxa"/>
              <w:left w:w="150" w:type="dxa"/>
              <w:bottom w:w="100" w:type="dxa"/>
              <w:right w:w="150" w:type="dxa"/>
            </w:tcMar>
          </w:tcPr>
          <w:p w14:paraId="09706601">
            <w:pPr>
              <w:spacing w:before="0" w:after="0" w:line="276" w:lineRule="auto"/>
              <w:ind w:firstLine="0"/>
              <w:jc w:val="left"/>
            </w:pPr>
            <w:r>
              <w:rPr>
                <w:rFonts w:ascii="Arial" w:hAnsi="Arial"/>
                <w:sz w:val="19"/>
              </w:rPr>
              <w:t>Check: 'InApp','SMS','Push'</w:t>
            </w:r>
          </w:p>
        </w:tc>
        <w:tc>
          <w:tcPr>
            <w:tcW w:w="864" w:type="dxa"/>
            <w:tcMar>
              <w:top w:w="100" w:type="dxa"/>
              <w:left w:w="150" w:type="dxa"/>
              <w:bottom w:w="100" w:type="dxa"/>
              <w:right w:w="150" w:type="dxa"/>
            </w:tcMar>
          </w:tcPr>
          <w:p w14:paraId="69736356">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0DED7E61">
            <w:pPr>
              <w:spacing w:before="0" w:after="0" w:line="276" w:lineRule="auto"/>
              <w:ind w:firstLine="0"/>
              <w:jc w:val="left"/>
            </w:pPr>
            <w:r>
              <w:rPr>
                <w:rFonts w:ascii="Arial" w:hAnsi="Arial"/>
                <w:sz w:val="19"/>
              </w:rPr>
              <w:t>Communication delivery channel protocol.</w:t>
            </w:r>
          </w:p>
        </w:tc>
      </w:tr>
      <w:tr w14:paraId="62772E7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7FA6F51">
            <w:pPr>
              <w:spacing w:before="0" w:after="0" w:line="276" w:lineRule="auto"/>
              <w:ind w:firstLine="0"/>
              <w:jc w:val="left"/>
            </w:pPr>
            <w:r>
              <w:rPr>
                <w:rFonts w:ascii="Arial" w:hAnsi="Arial"/>
                <w:sz w:val="19"/>
              </w:rPr>
              <w:t>created_at</w:t>
            </w:r>
          </w:p>
        </w:tc>
        <w:tc>
          <w:tcPr>
            <w:tcW w:w="1584" w:type="dxa"/>
            <w:tcMar>
              <w:top w:w="100" w:type="dxa"/>
              <w:left w:w="150" w:type="dxa"/>
              <w:bottom w:w="100" w:type="dxa"/>
              <w:right w:w="150" w:type="dxa"/>
            </w:tcMar>
          </w:tcPr>
          <w:p w14:paraId="18FBE678">
            <w:pPr>
              <w:spacing w:before="0" w:after="0" w:line="276" w:lineRule="auto"/>
              <w:ind w:firstLine="0"/>
              <w:jc w:val="center"/>
            </w:pPr>
            <w:r>
              <w:rPr>
                <w:rFonts w:ascii="Arial" w:hAnsi="Arial"/>
                <w:sz w:val="19"/>
              </w:rPr>
              <w:t>TIMESTAMPTZ</w:t>
            </w:r>
          </w:p>
        </w:tc>
        <w:tc>
          <w:tcPr>
            <w:tcW w:w="1584" w:type="dxa"/>
            <w:tcMar>
              <w:top w:w="100" w:type="dxa"/>
              <w:left w:w="150" w:type="dxa"/>
              <w:bottom w:w="100" w:type="dxa"/>
              <w:right w:w="150" w:type="dxa"/>
            </w:tcMar>
          </w:tcPr>
          <w:p w14:paraId="48D90A5A">
            <w:pPr>
              <w:spacing w:before="0" w:after="0" w:line="276" w:lineRule="auto"/>
              <w:ind w:firstLine="0"/>
              <w:jc w:val="left"/>
            </w:pPr>
            <w:r>
              <w:rPr>
                <w:rFonts w:ascii="Arial" w:hAnsi="Arial"/>
                <w:sz w:val="19"/>
              </w:rPr>
              <w:t>Default: NOW()</w:t>
            </w:r>
          </w:p>
        </w:tc>
        <w:tc>
          <w:tcPr>
            <w:tcW w:w="864" w:type="dxa"/>
            <w:tcMar>
              <w:top w:w="100" w:type="dxa"/>
              <w:left w:w="150" w:type="dxa"/>
              <w:bottom w:w="100" w:type="dxa"/>
              <w:right w:w="150" w:type="dxa"/>
            </w:tcMar>
          </w:tcPr>
          <w:p w14:paraId="671DEBFC">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4FF7E3C3">
            <w:pPr>
              <w:spacing w:before="0" w:after="0" w:line="276" w:lineRule="auto"/>
              <w:ind w:firstLine="0"/>
              <w:jc w:val="left"/>
            </w:pPr>
            <w:r>
              <w:rPr>
                <w:rFonts w:ascii="Arial" w:hAnsi="Arial"/>
                <w:sz w:val="19"/>
              </w:rPr>
              <w:t>Timestamp when notification was generated.</w:t>
            </w:r>
          </w:p>
        </w:tc>
      </w:tr>
      <w:tr w14:paraId="4B50023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shd w:val="clear" w:color="auto" w:fill="EAEEF3"/>
            <w:tcMar>
              <w:top w:w="100" w:type="dxa"/>
              <w:left w:w="150" w:type="dxa"/>
              <w:bottom w:w="100" w:type="dxa"/>
              <w:right w:w="150" w:type="dxa"/>
            </w:tcMar>
          </w:tcPr>
          <w:p w14:paraId="40D01657">
            <w:pPr>
              <w:spacing w:before="0" w:after="0" w:line="276" w:lineRule="auto"/>
              <w:ind w:firstLine="0"/>
              <w:jc w:val="left"/>
            </w:pPr>
            <w:r>
              <w:rPr>
                <w:rFonts w:ascii="Arial" w:hAnsi="Arial"/>
                <w:b/>
                <w:color w:val="143264"/>
                <w:sz w:val="19"/>
              </w:rPr>
              <w:t>-- Entity: notification_recipients (Recipient Delivery Registry) --</w:t>
            </w:r>
          </w:p>
        </w:tc>
        <w:tc>
          <w:tcPr>
            <w:tcW w:w="1584" w:type="dxa"/>
            <w:shd w:val="clear" w:color="auto" w:fill="EAEEF3"/>
            <w:tcMar>
              <w:top w:w="100" w:type="dxa"/>
              <w:left w:w="150" w:type="dxa"/>
              <w:bottom w:w="100" w:type="dxa"/>
              <w:right w:w="150" w:type="dxa"/>
            </w:tcMar>
          </w:tcPr>
          <w:p w14:paraId="3F4B5C98">
            <w:pPr>
              <w:spacing w:before="0" w:after="0" w:line="276" w:lineRule="auto"/>
              <w:ind w:firstLine="0"/>
              <w:jc w:val="left"/>
            </w:pPr>
          </w:p>
        </w:tc>
        <w:tc>
          <w:tcPr>
            <w:tcW w:w="1584" w:type="dxa"/>
            <w:shd w:val="clear" w:color="auto" w:fill="EAEEF3"/>
            <w:tcMar>
              <w:top w:w="100" w:type="dxa"/>
              <w:left w:w="150" w:type="dxa"/>
              <w:bottom w:w="100" w:type="dxa"/>
              <w:right w:w="150" w:type="dxa"/>
            </w:tcMar>
          </w:tcPr>
          <w:p w14:paraId="70E18DFF">
            <w:pPr>
              <w:spacing w:before="0" w:after="0" w:line="276" w:lineRule="auto"/>
              <w:ind w:firstLine="0"/>
              <w:jc w:val="left"/>
            </w:pPr>
          </w:p>
        </w:tc>
        <w:tc>
          <w:tcPr>
            <w:tcW w:w="864" w:type="dxa"/>
            <w:shd w:val="clear" w:color="auto" w:fill="EAEEF3"/>
            <w:tcMar>
              <w:top w:w="100" w:type="dxa"/>
              <w:left w:w="150" w:type="dxa"/>
              <w:bottom w:w="100" w:type="dxa"/>
              <w:right w:w="150" w:type="dxa"/>
            </w:tcMar>
          </w:tcPr>
          <w:p w14:paraId="7F51461C">
            <w:pPr>
              <w:spacing w:before="0" w:after="0" w:line="276" w:lineRule="auto"/>
              <w:ind w:firstLine="0"/>
              <w:jc w:val="left"/>
            </w:pPr>
          </w:p>
        </w:tc>
        <w:tc>
          <w:tcPr>
            <w:tcW w:w="2160" w:type="dxa"/>
            <w:shd w:val="clear" w:color="auto" w:fill="EAEEF3"/>
            <w:tcMar>
              <w:top w:w="100" w:type="dxa"/>
              <w:left w:w="150" w:type="dxa"/>
              <w:bottom w:w="100" w:type="dxa"/>
              <w:right w:w="150" w:type="dxa"/>
            </w:tcMar>
          </w:tcPr>
          <w:p w14:paraId="65F02EE4">
            <w:pPr>
              <w:spacing w:before="0" w:after="0" w:line="276" w:lineRule="auto"/>
              <w:ind w:firstLine="0"/>
              <w:jc w:val="left"/>
            </w:pPr>
          </w:p>
        </w:tc>
      </w:tr>
      <w:tr w14:paraId="29FD531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DC98A50">
            <w:pPr>
              <w:spacing w:before="0" w:after="0" w:line="276" w:lineRule="auto"/>
              <w:ind w:firstLine="0"/>
              <w:jc w:val="left"/>
            </w:pPr>
            <w:r>
              <w:rPr>
                <w:rFonts w:ascii="Arial" w:hAnsi="Arial"/>
                <w:sz w:val="19"/>
              </w:rPr>
              <w:t>id</w:t>
            </w:r>
          </w:p>
        </w:tc>
        <w:tc>
          <w:tcPr>
            <w:tcW w:w="1584" w:type="dxa"/>
            <w:tcMar>
              <w:top w:w="100" w:type="dxa"/>
              <w:left w:w="150" w:type="dxa"/>
              <w:bottom w:w="100" w:type="dxa"/>
              <w:right w:w="150" w:type="dxa"/>
            </w:tcMar>
          </w:tcPr>
          <w:p w14:paraId="6E9AA3D8">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37BBDA25">
            <w:pPr>
              <w:spacing w:before="0" w:after="0" w:line="276" w:lineRule="auto"/>
              <w:ind w:firstLine="0"/>
              <w:jc w:val="left"/>
            </w:pPr>
            <w:r>
              <w:rPr>
                <w:rFonts w:ascii="Arial" w:hAnsi="Arial"/>
                <w:sz w:val="19"/>
              </w:rPr>
              <w:t>Primary Key</w:t>
            </w:r>
          </w:p>
        </w:tc>
        <w:tc>
          <w:tcPr>
            <w:tcW w:w="864" w:type="dxa"/>
            <w:tcMar>
              <w:top w:w="100" w:type="dxa"/>
              <w:left w:w="150" w:type="dxa"/>
              <w:bottom w:w="100" w:type="dxa"/>
              <w:right w:w="150" w:type="dxa"/>
            </w:tcMar>
          </w:tcPr>
          <w:p w14:paraId="5751E1FC">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43B507D0">
            <w:pPr>
              <w:spacing w:before="0" w:after="0" w:line="276" w:lineRule="auto"/>
              <w:ind w:firstLine="0"/>
              <w:jc w:val="left"/>
            </w:pPr>
            <w:r>
              <w:rPr>
                <w:rFonts w:ascii="Arial" w:hAnsi="Arial"/>
                <w:sz w:val="19"/>
              </w:rPr>
              <w:t>Unique recipient ledger identifier.</w:t>
            </w:r>
          </w:p>
        </w:tc>
      </w:tr>
      <w:tr w14:paraId="0C7DE6E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27F8ACC">
            <w:pPr>
              <w:spacing w:before="0" w:after="0" w:line="276" w:lineRule="auto"/>
              <w:ind w:firstLine="0"/>
              <w:jc w:val="left"/>
            </w:pPr>
            <w:r>
              <w:rPr>
                <w:rFonts w:ascii="Arial" w:hAnsi="Arial"/>
                <w:sz w:val="19"/>
              </w:rPr>
              <w:t>notification_id</w:t>
            </w:r>
          </w:p>
        </w:tc>
        <w:tc>
          <w:tcPr>
            <w:tcW w:w="1584" w:type="dxa"/>
            <w:tcMar>
              <w:top w:w="100" w:type="dxa"/>
              <w:left w:w="150" w:type="dxa"/>
              <w:bottom w:w="100" w:type="dxa"/>
              <w:right w:w="150" w:type="dxa"/>
            </w:tcMar>
          </w:tcPr>
          <w:p w14:paraId="176E5676">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5EA81710">
            <w:pPr>
              <w:spacing w:before="0" w:after="0" w:line="276" w:lineRule="auto"/>
              <w:ind w:firstLine="0"/>
              <w:jc w:val="left"/>
            </w:pPr>
            <w:r>
              <w:rPr>
                <w:rFonts w:ascii="Arial" w:hAnsi="Arial"/>
                <w:sz w:val="19"/>
              </w:rPr>
              <w:t>FK -&gt; notifications(id)</w:t>
            </w:r>
          </w:p>
        </w:tc>
        <w:tc>
          <w:tcPr>
            <w:tcW w:w="864" w:type="dxa"/>
            <w:tcMar>
              <w:top w:w="100" w:type="dxa"/>
              <w:left w:w="150" w:type="dxa"/>
              <w:bottom w:w="100" w:type="dxa"/>
              <w:right w:w="150" w:type="dxa"/>
            </w:tcMar>
          </w:tcPr>
          <w:p w14:paraId="25ABD7A0">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1AFD21C">
            <w:pPr>
              <w:spacing w:before="0" w:after="0" w:line="276" w:lineRule="auto"/>
              <w:ind w:firstLine="0"/>
              <w:jc w:val="left"/>
            </w:pPr>
            <w:r>
              <w:rPr>
                <w:rFonts w:ascii="Arial" w:hAnsi="Arial"/>
                <w:sz w:val="19"/>
              </w:rPr>
              <w:t>Parent notification broadcast.</w:t>
            </w:r>
          </w:p>
        </w:tc>
      </w:tr>
      <w:tr w14:paraId="037489C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2A5516E">
            <w:pPr>
              <w:spacing w:before="0" w:after="0" w:line="276" w:lineRule="auto"/>
              <w:ind w:firstLine="0"/>
              <w:jc w:val="left"/>
            </w:pPr>
            <w:r>
              <w:rPr>
                <w:rFonts w:ascii="Arial" w:hAnsi="Arial"/>
                <w:sz w:val="19"/>
              </w:rPr>
              <w:t>recipient_id</w:t>
            </w:r>
          </w:p>
        </w:tc>
        <w:tc>
          <w:tcPr>
            <w:tcW w:w="1584" w:type="dxa"/>
            <w:tcMar>
              <w:top w:w="100" w:type="dxa"/>
              <w:left w:w="150" w:type="dxa"/>
              <w:bottom w:w="100" w:type="dxa"/>
              <w:right w:w="150" w:type="dxa"/>
            </w:tcMar>
          </w:tcPr>
          <w:p w14:paraId="63CA4154">
            <w:pPr>
              <w:spacing w:before="0" w:after="0" w:line="276" w:lineRule="auto"/>
              <w:ind w:firstLine="0"/>
              <w:jc w:val="center"/>
            </w:pPr>
            <w:r>
              <w:rPr>
                <w:rFonts w:ascii="Arial" w:hAnsi="Arial"/>
                <w:sz w:val="19"/>
              </w:rPr>
              <w:t>UUID</w:t>
            </w:r>
          </w:p>
        </w:tc>
        <w:tc>
          <w:tcPr>
            <w:tcW w:w="1584" w:type="dxa"/>
            <w:tcMar>
              <w:top w:w="100" w:type="dxa"/>
              <w:left w:w="150" w:type="dxa"/>
              <w:bottom w:w="100" w:type="dxa"/>
              <w:right w:w="150" w:type="dxa"/>
            </w:tcMar>
          </w:tcPr>
          <w:p w14:paraId="53938F5D">
            <w:pPr>
              <w:spacing w:before="0" w:after="0" w:line="276" w:lineRule="auto"/>
              <w:ind w:firstLine="0"/>
              <w:jc w:val="left"/>
            </w:pPr>
            <w:r>
              <w:rPr>
                <w:rFonts w:ascii="Arial" w:hAnsi="Arial"/>
                <w:sz w:val="19"/>
              </w:rPr>
              <w:t>FK -&gt; users(id)</w:t>
            </w:r>
          </w:p>
        </w:tc>
        <w:tc>
          <w:tcPr>
            <w:tcW w:w="864" w:type="dxa"/>
            <w:tcMar>
              <w:top w:w="100" w:type="dxa"/>
              <w:left w:w="150" w:type="dxa"/>
              <w:bottom w:w="100" w:type="dxa"/>
              <w:right w:w="150" w:type="dxa"/>
            </w:tcMar>
          </w:tcPr>
          <w:p w14:paraId="1BC60DC5">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17204481">
            <w:pPr>
              <w:spacing w:before="0" w:after="0" w:line="276" w:lineRule="auto"/>
              <w:ind w:firstLine="0"/>
              <w:jc w:val="left"/>
            </w:pPr>
            <w:r>
              <w:rPr>
                <w:rFonts w:ascii="Arial" w:hAnsi="Arial"/>
                <w:sz w:val="19"/>
              </w:rPr>
              <w:t>Target user receiving notice (student, parent, teacher).</w:t>
            </w:r>
          </w:p>
        </w:tc>
      </w:tr>
      <w:tr w14:paraId="1C0C715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692434DD">
            <w:pPr>
              <w:spacing w:before="0" w:after="0" w:line="276" w:lineRule="auto"/>
              <w:ind w:firstLine="0"/>
              <w:jc w:val="left"/>
            </w:pPr>
            <w:r>
              <w:rPr>
                <w:rFonts w:ascii="Arial" w:hAnsi="Arial"/>
                <w:sz w:val="19"/>
              </w:rPr>
              <w:t>is_read</w:t>
            </w:r>
          </w:p>
        </w:tc>
        <w:tc>
          <w:tcPr>
            <w:tcW w:w="1584" w:type="dxa"/>
            <w:tcMar>
              <w:top w:w="100" w:type="dxa"/>
              <w:left w:w="150" w:type="dxa"/>
              <w:bottom w:w="100" w:type="dxa"/>
              <w:right w:w="150" w:type="dxa"/>
            </w:tcMar>
          </w:tcPr>
          <w:p w14:paraId="0AA0888F">
            <w:pPr>
              <w:spacing w:before="0" w:after="0" w:line="276" w:lineRule="auto"/>
              <w:ind w:firstLine="0"/>
              <w:jc w:val="center"/>
            </w:pPr>
            <w:r>
              <w:rPr>
                <w:rFonts w:ascii="Arial" w:hAnsi="Arial"/>
                <w:sz w:val="19"/>
              </w:rPr>
              <w:t>BOOLEAN</w:t>
            </w:r>
          </w:p>
        </w:tc>
        <w:tc>
          <w:tcPr>
            <w:tcW w:w="1584" w:type="dxa"/>
            <w:tcMar>
              <w:top w:w="100" w:type="dxa"/>
              <w:left w:w="150" w:type="dxa"/>
              <w:bottom w:w="100" w:type="dxa"/>
              <w:right w:w="150" w:type="dxa"/>
            </w:tcMar>
          </w:tcPr>
          <w:p w14:paraId="2C09542C">
            <w:pPr>
              <w:spacing w:before="0" w:after="0" w:line="276" w:lineRule="auto"/>
              <w:ind w:firstLine="0"/>
              <w:jc w:val="left"/>
            </w:pPr>
            <w:r>
              <w:rPr>
                <w:rFonts w:ascii="Arial" w:hAnsi="Arial"/>
                <w:sz w:val="19"/>
              </w:rPr>
              <w:t>Default: FALSE</w:t>
            </w:r>
          </w:p>
        </w:tc>
        <w:tc>
          <w:tcPr>
            <w:tcW w:w="864" w:type="dxa"/>
            <w:tcMar>
              <w:top w:w="100" w:type="dxa"/>
              <w:left w:w="150" w:type="dxa"/>
              <w:bottom w:w="100" w:type="dxa"/>
              <w:right w:w="150" w:type="dxa"/>
            </w:tcMar>
          </w:tcPr>
          <w:p w14:paraId="69D7E8A2">
            <w:pPr>
              <w:spacing w:before="0" w:after="0" w:line="276" w:lineRule="auto"/>
              <w:ind w:firstLine="0"/>
              <w:jc w:val="center"/>
            </w:pPr>
            <w:r>
              <w:rPr>
                <w:rFonts w:ascii="Arial" w:hAnsi="Arial"/>
                <w:sz w:val="19"/>
              </w:rPr>
              <w:t>No</w:t>
            </w:r>
          </w:p>
        </w:tc>
        <w:tc>
          <w:tcPr>
            <w:tcW w:w="2160" w:type="dxa"/>
            <w:tcMar>
              <w:top w:w="100" w:type="dxa"/>
              <w:left w:w="150" w:type="dxa"/>
              <w:bottom w:w="100" w:type="dxa"/>
              <w:right w:w="150" w:type="dxa"/>
            </w:tcMar>
          </w:tcPr>
          <w:p w14:paraId="237D1F88">
            <w:pPr>
              <w:spacing w:before="0" w:after="0" w:line="276" w:lineRule="auto"/>
              <w:ind w:firstLine="0"/>
              <w:jc w:val="left"/>
            </w:pPr>
            <w:r>
              <w:rPr>
                <w:rFonts w:ascii="Arial" w:hAnsi="Arial"/>
                <w:sz w:val="19"/>
              </w:rPr>
              <w:t>Delivery read confirmation flag.</w:t>
            </w:r>
          </w:p>
        </w:tc>
      </w:tr>
      <w:tr w14:paraId="2AC85DF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CB8EB4D">
            <w:pPr>
              <w:spacing w:before="0" w:after="0" w:line="276" w:lineRule="auto"/>
              <w:ind w:firstLine="0"/>
              <w:jc w:val="left"/>
            </w:pPr>
            <w:r>
              <w:rPr>
                <w:rFonts w:ascii="Arial" w:hAnsi="Arial"/>
                <w:sz w:val="19"/>
              </w:rPr>
              <w:t>read_at</w:t>
            </w:r>
          </w:p>
        </w:tc>
        <w:tc>
          <w:tcPr>
            <w:tcW w:w="1584" w:type="dxa"/>
            <w:tcMar>
              <w:top w:w="100" w:type="dxa"/>
              <w:left w:w="150" w:type="dxa"/>
              <w:bottom w:w="100" w:type="dxa"/>
              <w:right w:w="150" w:type="dxa"/>
            </w:tcMar>
          </w:tcPr>
          <w:p w14:paraId="2232C2EE">
            <w:pPr>
              <w:spacing w:before="0" w:after="0" w:line="276" w:lineRule="auto"/>
              <w:ind w:firstLine="0"/>
              <w:jc w:val="center"/>
            </w:pPr>
            <w:r>
              <w:rPr>
                <w:rFonts w:ascii="Arial" w:hAnsi="Arial"/>
                <w:sz w:val="19"/>
              </w:rPr>
              <w:t>TIMESTAMPTZ</w:t>
            </w:r>
          </w:p>
        </w:tc>
        <w:tc>
          <w:tcPr>
            <w:tcW w:w="1584" w:type="dxa"/>
            <w:tcMar>
              <w:top w:w="100" w:type="dxa"/>
              <w:left w:w="150" w:type="dxa"/>
              <w:bottom w:w="100" w:type="dxa"/>
              <w:right w:w="150" w:type="dxa"/>
            </w:tcMar>
          </w:tcPr>
          <w:p w14:paraId="08FCF0CD">
            <w:pPr>
              <w:spacing w:before="0" w:after="0" w:line="276" w:lineRule="auto"/>
              <w:ind w:firstLine="0"/>
              <w:jc w:val="left"/>
            </w:pPr>
            <w:r>
              <w:rPr>
                <w:rFonts w:ascii="Arial" w:hAnsi="Arial"/>
                <w:sz w:val="19"/>
              </w:rPr>
              <w:t>None</w:t>
            </w:r>
          </w:p>
        </w:tc>
        <w:tc>
          <w:tcPr>
            <w:tcW w:w="864" w:type="dxa"/>
            <w:tcMar>
              <w:top w:w="100" w:type="dxa"/>
              <w:left w:w="150" w:type="dxa"/>
              <w:bottom w:w="100" w:type="dxa"/>
              <w:right w:w="150" w:type="dxa"/>
            </w:tcMar>
          </w:tcPr>
          <w:p w14:paraId="7D4E1EDF">
            <w:pPr>
              <w:spacing w:before="0" w:after="0" w:line="276" w:lineRule="auto"/>
              <w:ind w:firstLine="0"/>
              <w:jc w:val="center"/>
            </w:pPr>
            <w:r>
              <w:rPr>
                <w:rFonts w:ascii="Arial" w:hAnsi="Arial"/>
                <w:sz w:val="19"/>
              </w:rPr>
              <w:t>Yes</w:t>
            </w:r>
          </w:p>
        </w:tc>
        <w:tc>
          <w:tcPr>
            <w:tcW w:w="2160" w:type="dxa"/>
            <w:tcMar>
              <w:top w:w="100" w:type="dxa"/>
              <w:left w:w="150" w:type="dxa"/>
              <w:bottom w:w="100" w:type="dxa"/>
              <w:right w:w="150" w:type="dxa"/>
            </w:tcMar>
          </w:tcPr>
          <w:p w14:paraId="322699FA">
            <w:pPr>
              <w:spacing w:before="0" w:after="0" w:line="276" w:lineRule="auto"/>
              <w:ind w:firstLine="0"/>
              <w:jc w:val="left"/>
            </w:pPr>
            <w:r>
              <w:rPr>
                <w:rFonts w:ascii="Arial" w:hAnsi="Arial"/>
                <w:sz w:val="19"/>
              </w:rPr>
              <w:t>Timestamp when recipient viewed notification.</w:t>
            </w:r>
          </w:p>
        </w:tc>
      </w:tr>
    </w:tbl>
    <w:p w14:paraId="0E56E657">
      <w:pPr>
        <w:spacing w:before="0" w:after="160"/>
        <w:ind w:firstLine="0"/>
      </w:pPr>
    </w:p>
    <w:p w14:paraId="5CC2A73E">
      <w:pPr>
        <w:spacing w:before="0" w:after="0" w:line="360" w:lineRule="auto"/>
        <w:ind w:firstLine="720"/>
        <w:jc w:val="both"/>
      </w:pPr>
      <w:r>
        <w:rPr>
          <w:rFonts w:ascii="Arial" w:hAnsi="Arial"/>
          <w:sz w:val="24"/>
        </w:rPr>
        <w:t>Table 10 details multi-channel messaging entities (notifications, notification_recipients), supporting in-app push alerts and absence warnings sent to parents.</w:t>
      </w:r>
    </w:p>
    <w:p w14:paraId="65F25B53">
      <w:pPr>
        <w:keepNext/>
        <w:spacing w:before="200" w:after="40" w:line="276" w:lineRule="auto"/>
        <w:ind w:firstLine="0"/>
        <w:jc w:val="left"/>
      </w:pPr>
      <w:r>
        <w:rPr>
          <w:rFonts w:ascii="Arial" w:hAnsi="Arial"/>
          <w:b/>
          <w:i/>
          <w:sz w:val="24"/>
        </w:rPr>
        <w:t>Relational Cardinalities and Integrity Constraints</w:t>
      </w:r>
    </w:p>
    <w:p w14:paraId="0E080073">
      <w:pPr>
        <w:keepNext/>
        <w:spacing w:before="280" w:after="20" w:line="276" w:lineRule="auto"/>
        <w:ind w:firstLine="0"/>
        <w:jc w:val="center"/>
      </w:pPr>
      <w:r>
        <w:rPr>
          <w:rFonts w:ascii="Arial" w:hAnsi="Arial"/>
          <w:b/>
          <w:sz w:val="24"/>
        </w:rPr>
        <w:t>Table 11</w:t>
      </w:r>
    </w:p>
    <w:p w14:paraId="6248C359">
      <w:pPr>
        <w:keepNext/>
        <w:spacing w:before="0" w:after="120" w:line="276" w:lineRule="auto"/>
        <w:ind w:firstLine="0"/>
        <w:jc w:val="center"/>
      </w:pPr>
      <w:r>
        <w:rPr>
          <w:rFonts w:ascii="Arial" w:hAnsi="Arial"/>
          <w:i/>
          <w:sz w:val="24"/>
        </w:rPr>
        <w:t>Core Academic and Identity Relationships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1360"/>
        <w:gridCol w:w="1595"/>
        <w:gridCol w:w="1301"/>
        <w:gridCol w:w="1399"/>
        <w:gridCol w:w="1477"/>
        <w:gridCol w:w="1088"/>
      </w:tblGrid>
      <w:tr w14:paraId="59D1E29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584" w:type="dxa"/>
            <w:shd w:val="clear" w:color="auto" w:fill="F2F4F8"/>
            <w:tcMar>
              <w:top w:w="120" w:type="dxa"/>
              <w:left w:w="150" w:type="dxa"/>
              <w:bottom w:w="120" w:type="dxa"/>
              <w:right w:w="150" w:type="dxa"/>
            </w:tcMar>
          </w:tcPr>
          <w:p w14:paraId="3C2EEBDE">
            <w:pPr>
              <w:spacing w:before="0" w:after="0" w:line="276" w:lineRule="auto"/>
              <w:ind w:firstLine="0"/>
              <w:jc w:val="center"/>
            </w:pPr>
            <w:r>
              <w:rPr>
                <w:rFonts w:ascii="Arial" w:hAnsi="Arial"/>
                <w:b/>
                <w:sz w:val="20"/>
              </w:rPr>
              <w:t>PARENT ENTITY</w:t>
            </w:r>
          </w:p>
        </w:tc>
        <w:tc>
          <w:tcPr>
            <w:tcW w:w="1584" w:type="dxa"/>
            <w:shd w:val="clear" w:color="auto" w:fill="F2F4F8"/>
            <w:tcMar>
              <w:top w:w="120" w:type="dxa"/>
              <w:left w:w="150" w:type="dxa"/>
              <w:bottom w:w="120" w:type="dxa"/>
              <w:right w:w="150" w:type="dxa"/>
            </w:tcMar>
          </w:tcPr>
          <w:p w14:paraId="16CEC187">
            <w:pPr>
              <w:spacing w:before="0" w:after="0" w:line="276" w:lineRule="auto"/>
              <w:ind w:firstLine="0"/>
              <w:jc w:val="center"/>
            </w:pPr>
            <w:r>
              <w:rPr>
                <w:rFonts w:ascii="Arial" w:hAnsi="Arial"/>
                <w:b/>
                <w:sz w:val="20"/>
              </w:rPr>
              <w:t>CHILD ENTITY</w:t>
            </w:r>
          </w:p>
        </w:tc>
        <w:tc>
          <w:tcPr>
            <w:tcW w:w="1152" w:type="dxa"/>
            <w:shd w:val="clear" w:color="auto" w:fill="F2F4F8"/>
            <w:tcMar>
              <w:top w:w="120" w:type="dxa"/>
              <w:left w:w="150" w:type="dxa"/>
              <w:bottom w:w="120" w:type="dxa"/>
              <w:right w:w="150" w:type="dxa"/>
            </w:tcMar>
          </w:tcPr>
          <w:p w14:paraId="282C232A">
            <w:pPr>
              <w:spacing w:before="0" w:after="0" w:line="276" w:lineRule="auto"/>
              <w:ind w:firstLine="0"/>
              <w:jc w:val="center"/>
            </w:pPr>
            <w:r>
              <w:rPr>
                <w:rFonts w:ascii="Arial" w:hAnsi="Arial"/>
                <w:b/>
                <w:sz w:val="20"/>
              </w:rPr>
              <w:t>CARDINALITY</w:t>
            </w:r>
          </w:p>
        </w:tc>
        <w:tc>
          <w:tcPr>
            <w:tcW w:w="1728" w:type="dxa"/>
            <w:shd w:val="clear" w:color="auto" w:fill="F2F4F8"/>
            <w:tcMar>
              <w:top w:w="120" w:type="dxa"/>
              <w:left w:w="150" w:type="dxa"/>
              <w:bottom w:w="120" w:type="dxa"/>
              <w:right w:w="150" w:type="dxa"/>
            </w:tcMar>
          </w:tcPr>
          <w:p w14:paraId="36D6C5E0">
            <w:pPr>
              <w:spacing w:before="0" w:after="0" w:line="276" w:lineRule="auto"/>
              <w:ind w:firstLine="0"/>
              <w:jc w:val="center"/>
            </w:pPr>
            <w:r>
              <w:rPr>
                <w:rFonts w:ascii="Arial" w:hAnsi="Arial"/>
                <w:b/>
                <w:sz w:val="20"/>
              </w:rPr>
              <w:t>RELATIONSHIP NAME</w:t>
            </w:r>
          </w:p>
        </w:tc>
        <w:tc>
          <w:tcPr>
            <w:tcW w:w="1008" w:type="dxa"/>
            <w:shd w:val="clear" w:color="auto" w:fill="F2F4F8"/>
            <w:tcMar>
              <w:top w:w="120" w:type="dxa"/>
              <w:left w:w="150" w:type="dxa"/>
              <w:bottom w:w="120" w:type="dxa"/>
              <w:right w:w="150" w:type="dxa"/>
            </w:tcMar>
          </w:tcPr>
          <w:p w14:paraId="7E26C08D">
            <w:pPr>
              <w:spacing w:before="0" w:after="0" w:line="276" w:lineRule="auto"/>
              <w:ind w:firstLine="0"/>
              <w:jc w:val="center"/>
            </w:pPr>
            <w:r>
              <w:rPr>
                <w:rFonts w:ascii="Arial" w:hAnsi="Arial"/>
                <w:b/>
                <w:sz w:val="20"/>
              </w:rPr>
              <w:t>FOREIGN KEY</w:t>
            </w:r>
          </w:p>
        </w:tc>
        <w:tc>
          <w:tcPr>
            <w:tcW w:w="864" w:type="dxa"/>
            <w:shd w:val="clear" w:color="auto" w:fill="F2F4F8"/>
            <w:tcMar>
              <w:top w:w="120" w:type="dxa"/>
              <w:left w:w="150" w:type="dxa"/>
              <w:bottom w:w="120" w:type="dxa"/>
              <w:right w:w="150" w:type="dxa"/>
            </w:tcMar>
          </w:tcPr>
          <w:p w14:paraId="4EC97C53">
            <w:pPr>
              <w:spacing w:before="0" w:after="0" w:line="276" w:lineRule="auto"/>
              <w:ind w:firstLine="0"/>
              <w:jc w:val="center"/>
            </w:pPr>
            <w:r>
              <w:rPr>
                <w:rFonts w:ascii="Arial" w:hAnsi="Arial"/>
                <w:b/>
                <w:sz w:val="20"/>
              </w:rPr>
              <w:t>INTEGRITY ACTION</w:t>
            </w:r>
          </w:p>
        </w:tc>
      </w:tr>
      <w:tr w14:paraId="0C7DBC3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5E332EF1">
            <w:pPr>
              <w:spacing w:before="0" w:after="0" w:line="276" w:lineRule="auto"/>
              <w:ind w:firstLine="0"/>
              <w:jc w:val="left"/>
            </w:pPr>
            <w:r>
              <w:rPr>
                <w:rFonts w:ascii="Arial" w:hAnsi="Arial"/>
                <w:sz w:val="19"/>
              </w:rPr>
              <w:t>users</w:t>
            </w:r>
          </w:p>
        </w:tc>
        <w:tc>
          <w:tcPr>
            <w:tcW w:w="1584" w:type="dxa"/>
            <w:tcMar>
              <w:top w:w="100" w:type="dxa"/>
              <w:left w:w="150" w:type="dxa"/>
              <w:bottom w:w="100" w:type="dxa"/>
              <w:right w:w="150" w:type="dxa"/>
            </w:tcMar>
          </w:tcPr>
          <w:p w14:paraId="5CA52440">
            <w:pPr>
              <w:spacing w:before="0" w:after="0" w:line="276" w:lineRule="auto"/>
              <w:ind w:firstLine="0"/>
              <w:jc w:val="left"/>
            </w:pPr>
            <w:r>
              <w:rPr>
                <w:rFonts w:ascii="Arial" w:hAnsi="Arial"/>
                <w:sz w:val="19"/>
              </w:rPr>
              <w:t>admin_profiles</w:t>
            </w:r>
          </w:p>
        </w:tc>
        <w:tc>
          <w:tcPr>
            <w:tcW w:w="1152" w:type="dxa"/>
            <w:tcMar>
              <w:top w:w="100" w:type="dxa"/>
              <w:left w:w="150" w:type="dxa"/>
              <w:bottom w:w="100" w:type="dxa"/>
              <w:right w:w="150" w:type="dxa"/>
            </w:tcMar>
          </w:tcPr>
          <w:p w14:paraId="23D05978">
            <w:pPr>
              <w:spacing w:before="0" w:after="0" w:line="276" w:lineRule="auto"/>
              <w:ind w:firstLine="0"/>
              <w:jc w:val="center"/>
            </w:pPr>
            <w:r>
              <w:rPr>
                <w:rFonts w:ascii="Arial" w:hAnsi="Arial"/>
                <w:sz w:val="19"/>
              </w:rPr>
              <w:t>1 : (0,1)</w:t>
            </w:r>
          </w:p>
        </w:tc>
        <w:tc>
          <w:tcPr>
            <w:tcW w:w="1728" w:type="dxa"/>
            <w:tcMar>
              <w:top w:w="100" w:type="dxa"/>
              <w:left w:w="150" w:type="dxa"/>
              <w:bottom w:w="100" w:type="dxa"/>
              <w:right w:w="150" w:type="dxa"/>
            </w:tcMar>
          </w:tcPr>
          <w:p w14:paraId="5E186FA2">
            <w:pPr>
              <w:spacing w:before="0" w:after="0" w:line="276" w:lineRule="auto"/>
              <w:ind w:firstLine="0"/>
              <w:jc w:val="left"/>
            </w:pPr>
            <w:r>
              <w:rPr>
                <w:rFonts w:ascii="Arial" w:hAnsi="Arial"/>
                <w:sz w:val="19"/>
              </w:rPr>
              <w:t>Specializes to Admin</w:t>
            </w:r>
          </w:p>
        </w:tc>
        <w:tc>
          <w:tcPr>
            <w:tcW w:w="1008" w:type="dxa"/>
            <w:tcMar>
              <w:top w:w="100" w:type="dxa"/>
              <w:left w:w="150" w:type="dxa"/>
              <w:bottom w:w="100" w:type="dxa"/>
              <w:right w:w="150" w:type="dxa"/>
            </w:tcMar>
          </w:tcPr>
          <w:p w14:paraId="1CDC17E8">
            <w:pPr>
              <w:spacing w:before="0" w:after="0" w:line="276" w:lineRule="auto"/>
              <w:ind w:firstLine="0"/>
              <w:jc w:val="center"/>
            </w:pPr>
            <w:r>
              <w:rPr>
                <w:rFonts w:ascii="Arial" w:hAnsi="Arial"/>
                <w:sz w:val="19"/>
              </w:rPr>
              <w:t>admin_id</w:t>
            </w:r>
          </w:p>
        </w:tc>
        <w:tc>
          <w:tcPr>
            <w:tcW w:w="864" w:type="dxa"/>
            <w:tcMar>
              <w:top w:w="100" w:type="dxa"/>
              <w:left w:w="150" w:type="dxa"/>
              <w:bottom w:w="100" w:type="dxa"/>
              <w:right w:w="150" w:type="dxa"/>
            </w:tcMar>
          </w:tcPr>
          <w:p w14:paraId="64830FCA">
            <w:pPr>
              <w:spacing w:before="0" w:after="0" w:line="276" w:lineRule="auto"/>
              <w:ind w:firstLine="0"/>
              <w:jc w:val="left"/>
            </w:pPr>
            <w:r>
              <w:rPr>
                <w:rFonts w:ascii="Arial" w:hAnsi="Arial"/>
                <w:sz w:val="19"/>
              </w:rPr>
              <w:t>ON DELETE CASCADE</w:t>
            </w:r>
          </w:p>
        </w:tc>
      </w:tr>
      <w:tr w14:paraId="37BEFF4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22E68D40">
            <w:pPr>
              <w:spacing w:before="0" w:after="0" w:line="276" w:lineRule="auto"/>
              <w:ind w:firstLine="0"/>
              <w:jc w:val="left"/>
            </w:pPr>
            <w:r>
              <w:rPr>
                <w:rFonts w:ascii="Arial" w:hAnsi="Arial"/>
                <w:sz w:val="19"/>
              </w:rPr>
              <w:t>users</w:t>
            </w:r>
          </w:p>
        </w:tc>
        <w:tc>
          <w:tcPr>
            <w:tcW w:w="1584" w:type="dxa"/>
            <w:tcMar>
              <w:top w:w="100" w:type="dxa"/>
              <w:left w:w="150" w:type="dxa"/>
              <w:bottom w:w="100" w:type="dxa"/>
              <w:right w:w="150" w:type="dxa"/>
            </w:tcMar>
          </w:tcPr>
          <w:p w14:paraId="5AC531B3">
            <w:pPr>
              <w:spacing w:before="0" w:after="0" w:line="276" w:lineRule="auto"/>
              <w:ind w:firstLine="0"/>
              <w:jc w:val="left"/>
            </w:pPr>
            <w:r>
              <w:rPr>
                <w:rFonts w:ascii="Arial" w:hAnsi="Arial"/>
                <w:sz w:val="19"/>
              </w:rPr>
              <w:t>teacher_profiles</w:t>
            </w:r>
          </w:p>
        </w:tc>
        <w:tc>
          <w:tcPr>
            <w:tcW w:w="1152" w:type="dxa"/>
            <w:tcMar>
              <w:top w:w="100" w:type="dxa"/>
              <w:left w:w="150" w:type="dxa"/>
              <w:bottom w:w="100" w:type="dxa"/>
              <w:right w:w="150" w:type="dxa"/>
            </w:tcMar>
          </w:tcPr>
          <w:p w14:paraId="76B6B2B4">
            <w:pPr>
              <w:spacing w:before="0" w:after="0" w:line="276" w:lineRule="auto"/>
              <w:ind w:firstLine="0"/>
              <w:jc w:val="center"/>
            </w:pPr>
            <w:r>
              <w:rPr>
                <w:rFonts w:ascii="Arial" w:hAnsi="Arial"/>
                <w:sz w:val="19"/>
              </w:rPr>
              <w:t>1 : (0,1)</w:t>
            </w:r>
          </w:p>
        </w:tc>
        <w:tc>
          <w:tcPr>
            <w:tcW w:w="1728" w:type="dxa"/>
            <w:tcMar>
              <w:top w:w="100" w:type="dxa"/>
              <w:left w:w="150" w:type="dxa"/>
              <w:bottom w:w="100" w:type="dxa"/>
              <w:right w:w="150" w:type="dxa"/>
            </w:tcMar>
          </w:tcPr>
          <w:p w14:paraId="4B167872">
            <w:pPr>
              <w:spacing w:before="0" w:after="0" w:line="276" w:lineRule="auto"/>
              <w:ind w:firstLine="0"/>
              <w:jc w:val="left"/>
            </w:pPr>
            <w:r>
              <w:rPr>
                <w:rFonts w:ascii="Arial" w:hAnsi="Arial"/>
                <w:sz w:val="19"/>
              </w:rPr>
              <w:t>Specializes to Teacher</w:t>
            </w:r>
          </w:p>
        </w:tc>
        <w:tc>
          <w:tcPr>
            <w:tcW w:w="1008" w:type="dxa"/>
            <w:tcMar>
              <w:top w:w="100" w:type="dxa"/>
              <w:left w:w="150" w:type="dxa"/>
              <w:bottom w:w="100" w:type="dxa"/>
              <w:right w:w="150" w:type="dxa"/>
            </w:tcMar>
          </w:tcPr>
          <w:p w14:paraId="17767BCF">
            <w:pPr>
              <w:spacing w:before="0" w:after="0" w:line="276" w:lineRule="auto"/>
              <w:ind w:firstLine="0"/>
              <w:jc w:val="center"/>
            </w:pPr>
            <w:r>
              <w:rPr>
                <w:rFonts w:ascii="Arial" w:hAnsi="Arial"/>
                <w:sz w:val="19"/>
              </w:rPr>
              <w:t>teacher_id</w:t>
            </w:r>
          </w:p>
        </w:tc>
        <w:tc>
          <w:tcPr>
            <w:tcW w:w="864" w:type="dxa"/>
            <w:tcMar>
              <w:top w:w="100" w:type="dxa"/>
              <w:left w:w="150" w:type="dxa"/>
              <w:bottom w:w="100" w:type="dxa"/>
              <w:right w:w="150" w:type="dxa"/>
            </w:tcMar>
          </w:tcPr>
          <w:p w14:paraId="6A5C1873">
            <w:pPr>
              <w:spacing w:before="0" w:after="0" w:line="276" w:lineRule="auto"/>
              <w:ind w:firstLine="0"/>
              <w:jc w:val="left"/>
            </w:pPr>
            <w:r>
              <w:rPr>
                <w:rFonts w:ascii="Arial" w:hAnsi="Arial"/>
                <w:sz w:val="19"/>
              </w:rPr>
              <w:t>ON DELETE CASCADE</w:t>
            </w:r>
          </w:p>
        </w:tc>
      </w:tr>
      <w:tr w14:paraId="4B9E067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5D1746B1">
            <w:pPr>
              <w:spacing w:before="0" w:after="0" w:line="276" w:lineRule="auto"/>
              <w:ind w:firstLine="0"/>
              <w:jc w:val="left"/>
            </w:pPr>
            <w:r>
              <w:rPr>
                <w:rFonts w:ascii="Arial" w:hAnsi="Arial"/>
                <w:sz w:val="19"/>
              </w:rPr>
              <w:t>users</w:t>
            </w:r>
          </w:p>
        </w:tc>
        <w:tc>
          <w:tcPr>
            <w:tcW w:w="1584" w:type="dxa"/>
            <w:tcMar>
              <w:top w:w="100" w:type="dxa"/>
              <w:left w:w="150" w:type="dxa"/>
              <w:bottom w:w="100" w:type="dxa"/>
              <w:right w:w="150" w:type="dxa"/>
            </w:tcMar>
          </w:tcPr>
          <w:p w14:paraId="5992979A">
            <w:pPr>
              <w:spacing w:before="0" w:after="0" w:line="276" w:lineRule="auto"/>
              <w:ind w:firstLine="0"/>
              <w:jc w:val="left"/>
            </w:pPr>
            <w:r>
              <w:rPr>
                <w:rFonts w:ascii="Arial" w:hAnsi="Arial"/>
                <w:sz w:val="19"/>
              </w:rPr>
              <w:t>student_profiles</w:t>
            </w:r>
          </w:p>
        </w:tc>
        <w:tc>
          <w:tcPr>
            <w:tcW w:w="1152" w:type="dxa"/>
            <w:tcMar>
              <w:top w:w="100" w:type="dxa"/>
              <w:left w:w="150" w:type="dxa"/>
              <w:bottom w:w="100" w:type="dxa"/>
              <w:right w:w="150" w:type="dxa"/>
            </w:tcMar>
          </w:tcPr>
          <w:p w14:paraId="118C779C">
            <w:pPr>
              <w:spacing w:before="0" w:after="0" w:line="276" w:lineRule="auto"/>
              <w:ind w:firstLine="0"/>
              <w:jc w:val="center"/>
            </w:pPr>
            <w:r>
              <w:rPr>
                <w:rFonts w:ascii="Arial" w:hAnsi="Arial"/>
                <w:sz w:val="19"/>
              </w:rPr>
              <w:t>1 : (0,1)</w:t>
            </w:r>
          </w:p>
        </w:tc>
        <w:tc>
          <w:tcPr>
            <w:tcW w:w="1728" w:type="dxa"/>
            <w:tcMar>
              <w:top w:w="100" w:type="dxa"/>
              <w:left w:w="150" w:type="dxa"/>
              <w:bottom w:w="100" w:type="dxa"/>
              <w:right w:w="150" w:type="dxa"/>
            </w:tcMar>
          </w:tcPr>
          <w:p w14:paraId="03B16203">
            <w:pPr>
              <w:spacing w:before="0" w:after="0" w:line="276" w:lineRule="auto"/>
              <w:ind w:firstLine="0"/>
              <w:jc w:val="left"/>
            </w:pPr>
            <w:r>
              <w:rPr>
                <w:rFonts w:ascii="Arial" w:hAnsi="Arial"/>
                <w:sz w:val="19"/>
              </w:rPr>
              <w:t>Specializes to Student</w:t>
            </w:r>
          </w:p>
        </w:tc>
        <w:tc>
          <w:tcPr>
            <w:tcW w:w="1008" w:type="dxa"/>
            <w:tcMar>
              <w:top w:w="100" w:type="dxa"/>
              <w:left w:w="150" w:type="dxa"/>
              <w:bottom w:w="100" w:type="dxa"/>
              <w:right w:w="150" w:type="dxa"/>
            </w:tcMar>
          </w:tcPr>
          <w:p w14:paraId="73ACFDC1">
            <w:pPr>
              <w:spacing w:before="0" w:after="0" w:line="276" w:lineRule="auto"/>
              <w:ind w:firstLine="0"/>
              <w:jc w:val="center"/>
            </w:pPr>
            <w:r>
              <w:rPr>
                <w:rFonts w:ascii="Arial" w:hAnsi="Arial"/>
                <w:sz w:val="19"/>
              </w:rPr>
              <w:t>student_id</w:t>
            </w:r>
          </w:p>
        </w:tc>
        <w:tc>
          <w:tcPr>
            <w:tcW w:w="864" w:type="dxa"/>
            <w:tcMar>
              <w:top w:w="100" w:type="dxa"/>
              <w:left w:w="150" w:type="dxa"/>
              <w:bottom w:w="100" w:type="dxa"/>
              <w:right w:w="150" w:type="dxa"/>
            </w:tcMar>
          </w:tcPr>
          <w:p w14:paraId="1F8AAAF8">
            <w:pPr>
              <w:spacing w:before="0" w:after="0" w:line="276" w:lineRule="auto"/>
              <w:ind w:firstLine="0"/>
              <w:jc w:val="left"/>
            </w:pPr>
            <w:r>
              <w:rPr>
                <w:rFonts w:ascii="Arial" w:hAnsi="Arial"/>
                <w:sz w:val="19"/>
              </w:rPr>
              <w:t>ON DELETE CASCADE</w:t>
            </w:r>
          </w:p>
        </w:tc>
      </w:tr>
      <w:tr w14:paraId="483AB05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38098996">
            <w:pPr>
              <w:spacing w:before="0" w:after="0" w:line="276" w:lineRule="auto"/>
              <w:ind w:firstLine="0"/>
              <w:jc w:val="left"/>
            </w:pPr>
            <w:r>
              <w:rPr>
                <w:rFonts w:ascii="Arial" w:hAnsi="Arial"/>
                <w:sz w:val="19"/>
              </w:rPr>
              <w:t>users</w:t>
            </w:r>
          </w:p>
        </w:tc>
        <w:tc>
          <w:tcPr>
            <w:tcW w:w="1584" w:type="dxa"/>
            <w:tcMar>
              <w:top w:w="100" w:type="dxa"/>
              <w:left w:w="150" w:type="dxa"/>
              <w:bottom w:w="100" w:type="dxa"/>
              <w:right w:w="150" w:type="dxa"/>
            </w:tcMar>
          </w:tcPr>
          <w:p w14:paraId="04FB5803">
            <w:pPr>
              <w:spacing w:before="0" w:after="0" w:line="276" w:lineRule="auto"/>
              <w:ind w:firstLine="0"/>
              <w:jc w:val="left"/>
            </w:pPr>
            <w:r>
              <w:rPr>
                <w:rFonts w:ascii="Arial" w:hAnsi="Arial"/>
                <w:sz w:val="19"/>
              </w:rPr>
              <w:t>parent_profiles</w:t>
            </w:r>
          </w:p>
        </w:tc>
        <w:tc>
          <w:tcPr>
            <w:tcW w:w="1152" w:type="dxa"/>
            <w:tcMar>
              <w:top w:w="100" w:type="dxa"/>
              <w:left w:w="150" w:type="dxa"/>
              <w:bottom w:w="100" w:type="dxa"/>
              <w:right w:w="150" w:type="dxa"/>
            </w:tcMar>
          </w:tcPr>
          <w:p w14:paraId="789BA104">
            <w:pPr>
              <w:spacing w:before="0" w:after="0" w:line="276" w:lineRule="auto"/>
              <w:ind w:firstLine="0"/>
              <w:jc w:val="center"/>
            </w:pPr>
            <w:r>
              <w:rPr>
                <w:rFonts w:ascii="Arial" w:hAnsi="Arial"/>
                <w:sz w:val="19"/>
              </w:rPr>
              <w:t>1 : (0,1)</w:t>
            </w:r>
          </w:p>
        </w:tc>
        <w:tc>
          <w:tcPr>
            <w:tcW w:w="1728" w:type="dxa"/>
            <w:tcMar>
              <w:top w:w="100" w:type="dxa"/>
              <w:left w:w="150" w:type="dxa"/>
              <w:bottom w:w="100" w:type="dxa"/>
              <w:right w:w="150" w:type="dxa"/>
            </w:tcMar>
          </w:tcPr>
          <w:p w14:paraId="485A849A">
            <w:pPr>
              <w:spacing w:before="0" w:after="0" w:line="276" w:lineRule="auto"/>
              <w:ind w:firstLine="0"/>
              <w:jc w:val="left"/>
            </w:pPr>
            <w:r>
              <w:rPr>
                <w:rFonts w:ascii="Arial" w:hAnsi="Arial"/>
                <w:sz w:val="19"/>
              </w:rPr>
              <w:t>Specializes to Parent</w:t>
            </w:r>
          </w:p>
        </w:tc>
        <w:tc>
          <w:tcPr>
            <w:tcW w:w="1008" w:type="dxa"/>
            <w:tcMar>
              <w:top w:w="100" w:type="dxa"/>
              <w:left w:w="150" w:type="dxa"/>
              <w:bottom w:w="100" w:type="dxa"/>
              <w:right w:w="150" w:type="dxa"/>
            </w:tcMar>
          </w:tcPr>
          <w:p w14:paraId="5AA3E2BB">
            <w:pPr>
              <w:spacing w:before="0" w:after="0" w:line="276" w:lineRule="auto"/>
              <w:ind w:firstLine="0"/>
              <w:jc w:val="center"/>
            </w:pPr>
            <w:r>
              <w:rPr>
                <w:rFonts w:ascii="Arial" w:hAnsi="Arial"/>
                <w:sz w:val="19"/>
              </w:rPr>
              <w:t>parent_id</w:t>
            </w:r>
          </w:p>
        </w:tc>
        <w:tc>
          <w:tcPr>
            <w:tcW w:w="864" w:type="dxa"/>
            <w:tcMar>
              <w:top w:w="100" w:type="dxa"/>
              <w:left w:w="150" w:type="dxa"/>
              <w:bottom w:w="100" w:type="dxa"/>
              <w:right w:w="150" w:type="dxa"/>
            </w:tcMar>
          </w:tcPr>
          <w:p w14:paraId="51E3902C">
            <w:pPr>
              <w:spacing w:before="0" w:after="0" w:line="276" w:lineRule="auto"/>
              <w:ind w:firstLine="0"/>
              <w:jc w:val="left"/>
            </w:pPr>
            <w:r>
              <w:rPr>
                <w:rFonts w:ascii="Arial" w:hAnsi="Arial"/>
                <w:sz w:val="19"/>
              </w:rPr>
              <w:t>ON DELETE CASCADE</w:t>
            </w:r>
          </w:p>
        </w:tc>
      </w:tr>
      <w:tr w14:paraId="1DEE125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31F468BB">
            <w:pPr>
              <w:spacing w:before="0" w:after="0" w:line="276" w:lineRule="auto"/>
              <w:ind w:firstLine="0"/>
              <w:jc w:val="left"/>
            </w:pPr>
            <w:r>
              <w:rPr>
                <w:rFonts w:ascii="Arial" w:hAnsi="Arial"/>
                <w:sz w:val="19"/>
              </w:rPr>
              <w:t>parent_profiles</w:t>
            </w:r>
          </w:p>
        </w:tc>
        <w:tc>
          <w:tcPr>
            <w:tcW w:w="1584" w:type="dxa"/>
            <w:tcMar>
              <w:top w:w="100" w:type="dxa"/>
              <w:left w:w="150" w:type="dxa"/>
              <w:bottom w:w="100" w:type="dxa"/>
              <w:right w:w="150" w:type="dxa"/>
            </w:tcMar>
          </w:tcPr>
          <w:p w14:paraId="72149DE7">
            <w:pPr>
              <w:spacing w:before="0" w:after="0" w:line="276" w:lineRule="auto"/>
              <w:ind w:firstLine="0"/>
              <w:jc w:val="left"/>
            </w:pPr>
            <w:r>
              <w:rPr>
                <w:rFonts w:ascii="Arial" w:hAnsi="Arial"/>
                <w:sz w:val="19"/>
              </w:rPr>
              <w:t>parent_student_links</w:t>
            </w:r>
          </w:p>
        </w:tc>
        <w:tc>
          <w:tcPr>
            <w:tcW w:w="1152" w:type="dxa"/>
            <w:tcMar>
              <w:top w:w="100" w:type="dxa"/>
              <w:left w:w="150" w:type="dxa"/>
              <w:bottom w:w="100" w:type="dxa"/>
              <w:right w:w="150" w:type="dxa"/>
            </w:tcMar>
          </w:tcPr>
          <w:p w14:paraId="4F973F8B">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5EF04298">
            <w:pPr>
              <w:spacing w:before="0" w:after="0" w:line="276" w:lineRule="auto"/>
              <w:ind w:firstLine="0"/>
              <w:jc w:val="left"/>
            </w:pPr>
            <w:r>
              <w:rPr>
                <w:rFonts w:ascii="Arial" w:hAnsi="Arial"/>
                <w:sz w:val="19"/>
              </w:rPr>
              <w:t>Authorizes Link</w:t>
            </w:r>
          </w:p>
        </w:tc>
        <w:tc>
          <w:tcPr>
            <w:tcW w:w="1008" w:type="dxa"/>
            <w:tcMar>
              <w:top w:w="100" w:type="dxa"/>
              <w:left w:w="150" w:type="dxa"/>
              <w:bottom w:w="100" w:type="dxa"/>
              <w:right w:w="150" w:type="dxa"/>
            </w:tcMar>
          </w:tcPr>
          <w:p w14:paraId="5CB66E28">
            <w:pPr>
              <w:spacing w:before="0" w:after="0" w:line="276" w:lineRule="auto"/>
              <w:ind w:firstLine="0"/>
              <w:jc w:val="center"/>
            </w:pPr>
            <w:r>
              <w:rPr>
                <w:rFonts w:ascii="Arial" w:hAnsi="Arial"/>
                <w:sz w:val="19"/>
              </w:rPr>
              <w:t>parent_id</w:t>
            </w:r>
          </w:p>
        </w:tc>
        <w:tc>
          <w:tcPr>
            <w:tcW w:w="864" w:type="dxa"/>
            <w:tcMar>
              <w:top w:w="100" w:type="dxa"/>
              <w:left w:w="150" w:type="dxa"/>
              <w:bottom w:w="100" w:type="dxa"/>
              <w:right w:w="150" w:type="dxa"/>
            </w:tcMar>
          </w:tcPr>
          <w:p w14:paraId="24215ECA">
            <w:pPr>
              <w:spacing w:before="0" w:after="0" w:line="276" w:lineRule="auto"/>
              <w:ind w:firstLine="0"/>
              <w:jc w:val="left"/>
            </w:pPr>
            <w:r>
              <w:rPr>
                <w:rFonts w:ascii="Arial" w:hAnsi="Arial"/>
                <w:sz w:val="19"/>
              </w:rPr>
              <w:t>ON DELETE CASCADE</w:t>
            </w:r>
          </w:p>
        </w:tc>
      </w:tr>
      <w:tr w14:paraId="6C69ED1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3D65490C">
            <w:pPr>
              <w:spacing w:before="0" w:after="0" w:line="276" w:lineRule="auto"/>
              <w:ind w:firstLine="0"/>
              <w:jc w:val="left"/>
            </w:pPr>
            <w:r>
              <w:rPr>
                <w:rFonts w:ascii="Arial" w:hAnsi="Arial"/>
                <w:sz w:val="19"/>
              </w:rPr>
              <w:t>student_profiles</w:t>
            </w:r>
          </w:p>
        </w:tc>
        <w:tc>
          <w:tcPr>
            <w:tcW w:w="1584" w:type="dxa"/>
            <w:tcMar>
              <w:top w:w="100" w:type="dxa"/>
              <w:left w:w="150" w:type="dxa"/>
              <w:bottom w:w="100" w:type="dxa"/>
              <w:right w:w="150" w:type="dxa"/>
            </w:tcMar>
          </w:tcPr>
          <w:p w14:paraId="169CB005">
            <w:pPr>
              <w:spacing w:before="0" w:after="0" w:line="276" w:lineRule="auto"/>
              <w:ind w:firstLine="0"/>
              <w:jc w:val="left"/>
            </w:pPr>
            <w:r>
              <w:rPr>
                <w:rFonts w:ascii="Arial" w:hAnsi="Arial"/>
                <w:sz w:val="19"/>
              </w:rPr>
              <w:t>parent_student_links</w:t>
            </w:r>
          </w:p>
        </w:tc>
        <w:tc>
          <w:tcPr>
            <w:tcW w:w="1152" w:type="dxa"/>
            <w:tcMar>
              <w:top w:w="100" w:type="dxa"/>
              <w:left w:w="150" w:type="dxa"/>
              <w:bottom w:w="100" w:type="dxa"/>
              <w:right w:w="150" w:type="dxa"/>
            </w:tcMar>
          </w:tcPr>
          <w:p w14:paraId="74AE5C54">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6BD28541">
            <w:pPr>
              <w:spacing w:before="0" w:after="0" w:line="276" w:lineRule="auto"/>
              <w:ind w:firstLine="0"/>
              <w:jc w:val="left"/>
            </w:pPr>
            <w:r>
              <w:rPr>
                <w:rFonts w:ascii="Arial" w:hAnsi="Arial"/>
                <w:sz w:val="19"/>
              </w:rPr>
              <w:t>Is Linked to Parent</w:t>
            </w:r>
          </w:p>
        </w:tc>
        <w:tc>
          <w:tcPr>
            <w:tcW w:w="1008" w:type="dxa"/>
            <w:tcMar>
              <w:top w:w="100" w:type="dxa"/>
              <w:left w:w="150" w:type="dxa"/>
              <w:bottom w:w="100" w:type="dxa"/>
              <w:right w:w="150" w:type="dxa"/>
            </w:tcMar>
          </w:tcPr>
          <w:p w14:paraId="4ABF5CD3">
            <w:pPr>
              <w:spacing w:before="0" w:after="0" w:line="276" w:lineRule="auto"/>
              <w:ind w:firstLine="0"/>
              <w:jc w:val="center"/>
            </w:pPr>
            <w:r>
              <w:rPr>
                <w:rFonts w:ascii="Arial" w:hAnsi="Arial"/>
                <w:sz w:val="19"/>
              </w:rPr>
              <w:t>student_id</w:t>
            </w:r>
          </w:p>
        </w:tc>
        <w:tc>
          <w:tcPr>
            <w:tcW w:w="864" w:type="dxa"/>
            <w:tcMar>
              <w:top w:w="100" w:type="dxa"/>
              <w:left w:w="150" w:type="dxa"/>
              <w:bottom w:w="100" w:type="dxa"/>
              <w:right w:w="150" w:type="dxa"/>
            </w:tcMar>
          </w:tcPr>
          <w:p w14:paraId="5F79D50F">
            <w:pPr>
              <w:spacing w:before="0" w:after="0" w:line="276" w:lineRule="auto"/>
              <w:ind w:firstLine="0"/>
              <w:jc w:val="left"/>
            </w:pPr>
            <w:r>
              <w:rPr>
                <w:rFonts w:ascii="Arial" w:hAnsi="Arial"/>
                <w:sz w:val="19"/>
              </w:rPr>
              <w:t>ON DELETE CASCADE</w:t>
            </w:r>
          </w:p>
        </w:tc>
      </w:tr>
      <w:tr w14:paraId="799F883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419501B1">
            <w:pPr>
              <w:spacing w:before="0" w:after="0" w:line="276" w:lineRule="auto"/>
              <w:ind w:firstLine="0"/>
              <w:jc w:val="left"/>
            </w:pPr>
            <w:r>
              <w:rPr>
                <w:rFonts w:ascii="Arial" w:hAnsi="Arial"/>
                <w:sz w:val="19"/>
              </w:rPr>
              <w:t>school_years</w:t>
            </w:r>
          </w:p>
        </w:tc>
        <w:tc>
          <w:tcPr>
            <w:tcW w:w="1584" w:type="dxa"/>
            <w:tcMar>
              <w:top w:w="100" w:type="dxa"/>
              <w:left w:w="150" w:type="dxa"/>
              <w:bottom w:w="100" w:type="dxa"/>
              <w:right w:w="150" w:type="dxa"/>
            </w:tcMar>
          </w:tcPr>
          <w:p w14:paraId="4692439E">
            <w:pPr>
              <w:spacing w:before="0" w:after="0" w:line="276" w:lineRule="auto"/>
              <w:ind w:firstLine="0"/>
              <w:jc w:val="left"/>
            </w:pPr>
            <w:r>
              <w:rPr>
                <w:rFonts w:ascii="Arial" w:hAnsi="Arial"/>
                <w:sz w:val="19"/>
              </w:rPr>
              <w:t>sections</w:t>
            </w:r>
          </w:p>
        </w:tc>
        <w:tc>
          <w:tcPr>
            <w:tcW w:w="1152" w:type="dxa"/>
            <w:tcMar>
              <w:top w:w="100" w:type="dxa"/>
              <w:left w:w="150" w:type="dxa"/>
              <w:bottom w:w="100" w:type="dxa"/>
              <w:right w:w="150" w:type="dxa"/>
            </w:tcMar>
          </w:tcPr>
          <w:p w14:paraId="1A09A15C">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0EEB2998">
            <w:pPr>
              <w:spacing w:before="0" w:after="0" w:line="276" w:lineRule="auto"/>
              <w:ind w:firstLine="0"/>
              <w:jc w:val="left"/>
            </w:pPr>
            <w:r>
              <w:rPr>
                <w:rFonts w:ascii="Arial" w:hAnsi="Arial"/>
                <w:sz w:val="19"/>
              </w:rPr>
              <w:t>Contains Sections</w:t>
            </w:r>
          </w:p>
        </w:tc>
        <w:tc>
          <w:tcPr>
            <w:tcW w:w="1008" w:type="dxa"/>
            <w:tcMar>
              <w:top w:w="100" w:type="dxa"/>
              <w:left w:w="150" w:type="dxa"/>
              <w:bottom w:w="100" w:type="dxa"/>
              <w:right w:w="150" w:type="dxa"/>
            </w:tcMar>
          </w:tcPr>
          <w:p w14:paraId="2B3036DB">
            <w:pPr>
              <w:spacing w:before="0" w:after="0" w:line="276" w:lineRule="auto"/>
              <w:ind w:firstLine="0"/>
              <w:jc w:val="center"/>
            </w:pPr>
            <w:r>
              <w:rPr>
                <w:rFonts w:ascii="Arial" w:hAnsi="Arial"/>
                <w:sz w:val="19"/>
              </w:rPr>
              <w:t>school_year_id</w:t>
            </w:r>
          </w:p>
        </w:tc>
        <w:tc>
          <w:tcPr>
            <w:tcW w:w="864" w:type="dxa"/>
            <w:tcMar>
              <w:top w:w="100" w:type="dxa"/>
              <w:left w:w="150" w:type="dxa"/>
              <w:bottom w:w="100" w:type="dxa"/>
              <w:right w:w="150" w:type="dxa"/>
            </w:tcMar>
          </w:tcPr>
          <w:p w14:paraId="58DEE36E">
            <w:pPr>
              <w:spacing w:before="0" w:after="0" w:line="276" w:lineRule="auto"/>
              <w:ind w:firstLine="0"/>
              <w:jc w:val="left"/>
            </w:pPr>
            <w:r>
              <w:rPr>
                <w:rFonts w:ascii="Arial" w:hAnsi="Arial"/>
                <w:sz w:val="19"/>
              </w:rPr>
              <w:t>ON DELETE RESTRICT</w:t>
            </w:r>
          </w:p>
        </w:tc>
      </w:tr>
      <w:tr w14:paraId="0B2FDB8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38B63BEF">
            <w:pPr>
              <w:spacing w:before="0" w:after="0" w:line="276" w:lineRule="auto"/>
              <w:ind w:firstLine="0"/>
              <w:jc w:val="left"/>
            </w:pPr>
            <w:r>
              <w:rPr>
                <w:rFonts w:ascii="Arial" w:hAnsi="Arial"/>
                <w:sz w:val="19"/>
              </w:rPr>
              <w:t>teacher_profiles</w:t>
            </w:r>
          </w:p>
        </w:tc>
        <w:tc>
          <w:tcPr>
            <w:tcW w:w="1584" w:type="dxa"/>
            <w:tcMar>
              <w:top w:w="100" w:type="dxa"/>
              <w:left w:w="150" w:type="dxa"/>
              <w:bottom w:w="100" w:type="dxa"/>
              <w:right w:w="150" w:type="dxa"/>
            </w:tcMar>
          </w:tcPr>
          <w:p w14:paraId="14032DF7">
            <w:pPr>
              <w:spacing w:before="0" w:after="0" w:line="276" w:lineRule="auto"/>
              <w:ind w:firstLine="0"/>
              <w:jc w:val="left"/>
            </w:pPr>
            <w:r>
              <w:rPr>
                <w:rFonts w:ascii="Arial" w:hAnsi="Arial"/>
                <w:sz w:val="19"/>
              </w:rPr>
              <w:t>subject_offerings</w:t>
            </w:r>
          </w:p>
        </w:tc>
        <w:tc>
          <w:tcPr>
            <w:tcW w:w="1152" w:type="dxa"/>
            <w:tcMar>
              <w:top w:w="100" w:type="dxa"/>
              <w:left w:w="150" w:type="dxa"/>
              <w:bottom w:w="100" w:type="dxa"/>
              <w:right w:w="150" w:type="dxa"/>
            </w:tcMar>
          </w:tcPr>
          <w:p w14:paraId="2EFA395E">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6718E6F4">
            <w:pPr>
              <w:spacing w:before="0" w:after="0" w:line="276" w:lineRule="auto"/>
              <w:ind w:firstLine="0"/>
              <w:jc w:val="left"/>
            </w:pPr>
            <w:r>
              <w:rPr>
                <w:rFonts w:ascii="Arial" w:hAnsi="Arial"/>
                <w:sz w:val="19"/>
              </w:rPr>
              <w:t>Instructs Course</w:t>
            </w:r>
          </w:p>
        </w:tc>
        <w:tc>
          <w:tcPr>
            <w:tcW w:w="1008" w:type="dxa"/>
            <w:tcMar>
              <w:top w:w="100" w:type="dxa"/>
              <w:left w:w="150" w:type="dxa"/>
              <w:bottom w:w="100" w:type="dxa"/>
              <w:right w:w="150" w:type="dxa"/>
            </w:tcMar>
          </w:tcPr>
          <w:p w14:paraId="3E60F096">
            <w:pPr>
              <w:spacing w:before="0" w:after="0" w:line="276" w:lineRule="auto"/>
              <w:ind w:firstLine="0"/>
              <w:jc w:val="center"/>
            </w:pPr>
            <w:r>
              <w:rPr>
                <w:rFonts w:ascii="Arial" w:hAnsi="Arial"/>
                <w:sz w:val="19"/>
              </w:rPr>
              <w:t>teacher_id</w:t>
            </w:r>
          </w:p>
        </w:tc>
        <w:tc>
          <w:tcPr>
            <w:tcW w:w="864" w:type="dxa"/>
            <w:tcMar>
              <w:top w:w="100" w:type="dxa"/>
              <w:left w:w="150" w:type="dxa"/>
              <w:bottom w:w="100" w:type="dxa"/>
              <w:right w:w="150" w:type="dxa"/>
            </w:tcMar>
          </w:tcPr>
          <w:p w14:paraId="4C57FE24">
            <w:pPr>
              <w:spacing w:before="0" w:after="0" w:line="276" w:lineRule="auto"/>
              <w:ind w:firstLine="0"/>
              <w:jc w:val="left"/>
            </w:pPr>
            <w:r>
              <w:rPr>
                <w:rFonts w:ascii="Arial" w:hAnsi="Arial"/>
                <w:sz w:val="19"/>
              </w:rPr>
              <w:t>ON DELETE RESTRICT</w:t>
            </w:r>
          </w:p>
        </w:tc>
      </w:tr>
      <w:tr w14:paraId="4E9601C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33E09980">
            <w:pPr>
              <w:spacing w:before="0" w:after="0" w:line="276" w:lineRule="auto"/>
              <w:ind w:firstLine="0"/>
              <w:jc w:val="left"/>
            </w:pPr>
            <w:r>
              <w:rPr>
                <w:rFonts w:ascii="Arial" w:hAnsi="Arial"/>
                <w:sz w:val="19"/>
              </w:rPr>
              <w:t>sections</w:t>
            </w:r>
          </w:p>
        </w:tc>
        <w:tc>
          <w:tcPr>
            <w:tcW w:w="1584" w:type="dxa"/>
            <w:tcMar>
              <w:top w:w="100" w:type="dxa"/>
              <w:left w:w="150" w:type="dxa"/>
              <w:bottom w:w="100" w:type="dxa"/>
              <w:right w:w="150" w:type="dxa"/>
            </w:tcMar>
          </w:tcPr>
          <w:p w14:paraId="207463D9">
            <w:pPr>
              <w:spacing w:before="0" w:after="0" w:line="276" w:lineRule="auto"/>
              <w:ind w:firstLine="0"/>
              <w:jc w:val="left"/>
            </w:pPr>
            <w:r>
              <w:rPr>
                <w:rFonts w:ascii="Arial" w:hAnsi="Arial"/>
                <w:sz w:val="19"/>
              </w:rPr>
              <w:t>subject_offerings</w:t>
            </w:r>
          </w:p>
        </w:tc>
        <w:tc>
          <w:tcPr>
            <w:tcW w:w="1152" w:type="dxa"/>
            <w:tcMar>
              <w:top w:w="100" w:type="dxa"/>
              <w:left w:w="150" w:type="dxa"/>
              <w:bottom w:w="100" w:type="dxa"/>
              <w:right w:w="150" w:type="dxa"/>
            </w:tcMar>
          </w:tcPr>
          <w:p w14:paraId="3E8743EB">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45B9C5B4">
            <w:pPr>
              <w:spacing w:before="0" w:after="0" w:line="276" w:lineRule="auto"/>
              <w:ind w:firstLine="0"/>
              <w:jc w:val="left"/>
            </w:pPr>
            <w:r>
              <w:rPr>
                <w:rFonts w:ascii="Arial" w:hAnsi="Arial"/>
                <w:sz w:val="19"/>
              </w:rPr>
              <w:t>Enrolls in Subject</w:t>
            </w:r>
          </w:p>
        </w:tc>
        <w:tc>
          <w:tcPr>
            <w:tcW w:w="1008" w:type="dxa"/>
            <w:tcMar>
              <w:top w:w="100" w:type="dxa"/>
              <w:left w:w="150" w:type="dxa"/>
              <w:bottom w:w="100" w:type="dxa"/>
              <w:right w:w="150" w:type="dxa"/>
            </w:tcMar>
          </w:tcPr>
          <w:p w14:paraId="04BE1191">
            <w:pPr>
              <w:spacing w:before="0" w:after="0" w:line="276" w:lineRule="auto"/>
              <w:ind w:firstLine="0"/>
              <w:jc w:val="center"/>
            </w:pPr>
            <w:r>
              <w:rPr>
                <w:rFonts w:ascii="Arial" w:hAnsi="Arial"/>
                <w:sz w:val="19"/>
              </w:rPr>
              <w:t>section_id</w:t>
            </w:r>
          </w:p>
        </w:tc>
        <w:tc>
          <w:tcPr>
            <w:tcW w:w="864" w:type="dxa"/>
            <w:tcMar>
              <w:top w:w="100" w:type="dxa"/>
              <w:left w:w="150" w:type="dxa"/>
              <w:bottom w:w="100" w:type="dxa"/>
              <w:right w:w="150" w:type="dxa"/>
            </w:tcMar>
          </w:tcPr>
          <w:p w14:paraId="6587BB69">
            <w:pPr>
              <w:spacing w:before="0" w:after="0" w:line="276" w:lineRule="auto"/>
              <w:ind w:firstLine="0"/>
              <w:jc w:val="left"/>
            </w:pPr>
            <w:r>
              <w:rPr>
                <w:rFonts w:ascii="Arial" w:hAnsi="Arial"/>
                <w:sz w:val="19"/>
              </w:rPr>
              <w:t>ON DELETE CASCADE</w:t>
            </w:r>
          </w:p>
        </w:tc>
      </w:tr>
      <w:tr w14:paraId="6C69BB8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0B671484">
            <w:pPr>
              <w:spacing w:before="0" w:after="0" w:line="276" w:lineRule="auto"/>
              <w:ind w:firstLine="0"/>
              <w:jc w:val="left"/>
            </w:pPr>
            <w:r>
              <w:rPr>
                <w:rFonts w:ascii="Arial" w:hAnsi="Arial"/>
                <w:sz w:val="19"/>
              </w:rPr>
              <w:t>subjects</w:t>
            </w:r>
          </w:p>
        </w:tc>
        <w:tc>
          <w:tcPr>
            <w:tcW w:w="1584" w:type="dxa"/>
            <w:tcMar>
              <w:top w:w="100" w:type="dxa"/>
              <w:left w:w="150" w:type="dxa"/>
              <w:bottom w:w="100" w:type="dxa"/>
              <w:right w:w="150" w:type="dxa"/>
            </w:tcMar>
          </w:tcPr>
          <w:p w14:paraId="43EDC30D">
            <w:pPr>
              <w:spacing w:before="0" w:after="0" w:line="276" w:lineRule="auto"/>
              <w:ind w:firstLine="0"/>
              <w:jc w:val="left"/>
            </w:pPr>
            <w:r>
              <w:rPr>
                <w:rFonts w:ascii="Arial" w:hAnsi="Arial"/>
                <w:sz w:val="19"/>
              </w:rPr>
              <w:t>subject_offerings</w:t>
            </w:r>
          </w:p>
        </w:tc>
        <w:tc>
          <w:tcPr>
            <w:tcW w:w="1152" w:type="dxa"/>
            <w:tcMar>
              <w:top w:w="100" w:type="dxa"/>
              <w:left w:w="150" w:type="dxa"/>
              <w:bottom w:w="100" w:type="dxa"/>
              <w:right w:w="150" w:type="dxa"/>
            </w:tcMar>
          </w:tcPr>
          <w:p w14:paraId="5FA686DB">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57F2FF3D">
            <w:pPr>
              <w:spacing w:before="0" w:after="0" w:line="276" w:lineRule="auto"/>
              <w:ind w:firstLine="0"/>
              <w:jc w:val="left"/>
            </w:pPr>
            <w:r>
              <w:rPr>
                <w:rFonts w:ascii="Arial" w:hAnsi="Arial"/>
                <w:sz w:val="19"/>
              </w:rPr>
              <w:t>Is Offered As</w:t>
            </w:r>
          </w:p>
        </w:tc>
        <w:tc>
          <w:tcPr>
            <w:tcW w:w="1008" w:type="dxa"/>
            <w:tcMar>
              <w:top w:w="100" w:type="dxa"/>
              <w:left w:w="150" w:type="dxa"/>
              <w:bottom w:w="100" w:type="dxa"/>
              <w:right w:w="150" w:type="dxa"/>
            </w:tcMar>
          </w:tcPr>
          <w:p w14:paraId="244142B8">
            <w:pPr>
              <w:spacing w:before="0" w:after="0" w:line="276" w:lineRule="auto"/>
              <w:ind w:firstLine="0"/>
              <w:jc w:val="center"/>
            </w:pPr>
            <w:r>
              <w:rPr>
                <w:rFonts w:ascii="Arial" w:hAnsi="Arial"/>
                <w:sz w:val="19"/>
              </w:rPr>
              <w:t>subject_id</w:t>
            </w:r>
          </w:p>
        </w:tc>
        <w:tc>
          <w:tcPr>
            <w:tcW w:w="864" w:type="dxa"/>
            <w:tcMar>
              <w:top w:w="100" w:type="dxa"/>
              <w:left w:w="150" w:type="dxa"/>
              <w:bottom w:w="100" w:type="dxa"/>
              <w:right w:w="150" w:type="dxa"/>
            </w:tcMar>
          </w:tcPr>
          <w:p w14:paraId="16E2B6FB">
            <w:pPr>
              <w:spacing w:before="0" w:after="0" w:line="276" w:lineRule="auto"/>
              <w:ind w:firstLine="0"/>
              <w:jc w:val="left"/>
            </w:pPr>
            <w:r>
              <w:rPr>
                <w:rFonts w:ascii="Arial" w:hAnsi="Arial"/>
                <w:sz w:val="19"/>
              </w:rPr>
              <w:t>ON DELETE RESTRICT</w:t>
            </w:r>
          </w:p>
        </w:tc>
      </w:tr>
      <w:tr w14:paraId="775D2E5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4A5501A8">
            <w:pPr>
              <w:spacing w:before="0" w:after="0" w:line="276" w:lineRule="auto"/>
              <w:ind w:firstLine="0"/>
              <w:jc w:val="left"/>
            </w:pPr>
            <w:r>
              <w:rPr>
                <w:rFonts w:ascii="Arial" w:hAnsi="Arial"/>
                <w:sz w:val="19"/>
              </w:rPr>
              <w:t>subject_offerings</w:t>
            </w:r>
          </w:p>
        </w:tc>
        <w:tc>
          <w:tcPr>
            <w:tcW w:w="1584" w:type="dxa"/>
            <w:tcMar>
              <w:top w:w="100" w:type="dxa"/>
              <w:left w:w="150" w:type="dxa"/>
              <w:bottom w:w="100" w:type="dxa"/>
              <w:right w:w="150" w:type="dxa"/>
            </w:tcMar>
          </w:tcPr>
          <w:p w14:paraId="376C9D06">
            <w:pPr>
              <w:spacing w:before="0" w:after="0" w:line="276" w:lineRule="auto"/>
              <w:ind w:firstLine="0"/>
              <w:jc w:val="left"/>
            </w:pPr>
            <w:r>
              <w:rPr>
                <w:rFonts w:ascii="Arial" w:hAnsi="Arial"/>
                <w:sz w:val="19"/>
              </w:rPr>
              <w:t>class_schedules</w:t>
            </w:r>
          </w:p>
        </w:tc>
        <w:tc>
          <w:tcPr>
            <w:tcW w:w="1152" w:type="dxa"/>
            <w:tcMar>
              <w:top w:w="100" w:type="dxa"/>
              <w:left w:w="150" w:type="dxa"/>
              <w:bottom w:w="100" w:type="dxa"/>
              <w:right w:w="150" w:type="dxa"/>
            </w:tcMar>
          </w:tcPr>
          <w:p w14:paraId="0520AC00">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0D1C200A">
            <w:pPr>
              <w:spacing w:before="0" w:after="0" w:line="276" w:lineRule="auto"/>
              <w:ind w:firstLine="0"/>
              <w:jc w:val="left"/>
            </w:pPr>
            <w:r>
              <w:rPr>
                <w:rFonts w:ascii="Arial" w:hAnsi="Arial"/>
                <w:sz w:val="19"/>
              </w:rPr>
              <w:t>Is Plotted On</w:t>
            </w:r>
          </w:p>
        </w:tc>
        <w:tc>
          <w:tcPr>
            <w:tcW w:w="1008" w:type="dxa"/>
            <w:tcMar>
              <w:top w:w="100" w:type="dxa"/>
              <w:left w:w="150" w:type="dxa"/>
              <w:bottom w:w="100" w:type="dxa"/>
              <w:right w:w="150" w:type="dxa"/>
            </w:tcMar>
          </w:tcPr>
          <w:p w14:paraId="4D63D032">
            <w:pPr>
              <w:spacing w:before="0" w:after="0" w:line="276" w:lineRule="auto"/>
              <w:ind w:firstLine="0"/>
              <w:jc w:val="center"/>
            </w:pPr>
            <w:r>
              <w:rPr>
                <w:rFonts w:ascii="Arial" w:hAnsi="Arial"/>
                <w:sz w:val="19"/>
              </w:rPr>
              <w:t>subject_offering_id</w:t>
            </w:r>
          </w:p>
        </w:tc>
        <w:tc>
          <w:tcPr>
            <w:tcW w:w="864" w:type="dxa"/>
            <w:tcMar>
              <w:top w:w="100" w:type="dxa"/>
              <w:left w:w="150" w:type="dxa"/>
              <w:bottom w:w="100" w:type="dxa"/>
              <w:right w:w="150" w:type="dxa"/>
            </w:tcMar>
          </w:tcPr>
          <w:p w14:paraId="69E83180">
            <w:pPr>
              <w:spacing w:before="0" w:after="0" w:line="276" w:lineRule="auto"/>
              <w:ind w:firstLine="0"/>
              <w:jc w:val="left"/>
            </w:pPr>
            <w:r>
              <w:rPr>
                <w:rFonts w:ascii="Arial" w:hAnsi="Arial"/>
                <w:sz w:val="19"/>
              </w:rPr>
              <w:t>ON DELETE CASCADE</w:t>
            </w:r>
          </w:p>
        </w:tc>
      </w:tr>
      <w:tr w14:paraId="4931660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397C2D92">
            <w:pPr>
              <w:spacing w:before="0" w:after="0" w:line="276" w:lineRule="auto"/>
              <w:ind w:firstLine="0"/>
              <w:jc w:val="left"/>
            </w:pPr>
            <w:r>
              <w:rPr>
                <w:rFonts w:ascii="Arial" w:hAnsi="Arial"/>
                <w:sz w:val="19"/>
              </w:rPr>
              <w:t>subject_offerings</w:t>
            </w:r>
          </w:p>
        </w:tc>
        <w:tc>
          <w:tcPr>
            <w:tcW w:w="1584" w:type="dxa"/>
            <w:tcMar>
              <w:top w:w="100" w:type="dxa"/>
              <w:left w:w="150" w:type="dxa"/>
              <w:bottom w:w="100" w:type="dxa"/>
              <w:right w:w="150" w:type="dxa"/>
            </w:tcMar>
          </w:tcPr>
          <w:p w14:paraId="50914E4C">
            <w:pPr>
              <w:spacing w:before="0" w:after="0" w:line="276" w:lineRule="auto"/>
              <w:ind w:firstLine="0"/>
              <w:jc w:val="left"/>
            </w:pPr>
            <w:r>
              <w:rPr>
                <w:rFonts w:ascii="Arial" w:hAnsi="Arial"/>
                <w:sz w:val="19"/>
              </w:rPr>
              <w:t>class_rosters</w:t>
            </w:r>
          </w:p>
        </w:tc>
        <w:tc>
          <w:tcPr>
            <w:tcW w:w="1152" w:type="dxa"/>
            <w:tcMar>
              <w:top w:w="100" w:type="dxa"/>
              <w:left w:w="150" w:type="dxa"/>
              <w:bottom w:w="100" w:type="dxa"/>
              <w:right w:w="150" w:type="dxa"/>
            </w:tcMar>
          </w:tcPr>
          <w:p w14:paraId="100F8BB4">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7DEF2FAD">
            <w:pPr>
              <w:spacing w:before="0" w:after="0" w:line="276" w:lineRule="auto"/>
              <w:ind w:firstLine="0"/>
              <w:jc w:val="left"/>
            </w:pPr>
            <w:r>
              <w:rPr>
                <w:rFonts w:ascii="Arial" w:hAnsi="Arial"/>
                <w:sz w:val="19"/>
              </w:rPr>
              <w:t>Contains Enrolled Students</w:t>
            </w:r>
          </w:p>
        </w:tc>
        <w:tc>
          <w:tcPr>
            <w:tcW w:w="1008" w:type="dxa"/>
            <w:tcMar>
              <w:top w:w="100" w:type="dxa"/>
              <w:left w:w="150" w:type="dxa"/>
              <w:bottom w:w="100" w:type="dxa"/>
              <w:right w:w="150" w:type="dxa"/>
            </w:tcMar>
          </w:tcPr>
          <w:p w14:paraId="0258D15D">
            <w:pPr>
              <w:spacing w:before="0" w:after="0" w:line="276" w:lineRule="auto"/>
              <w:ind w:firstLine="0"/>
              <w:jc w:val="center"/>
            </w:pPr>
            <w:r>
              <w:rPr>
                <w:rFonts w:ascii="Arial" w:hAnsi="Arial"/>
                <w:sz w:val="19"/>
              </w:rPr>
              <w:t>subject_offering_id</w:t>
            </w:r>
          </w:p>
        </w:tc>
        <w:tc>
          <w:tcPr>
            <w:tcW w:w="864" w:type="dxa"/>
            <w:tcMar>
              <w:top w:w="100" w:type="dxa"/>
              <w:left w:w="150" w:type="dxa"/>
              <w:bottom w:w="100" w:type="dxa"/>
              <w:right w:w="150" w:type="dxa"/>
            </w:tcMar>
          </w:tcPr>
          <w:p w14:paraId="39E5C134">
            <w:pPr>
              <w:spacing w:before="0" w:after="0" w:line="276" w:lineRule="auto"/>
              <w:ind w:firstLine="0"/>
              <w:jc w:val="left"/>
            </w:pPr>
            <w:r>
              <w:rPr>
                <w:rFonts w:ascii="Arial" w:hAnsi="Arial"/>
                <w:sz w:val="19"/>
              </w:rPr>
              <w:t>ON DELETE CASCADE</w:t>
            </w:r>
          </w:p>
        </w:tc>
      </w:tr>
      <w:tr w14:paraId="0561256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2C9361F2">
            <w:pPr>
              <w:spacing w:before="0" w:after="0" w:line="276" w:lineRule="auto"/>
              <w:ind w:firstLine="0"/>
              <w:jc w:val="left"/>
            </w:pPr>
            <w:r>
              <w:rPr>
                <w:rFonts w:ascii="Arial" w:hAnsi="Arial"/>
                <w:sz w:val="19"/>
              </w:rPr>
              <w:t>student_profiles</w:t>
            </w:r>
          </w:p>
        </w:tc>
        <w:tc>
          <w:tcPr>
            <w:tcW w:w="1584" w:type="dxa"/>
            <w:tcMar>
              <w:top w:w="100" w:type="dxa"/>
              <w:left w:w="150" w:type="dxa"/>
              <w:bottom w:w="100" w:type="dxa"/>
              <w:right w:w="150" w:type="dxa"/>
            </w:tcMar>
          </w:tcPr>
          <w:p w14:paraId="7FF467A0">
            <w:pPr>
              <w:spacing w:before="0" w:after="0" w:line="276" w:lineRule="auto"/>
              <w:ind w:firstLine="0"/>
              <w:jc w:val="left"/>
            </w:pPr>
            <w:r>
              <w:rPr>
                <w:rFonts w:ascii="Arial" w:hAnsi="Arial"/>
                <w:sz w:val="19"/>
              </w:rPr>
              <w:t>class_rosters</w:t>
            </w:r>
          </w:p>
        </w:tc>
        <w:tc>
          <w:tcPr>
            <w:tcW w:w="1152" w:type="dxa"/>
            <w:tcMar>
              <w:top w:w="100" w:type="dxa"/>
              <w:left w:w="150" w:type="dxa"/>
              <w:bottom w:w="100" w:type="dxa"/>
              <w:right w:w="150" w:type="dxa"/>
            </w:tcMar>
          </w:tcPr>
          <w:p w14:paraId="5DB5BCA5">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2A317387">
            <w:pPr>
              <w:spacing w:before="0" w:after="0" w:line="276" w:lineRule="auto"/>
              <w:ind w:firstLine="0"/>
              <w:jc w:val="left"/>
            </w:pPr>
            <w:r>
              <w:rPr>
                <w:rFonts w:ascii="Arial" w:hAnsi="Arial"/>
                <w:sz w:val="19"/>
              </w:rPr>
              <w:t>Is Listed In</w:t>
            </w:r>
          </w:p>
        </w:tc>
        <w:tc>
          <w:tcPr>
            <w:tcW w:w="1008" w:type="dxa"/>
            <w:tcMar>
              <w:top w:w="100" w:type="dxa"/>
              <w:left w:w="150" w:type="dxa"/>
              <w:bottom w:w="100" w:type="dxa"/>
              <w:right w:w="150" w:type="dxa"/>
            </w:tcMar>
          </w:tcPr>
          <w:p w14:paraId="086A396F">
            <w:pPr>
              <w:spacing w:before="0" w:after="0" w:line="276" w:lineRule="auto"/>
              <w:ind w:firstLine="0"/>
              <w:jc w:val="center"/>
            </w:pPr>
            <w:r>
              <w:rPr>
                <w:rFonts w:ascii="Arial" w:hAnsi="Arial"/>
                <w:sz w:val="19"/>
              </w:rPr>
              <w:t>student_id</w:t>
            </w:r>
          </w:p>
        </w:tc>
        <w:tc>
          <w:tcPr>
            <w:tcW w:w="864" w:type="dxa"/>
            <w:tcMar>
              <w:top w:w="100" w:type="dxa"/>
              <w:left w:w="150" w:type="dxa"/>
              <w:bottom w:w="100" w:type="dxa"/>
              <w:right w:w="150" w:type="dxa"/>
            </w:tcMar>
          </w:tcPr>
          <w:p w14:paraId="5113CB18">
            <w:pPr>
              <w:spacing w:before="0" w:after="0" w:line="276" w:lineRule="auto"/>
              <w:ind w:firstLine="0"/>
              <w:jc w:val="left"/>
            </w:pPr>
            <w:r>
              <w:rPr>
                <w:rFonts w:ascii="Arial" w:hAnsi="Arial"/>
                <w:sz w:val="19"/>
              </w:rPr>
              <w:t>ON DELETE CASCADE</w:t>
            </w:r>
          </w:p>
        </w:tc>
      </w:tr>
    </w:tbl>
    <w:p w14:paraId="16460C55">
      <w:pPr>
        <w:spacing w:before="0" w:after="160"/>
        <w:ind w:firstLine="0"/>
      </w:pPr>
    </w:p>
    <w:p w14:paraId="7BB1DB63">
      <w:pPr>
        <w:spacing w:before="0" w:after="0" w:line="360" w:lineRule="auto"/>
        <w:ind w:firstLine="720"/>
        <w:jc w:val="both"/>
      </w:pPr>
      <w:r>
        <w:rPr>
          <w:rFonts w:ascii="Arial" w:hAnsi="Arial"/>
          <w:sz w:val="24"/>
        </w:rPr>
        <w:t>Table 11 describes the structural cardinalities, relationship names, foreign keys, and referential integrity actions for the core academic and user identity modules.</w:t>
      </w:r>
    </w:p>
    <w:p w14:paraId="64FD6773">
      <w:pPr>
        <w:keepNext/>
        <w:spacing w:before="280" w:after="20" w:line="276" w:lineRule="auto"/>
        <w:ind w:firstLine="0"/>
        <w:jc w:val="center"/>
      </w:pPr>
      <w:r>
        <w:rPr>
          <w:rFonts w:ascii="Arial" w:hAnsi="Arial"/>
          <w:b/>
          <w:sz w:val="24"/>
        </w:rPr>
        <w:t>Table 12</w:t>
      </w:r>
    </w:p>
    <w:p w14:paraId="7D72C1F8">
      <w:pPr>
        <w:keepNext/>
        <w:spacing w:before="0" w:after="120" w:line="276" w:lineRule="auto"/>
        <w:ind w:firstLine="0"/>
        <w:jc w:val="center"/>
      </w:pPr>
      <w:r>
        <w:rPr>
          <w:rFonts w:ascii="Arial" w:hAnsi="Arial"/>
          <w:i/>
          <w:sz w:val="24"/>
        </w:rPr>
        <w:t>Assessment, Grading, and Operational Relationships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1332"/>
        <w:gridCol w:w="1734"/>
        <w:gridCol w:w="1274"/>
        <w:gridCol w:w="1369"/>
        <w:gridCol w:w="1445"/>
        <w:gridCol w:w="1066"/>
      </w:tblGrid>
      <w:tr w14:paraId="434129E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584" w:type="dxa"/>
            <w:shd w:val="clear" w:color="auto" w:fill="F2F4F8"/>
            <w:tcMar>
              <w:top w:w="120" w:type="dxa"/>
              <w:left w:w="150" w:type="dxa"/>
              <w:bottom w:w="120" w:type="dxa"/>
              <w:right w:w="150" w:type="dxa"/>
            </w:tcMar>
          </w:tcPr>
          <w:p w14:paraId="7AE3BA31">
            <w:pPr>
              <w:spacing w:before="0" w:after="0" w:line="276" w:lineRule="auto"/>
              <w:ind w:firstLine="0"/>
              <w:jc w:val="center"/>
            </w:pPr>
            <w:r>
              <w:rPr>
                <w:rFonts w:ascii="Arial" w:hAnsi="Arial"/>
                <w:b/>
                <w:sz w:val="20"/>
              </w:rPr>
              <w:t>PARENT ENTITY</w:t>
            </w:r>
          </w:p>
        </w:tc>
        <w:tc>
          <w:tcPr>
            <w:tcW w:w="1584" w:type="dxa"/>
            <w:shd w:val="clear" w:color="auto" w:fill="F2F4F8"/>
            <w:tcMar>
              <w:top w:w="120" w:type="dxa"/>
              <w:left w:w="150" w:type="dxa"/>
              <w:bottom w:w="120" w:type="dxa"/>
              <w:right w:w="150" w:type="dxa"/>
            </w:tcMar>
          </w:tcPr>
          <w:p w14:paraId="03441BC9">
            <w:pPr>
              <w:spacing w:before="0" w:after="0" w:line="276" w:lineRule="auto"/>
              <w:ind w:firstLine="0"/>
              <w:jc w:val="center"/>
            </w:pPr>
            <w:r>
              <w:rPr>
                <w:rFonts w:ascii="Arial" w:hAnsi="Arial"/>
                <w:b/>
                <w:sz w:val="20"/>
              </w:rPr>
              <w:t>CHILD ENTITY</w:t>
            </w:r>
          </w:p>
        </w:tc>
        <w:tc>
          <w:tcPr>
            <w:tcW w:w="1152" w:type="dxa"/>
            <w:shd w:val="clear" w:color="auto" w:fill="F2F4F8"/>
            <w:tcMar>
              <w:top w:w="120" w:type="dxa"/>
              <w:left w:w="150" w:type="dxa"/>
              <w:bottom w:w="120" w:type="dxa"/>
              <w:right w:w="150" w:type="dxa"/>
            </w:tcMar>
          </w:tcPr>
          <w:p w14:paraId="1F2B8B23">
            <w:pPr>
              <w:spacing w:before="0" w:after="0" w:line="276" w:lineRule="auto"/>
              <w:ind w:firstLine="0"/>
              <w:jc w:val="center"/>
            </w:pPr>
            <w:r>
              <w:rPr>
                <w:rFonts w:ascii="Arial" w:hAnsi="Arial"/>
                <w:b/>
                <w:sz w:val="20"/>
              </w:rPr>
              <w:t>CARDINALITY</w:t>
            </w:r>
          </w:p>
        </w:tc>
        <w:tc>
          <w:tcPr>
            <w:tcW w:w="1728" w:type="dxa"/>
            <w:shd w:val="clear" w:color="auto" w:fill="F2F4F8"/>
            <w:tcMar>
              <w:top w:w="120" w:type="dxa"/>
              <w:left w:w="150" w:type="dxa"/>
              <w:bottom w:w="120" w:type="dxa"/>
              <w:right w:w="150" w:type="dxa"/>
            </w:tcMar>
          </w:tcPr>
          <w:p w14:paraId="2CA0D48D">
            <w:pPr>
              <w:spacing w:before="0" w:after="0" w:line="276" w:lineRule="auto"/>
              <w:ind w:firstLine="0"/>
              <w:jc w:val="center"/>
            </w:pPr>
            <w:r>
              <w:rPr>
                <w:rFonts w:ascii="Arial" w:hAnsi="Arial"/>
                <w:b/>
                <w:sz w:val="20"/>
              </w:rPr>
              <w:t>RELATIONSHIP NAME</w:t>
            </w:r>
          </w:p>
        </w:tc>
        <w:tc>
          <w:tcPr>
            <w:tcW w:w="1008" w:type="dxa"/>
            <w:shd w:val="clear" w:color="auto" w:fill="F2F4F8"/>
            <w:tcMar>
              <w:top w:w="120" w:type="dxa"/>
              <w:left w:w="150" w:type="dxa"/>
              <w:bottom w:w="120" w:type="dxa"/>
              <w:right w:w="150" w:type="dxa"/>
            </w:tcMar>
          </w:tcPr>
          <w:p w14:paraId="7F129648">
            <w:pPr>
              <w:spacing w:before="0" w:after="0" w:line="276" w:lineRule="auto"/>
              <w:ind w:firstLine="0"/>
              <w:jc w:val="center"/>
            </w:pPr>
            <w:r>
              <w:rPr>
                <w:rFonts w:ascii="Arial" w:hAnsi="Arial"/>
                <w:b/>
                <w:sz w:val="20"/>
              </w:rPr>
              <w:t>FOREIGN KEY</w:t>
            </w:r>
          </w:p>
        </w:tc>
        <w:tc>
          <w:tcPr>
            <w:tcW w:w="864" w:type="dxa"/>
            <w:shd w:val="clear" w:color="auto" w:fill="F2F4F8"/>
            <w:tcMar>
              <w:top w:w="120" w:type="dxa"/>
              <w:left w:w="150" w:type="dxa"/>
              <w:bottom w:w="120" w:type="dxa"/>
              <w:right w:w="150" w:type="dxa"/>
            </w:tcMar>
          </w:tcPr>
          <w:p w14:paraId="4E1DCAC5">
            <w:pPr>
              <w:spacing w:before="0" w:after="0" w:line="276" w:lineRule="auto"/>
              <w:ind w:firstLine="0"/>
              <w:jc w:val="center"/>
            </w:pPr>
            <w:r>
              <w:rPr>
                <w:rFonts w:ascii="Arial" w:hAnsi="Arial"/>
                <w:b/>
                <w:sz w:val="20"/>
              </w:rPr>
              <w:t>INTEGRITY ACTION</w:t>
            </w:r>
          </w:p>
        </w:tc>
      </w:tr>
      <w:tr w14:paraId="4202CA0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7257D99C">
            <w:pPr>
              <w:spacing w:before="0" w:after="0" w:line="276" w:lineRule="auto"/>
              <w:ind w:firstLine="0"/>
              <w:jc w:val="left"/>
            </w:pPr>
            <w:r>
              <w:rPr>
                <w:rFonts w:ascii="Arial" w:hAnsi="Arial"/>
                <w:sz w:val="19"/>
              </w:rPr>
              <w:t>student_profiles</w:t>
            </w:r>
          </w:p>
        </w:tc>
        <w:tc>
          <w:tcPr>
            <w:tcW w:w="1584" w:type="dxa"/>
            <w:tcMar>
              <w:top w:w="100" w:type="dxa"/>
              <w:left w:w="150" w:type="dxa"/>
              <w:bottom w:w="100" w:type="dxa"/>
              <w:right w:w="150" w:type="dxa"/>
            </w:tcMar>
          </w:tcPr>
          <w:p w14:paraId="60E20DD2">
            <w:pPr>
              <w:spacing w:before="0" w:after="0" w:line="276" w:lineRule="auto"/>
              <w:ind w:firstLine="0"/>
              <w:jc w:val="left"/>
            </w:pPr>
            <w:r>
              <w:rPr>
                <w:rFonts w:ascii="Arial" w:hAnsi="Arial"/>
                <w:sz w:val="19"/>
              </w:rPr>
              <w:t>rfid_cards</w:t>
            </w:r>
          </w:p>
        </w:tc>
        <w:tc>
          <w:tcPr>
            <w:tcW w:w="1152" w:type="dxa"/>
            <w:tcMar>
              <w:top w:w="100" w:type="dxa"/>
              <w:left w:w="150" w:type="dxa"/>
              <w:bottom w:w="100" w:type="dxa"/>
              <w:right w:w="150" w:type="dxa"/>
            </w:tcMar>
          </w:tcPr>
          <w:p w14:paraId="5F5E4989">
            <w:pPr>
              <w:spacing w:before="0" w:after="0" w:line="276" w:lineRule="auto"/>
              <w:ind w:firstLine="0"/>
              <w:jc w:val="center"/>
            </w:pPr>
            <w:r>
              <w:rPr>
                <w:rFonts w:ascii="Arial" w:hAnsi="Arial"/>
                <w:sz w:val="19"/>
              </w:rPr>
              <w:t>1 : (0,1)</w:t>
            </w:r>
          </w:p>
        </w:tc>
        <w:tc>
          <w:tcPr>
            <w:tcW w:w="1728" w:type="dxa"/>
            <w:tcMar>
              <w:top w:w="100" w:type="dxa"/>
              <w:left w:w="150" w:type="dxa"/>
              <w:bottom w:w="100" w:type="dxa"/>
              <w:right w:w="150" w:type="dxa"/>
            </w:tcMar>
          </w:tcPr>
          <w:p w14:paraId="3CB97B67">
            <w:pPr>
              <w:spacing w:before="0" w:after="0" w:line="276" w:lineRule="auto"/>
              <w:ind w:firstLine="0"/>
              <w:jc w:val="left"/>
            </w:pPr>
            <w:r>
              <w:rPr>
                <w:rFonts w:ascii="Arial" w:hAnsi="Arial"/>
                <w:sz w:val="19"/>
              </w:rPr>
              <w:t>Holds Physical Card</w:t>
            </w:r>
          </w:p>
        </w:tc>
        <w:tc>
          <w:tcPr>
            <w:tcW w:w="1008" w:type="dxa"/>
            <w:tcMar>
              <w:top w:w="100" w:type="dxa"/>
              <w:left w:w="150" w:type="dxa"/>
              <w:bottom w:w="100" w:type="dxa"/>
              <w:right w:w="150" w:type="dxa"/>
            </w:tcMar>
          </w:tcPr>
          <w:p w14:paraId="2F5CC1EA">
            <w:pPr>
              <w:spacing w:before="0" w:after="0" w:line="276" w:lineRule="auto"/>
              <w:ind w:firstLine="0"/>
              <w:jc w:val="center"/>
            </w:pPr>
            <w:r>
              <w:rPr>
                <w:rFonts w:ascii="Arial" w:hAnsi="Arial"/>
                <w:sz w:val="19"/>
              </w:rPr>
              <w:t>student_id</w:t>
            </w:r>
          </w:p>
        </w:tc>
        <w:tc>
          <w:tcPr>
            <w:tcW w:w="864" w:type="dxa"/>
            <w:tcMar>
              <w:top w:w="100" w:type="dxa"/>
              <w:left w:w="150" w:type="dxa"/>
              <w:bottom w:w="100" w:type="dxa"/>
              <w:right w:w="150" w:type="dxa"/>
            </w:tcMar>
          </w:tcPr>
          <w:p w14:paraId="445777B1">
            <w:pPr>
              <w:spacing w:before="0" w:after="0" w:line="276" w:lineRule="auto"/>
              <w:ind w:firstLine="0"/>
              <w:jc w:val="left"/>
            </w:pPr>
            <w:r>
              <w:rPr>
                <w:rFonts w:ascii="Arial" w:hAnsi="Arial"/>
                <w:sz w:val="19"/>
              </w:rPr>
              <w:t>ON DELETE SET NULL</w:t>
            </w:r>
          </w:p>
        </w:tc>
      </w:tr>
      <w:tr w14:paraId="34D628F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6FE487DF">
            <w:pPr>
              <w:spacing w:before="0" w:after="0" w:line="276" w:lineRule="auto"/>
              <w:ind w:firstLine="0"/>
              <w:jc w:val="left"/>
            </w:pPr>
            <w:r>
              <w:rPr>
                <w:rFonts w:ascii="Arial" w:hAnsi="Arial"/>
                <w:sz w:val="19"/>
              </w:rPr>
              <w:t>subject_offerings</w:t>
            </w:r>
          </w:p>
        </w:tc>
        <w:tc>
          <w:tcPr>
            <w:tcW w:w="1584" w:type="dxa"/>
            <w:tcMar>
              <w:top w:w="100" w:type="dxa"/>
              <w:left w:w="150" w:type="dxa"/>
              <w:bottom w:w="100" w:type="dxa"/>
              <w:right w:w="150" w:type="dxa"/>
            </w:tcMar>
          </w:tcPr>
          <w:p w14:paraId="3CE12777">
            <w:pPr>
              <w:spacing w:before="0" w:after="0" w:line="276" w:lineRule="auto"/>
              <w:ind w:firstLine="0"/>
              <w:jc w:val="left"/>
            </w:pPr>
            <w:r>
              <w:rPr>
                <w:rFonts w:ascii="Arial" w:hAnsi="Arial"/>
                <w:sz w:val="19"/>
              </w:rPr>
              <w:t>attendance_cutoffs</w:t>
            </w:r>
          </w:p>
        </w:tc>
        <w:tc>
          <w:tcPr>
            <w:tcW w:w="1152" w:type="dxa"/>
            <w:tcMar>
              <w:top w:w="100" w:type="dxa"/>
              <w:left w:w="150" w:type="dxa"/>
              <w:bottom w:w="100" w:type="dxa"/>
              <w:right w:w="150" w:type="dxa"/>
            </w:tcMar>
          </w:tcPr>
          <w:p w14:paraId="1ECEB348">
            <w:pPr>
              <w:spacing w:before="0" w:after="0" w:line="276" w:lineRule="auto"/>
              <w:ind w:firstLine="0"/>
              <w:jc w:val="center"/>
            </w:pPr>
            <w:r>
              <w:rPr>
                <w:rFonts w:ascii="Arial" w:hAnsi="Arial"/>
                <w:sz w:val="19"/>
              </w:rPr>
              <w:t>1 : (0,1)</w:t>
            </w:r>
          </w:p>
        </w:tc>
        <w:tc>
          <w:tcPr>
            <w:tcW w:w="1728" w:type="dxa"/>
            <w:tcMar>
              <w:top w:w="100" w:type="dxa"/>
              <w:left w:w="150" w:type="dxa"/>
              <w:bottom w:w="100" w:type="dxa"/>
              <w:right w:w="150" w:type="dxa"/>
            </w:tcMar>
          </w:tcPr>
          <w:p w14:paraId="4A3BD199">
            <w:pPr>
              <w:spacing w:before="0" w:after="0" w:line="276" w:lineRule="auto"/>
              <w:ind w:firstLine="0"/>
              <w:jc w:val="left"/>
            </w:pPr>
            <w:r>
              <w:rPr>
                <w:rFonts w:ascii="Arial" w:hAnsi="Arial"/>
                <w:sz w:val="19"/>
              </w:rPr>
              <w:t>Configures Cutoffs</w:t>
            </w:r>
          </w:p>
        </w:tc>
        <w:tc>
          <w:tcPr>
            <w:tcW w:w="1008" w:type="dxa"/>
            <w:tcMar>
              <w:top w:w="100" w:type="dxa"/>
              <w:left w:w="150" w:type="dxa"/>
              <w:bottom w:w="100" w:type="dxa"/>
              <w:right w:w="150" w:type="dxa"/>
            </w:tcMar>
          </w:tcPr>
          <w:p w14:paraId="266A13C4">
            <w:pPr>
              <w:spacing w:before="0" w:after="0" w:line="276" w:lineRule="auto"/>
              <w:ind w:firstLine="0"/>
              <w:jc w:val="center"/>
            </w:pPr>
            <w:r>
              <w:rPr>
                <w:rFonts w:ascii="Arial" w:hAnsi="Arial"/>
                <w:sz w:val="19"/>
              </w:rPr>
              <w:t>subject_offering_id</w:t>
            </w:r>
          </w:p>
        </w:tc>
        <w:tc>
          <w:tcPr>
            <w:tcW w:w="864" w:type="dxa"/>
            <w:tcMar>
              <w:top w:w="100" w:type="dxa"/>
              <w:left w:w="150" w:type="dxa"/>
              <w:bottom w:w="100" w:type="dxa"/>
              <w:right w:w="150" w:type="dxa"/>
            </w:tcMar>
          </w:tcPr>
          <w:p w14:paraId="62DCF8E4">
            <w:pPr>
              <w:spacing w:before="0" w:after="0" w:line="276" w:lineRule="auto"/>
              <w:ind w:firstLine="0"/>
              <w:jc w:val="left"/>
            </w:pPr>
            <w:r>
              <w:rPr>
                <w:rFonts w:ascii="Arial" w:hAnsi="Arial"/>
                <w:sz w:val="19"/>
              </w:rPr>
              <w:t>ON DELETE CASCADE</w:t>
            </w:r>
          </w:p>
        </w:tc>
      </w:tr>
      <w:tr w14:paraId="04E31C5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09B0A291">
            <w:pPr>
              <w:spacing w:before="0" w:after="0" w:line="276" w:lineRule="auto"/>
              <w:ind w:firstLine="0"/>
              <w:jc w:val="left"/>
            </w:pPr>
            <w:r>
              <w:rPr>
                <w:rFonts w:ascii="Arial" w:hAnsi="Arial"/>
                <w:sz w:val="19"/>
              </w:rPr>
              <w:t>student_profiles</w:t>
            </w:r>
          </w:p>
        </w:tc>
        <w:tc>
          <w:tcPr>
            <w:tcW w:w="1584" w:type="dxa"/>
            <w:tcMar>
              <w:top w:w="100" w:type="dxa"/>
              <w:left w:w="150" w:type="dxa"/>
              <w:bottom w:w="100" w:type="dxa"/>
              <w:right w:w="150" w:type="dxa"/>
            </w:tcMar>
          </w:tcPr>
          <w:p w14:paraId="557B56C5">
            <w:pPr>
              <w:spacing w:before="0" w:after="0" w:line="276" w:lineRule="auto"/>
              <w:ind w:firstLine="0"/>
              <w:jc w:val="left"/>
            </w:pPr>
            <w:r>
              <w:rPr>
                <w:rFonts w:ascii="Arial" w:hAnsi="Arial"/>
                <w:sz w:val="19"/>
              </w:rPr>
              <w:t>attendance_records</w:t>
            </w:r>
          </w:p>
        </w:tc>
        <w:tc>
          <w:tcPr>
            <w:tcW w:w="1152" w:type="dxa"/>
            <w:tcMar>
              <w:top w:w="100" w:type="dxa"/>
              <w:left w:w="150" w:type="dxa"/>
              <w:bottom w:w="100" w:type="dxa"/>
              <w:right w:w="150" w:type="dxa"/>
            </w:tcMar>
          </w:tcPr>
          <w:p w14:paraId="1349AC55">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190206F1">
            <w:pPr>
              <w:spacing w:before="0" w:after="0" w:line="276" w:lineRule="auto"/>
              <w:ind w:firstLine="0"/>
              <w:jc w:val="left"/>
            </w:pPr>
            <w:r>
              <w:rPr>
                <w:rFonts w:ascii="Arial" w:hAnsi="Arial"/>
                <w:sz w:val="19"/>
              </w:rPr>
              <w:t>Has Daily Attendance</w:t>
            </w:r>
          </w:p>
        </w:tc>
        <w:tc>
          <w:tcPr>
            <w:tcW w:w="1008" w:type="dxa"/>
            <w:tcMar>
              <w:top w:w="100" w:type="dxa"/>
              <w:left w:w="150" w:type="dxa"/>
              <w:bottom w:w="100" w:type="dxa"/>
              <w:right w:w="150" w:type="dxa"/>
            </w:tcMar>
          </w:tcPr>
          <w:p w14:paraId="76EF7591">
            <w:pPr>
              <w:spacing w:before="0" w:after="0" w:line="276" w:lineRule="auto"/>
              <w:ind w:firstLine="0"/>
              <w:jc w:val="center"/>
            </w:pPr>
            <w:r>
              <w:rPr>
                <w:rFonts w:ascii="Arial" w:hAnsi="Arial"/>
                <w:sz w:val="19"/>
              </w:rPr>
              <w:t>student_id</w:t>
            </w:r>
          </w:p>
        </w:tc>
        <w:tc>
          <w:tcPr>
            <w:tcW w:w="864" w:type="dxa"/>
            <w:tcMar>
              <w:top w:w="100" w:type="dxa"/>
              <w:left w:w="150" w:type="dxa"/>
              <w:bottom w:w="100" w:type="dxa"/>
              <w:right w:w="150" w:type="dxa"/>
            </w:tcMar>
          </w:tcPr>
          <w:p w14:paraId="3C33F3BA">
            <w:pPr>
              <w:spacing w:before="0" w:after="0" w:line="276" w:lineRule="auto"/>
              <w:ind w:firstLine="0"/>
              <w:jc w:val="left"/>
            </w:pPr>
            <w:r>
              <w:rPr>
                <w:rFonts w:ascii="Arial" w:hAnsi="Arial"/>
                <w:sz w:val="19"/>
              </w:rPr>
              <w:t>ON DELETE CASCADE</w:t>
            </w:r>
          </w:p>
        </w:tc>
      </w:tr>
      <w:tr w14:paraId="4EA9F4A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2C19C992">
            <w:pPr>
              <w:spacing w:before="0" w:after="0" w:line="276" w:lineRule="auto"/>
              <w:ind w:firstLine="0"/>
              <w:jc w:val="left"/>
            </w:pPr>
            <w:r>
              <w:rPr>
                <w:rFonts w:ascii="Arial" w:hAnsi="Arial"/>
                <w:sz w:val="19"/>
              </w:rPr>
              <w:t>subject_offerings</w:t>
            </w:r>
          </w:p>
        </w:tc>
        <w:tc>
          <w:tcPr>
            <w:tcW w:w="1584" w:type="dxa"/>
            <w:tcMar>
              <w:top w:w="100" w:type="dxa"/>
              <w:left w:w="150" w:type="dxa"/>
              <w:bottom w:w="100" w:type="dxa"/>
              <w:right w:w="150" w:type="dxa"/>
            </w:tcMar>
          </w:tcPr>
          <w:p w14:paraId="5FD6360C">
            <w:pPr>
              <w:spacing w:before="0" w:after="0" w:line="276" w:lineRule="auto"/>
              <w:ind w:firstLine="0"/>
              <w:jc w:val="left"/>
            </w:pPr>
            <w:r>
              <w:rPr>
                <w:rFonts w:ascii="Arial" w:hAnsi="Arial"/>
                <w:sz w:val="19"/>
              </w:rPr>
              <w:t>attendance_records</w:t>
            </w:r>
          </w:p>
        </w:tc>
        <w:tc>
          <w:tcPr>
            <w:tcW w:w="1152" w:type="dxa"/>
            <w:tcMar>
              <w:top w:w="100" w:type="dxa"/>
              <w:left w:w="150" w:type="dxa"/>
              <w:bottom w:w="100" w:type="dxa"/>
              <w:right w:w="150" w:type="dxa"/>
            </w:tcMar>
          </w:tcPr>
          <w:p w14:paraId="38918C63">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5D559084">
            <w:pPr>
              <w:spacing w:before="0" w:after="0" w:line="276" w:lineRule="auto"/>
              <w:ind w:firstLine="0"/>
              <w:jc w:val="left"/>
            </w:pPr>
            <w:r>
              <w:rPr>
                <w:rFonts w:ascii="Arial" w:hAnsi="Arial"/>
                <w:sz w:val="19"/>
              </w:rPr>
              <w:t>Logs Attendance In</w:t>
            </w:r>
          </w:p>
        </w:tc>
        <w:tc>
          <w:tcPr>
            <w:tcW w:w="1008" w:type="dxa"/>
            <w:tcMar>
              <w:top w:w="100" w:type="dxa"/>
              <w:left w:w="150" w:type="dxa"/>
              <w:bottom w:w="100" w:type="dxa"/>
              <w:right w:w="150" w:type="dxa"/>
            </w:tcMar>
          </w:tcPr>
          <w:p w14:paraId="5ED5E047">
            <w:pPr>
              <w:spacing w:before="0" w:after="0" w:line="276" w:lineRule="auto"/>
              <w:ind w:firstLine="0"/>
              <w:jc w:val="center"/>
            </w:pPr>
            <w:r>
              <w:rPr>
                <w:rFonts w:ascii="Arial" w:hAnsi="Arial"/>
                <w:sz w:val="19"/>
              </w:rPr>
              <w:t>subject_offering_id</w:t>
            </w:r>
          </w:p>
        </w:tc>
        <w:tc>
          <w:tcPr>
            <w:tcW w:w="864" w:type="dxa"/>
            <w:tcMar>
              <w:top w:w="100" w:type="dxa"/>
              <w:left w:w="150" w:type="dxa"/>
              <w:bottom w:w="100" w:type="dxa"/>
              <w:right w:w="150" w:type="dxa"/>
            </w:tcMar>
          </w:tcPr>
          <w:p w14:paraId="3E95D2C8">
            <w:pPr>
              <w:spacing w:before="0" w:after="0" w:line="276" w:lineRule="auto"/>
              <w:ind w:firstLine="0"/>
              <w:jc w:val="left"/>
            </w:pPr>
            <w:r>
              <w:rPr>
                <w:rFonts w:ascii="Arial" w:hAnsi="Arial"/>
                <w:sz w:val="19"/>
              </w:rPr>
              <w:t>ON DELETE CASCADE</w:t>
            </w:r>
          </w:p>
        </w:tc>
      </w:tr>
      <w:tr w14:paraId="581E8C3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23E3D80E">
            <w:pPr>
              <w:spacing w:before="0" w:after="0" w:line="276" w:lineRule="auto"/>
              <w:ind w:firstLine="0"/>
              <w:jc w:val="left"/>
            </w:pPr>
            <w:r>
              <w:rPr>
                <w:rFonts w:ascii="Arial" w:hAnsi="Arial"/>
                <w:sz w:val="19"/>
              </w:rPr>
              <w:t>subject_offerings</w:t>
            </w:r>
          </w:p>
        </w:tc>
        <w:tc>
          <w:tcPr>
            <w:tcW w:w="1584" w:type="dxa"/>
            <w:tcMar>
              <w:top w:w="100" w:type="dxa"/>
              <w:left w:w="150" w:type="dxa"/>
              <w:bottom w:w="100" w:type="dxa"/>
              <w:right w:w="150" w:type="dxa"/>
            </w:tcMar>
          </w:tcPr>
          <w:p w14:paraId="23CD8028">
            <w:pPr>
              <w:spacing w:before="0" w:after="0" w:line="276" w:lineRule="auto"/>
              <w:ind w:firstLine="0"/>
              <w:jc w:val="left"/>
            </w:pPr>
            <w:r>
              <w:rPr>
                <w:rFonts w:ascii="Arial" w:hAnsi="Arial"/>
                <w:sz w:val="19"/>
              </w:rPr>
              <w:t>activities</w:t>
            </w:r>
          </w:p>
        </w:tc>
        <w:tc>
          <w:tcPr>
            <w:tcW w:w="1152" w:type="dxa"/>
            <w:tcMar>
              <w:top w:w="100" w:type="dxa"/>
              <w:left w:w="150" w:type="dxa"/>
              <w:bottom w:w="100" w:type="dxa"/>
              <w:right w:w="150" w:type="dxa"/>
            </w:tcMar>
          </w:tcPr>
          <w:p w14:paraId="2B5FA05D">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7A74561D">
            <w:pPr>
              <w:spacing w:before="0" w:after="0" w:line="276" w:lineRule="auto"/>
              <w:ind w:firstLine="0"/>
              <w:jc w:val="left"/>
            </w:pPr>
            <w:r>
              <w:rPr>
                <w:rFonts w:ascii="Arial" w:hAnsi="Arial"/>
                <w:sz w:val="19"/>
              </w:rPr>
              <w:t>Assigns Activities</w:t>
            </w:r>
          </w:p>
        </w:tc>
        <w:tc>
          <w:tcPr>
            <w:tcW w:w="1008" w:type="dxa"/>
            <w:tcMar>
              <w:top w:w="100" w:type="dxa"/>
              <w:left w:w="150" w:type="dxa"/>
              <w:bottom w:w="100" w:type="dxa"/>
              <w:right w:w="150" w:type="dxa"/>
            </w:tcMar>
          </w:tcPr>
          <w:p w14:paraId="36FC96AC">
            <w:pPr>
              <w:spacing w:before="0" w:after="0" w:line="276" w:lineRule="auto"/>
              <w:ind w:firstLine="0"/>
              <w:jc w:val="center"/>
            </w:pPr>
            <w:r>
              <w:rPr>
                <w:rFonts w:ascii="Arial" w:hAnsi="Arial"/>
                <w:sz w:val="19"/>
              </w:rPr>
              <w:t>subject_offering_id</w:t>
            </w:r>
          </w:p>
        </w:tc>
        <w:tc>
          <w:tcPr>
            <w:tcW w:w="864" w:type="dxa"/>
            <w:tcMar>
              <w:top w:w="100" w:type="dxa"/>
              <w:left w:w="150" w:type="dxa"/>
              <w:bottom w:w="100" w:type="dxa"/>
              <w:right w:w="150" w:type="dxa"/>
            </w:tcMar>
          </w:tcPr>
          <w:p w14:paraId="5AF0029B">
            <w:pPr>
              <w:spacing w:before="0" w:after="0" w:line="276" w:lineRule="auto"/>
              <w:ind w:firstLine="0"/>
              <w:jc w:val="left"/>
            </w:pPr>
            <w:r>
              <w:rPr>
                <w:rFonts w:ascii="Arial" w:hAnsi="Arial"/>
                <w:sz w:val="19"/>
              </w:rPr>
              <w:t>ON DELETE CASCADE</w:t>
            </w:r>
          </w:p>
        </w:tc>
      </w:tr>
      <w:tr w14:paraId="14B4774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1446646D">
            <w:pPr>
              <w:spacing w:before="0" w:after="0" w:line="276" w:lineRule="auto"/>
              <w:ind w:firstLine="0"/>
              <w:jc w:val="left"/>
            </w:pPr>
            <w:r>
              <w:rPr>
                <w:rFonts w:ascii="Arial" w:hAnsi="Arial"/>
                <w:sz w:val="19"/>
              </w:rPr>
              <w:t>activities</w:t>
            </w:r>
          </w:p>
        </w:tc>
        <w:tc>
          <w:tcPr>
            <w:tcW w:w="1584" w:type="dxa"/>
            <w:tcMar>
              <w:top w:w="100" w:type="dxa"/>
              <w:left w:w="150" w:type="dxa"/>
              <w:bottom w:w="100" w:type="dxa"/>
              <w:right w:w="150" w:type="dxa"/>
            </w:tcMar>
          </w:tcPr>
          <w:p w14:paraId="745BFB61">
            <w:pPr>
              <w:spacing w:before="0" w:after="0" w:line="276" w:lineRule="auto"/>
              <w:ind w:firstLine="0"/>
              <w:jc w:val="left"/>
            </w:pPr>
            <w:r>
              <w:rPr>
                <w:rFonts w:ascii="Arial" w:hAnsi="Arial"/>
                <w:sz w:val="19"/>
              </w:rPr>
              <w:t>submissions</w:t>
            </w:r>
          </w:p>
        </w:tc>
        <w:tc>
          <w:tcPr>
            <w:tcW w:w="1152" w:type="dxa"/>
            <w:tcMar>
              <w:top w:w="100" w:type="dxa"/>
              <w:left w:w="150" w:type="dxa"/>
              <w:bottom w:w="100" w:type="dxa"/>
              <w:right w:w="150" w:type="dxa"/>
            </w:tcMar>
          </w:tcPr>
          <w:p w14:paraId="0CBF6EEC">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3CD7BF66">
            <w:pPr>
              <w:spacing w:before="0" w:after="0" w:line="276" w:lineRule="auto"/>
              <w:ind w:firstLine="0"/>
              <w:jc w:val="left"/>
            </w:pPr>
            <w:r>
              <w:rPr>
                <w:rFonts w:ascii="Arial" w:hAnsi="Arial"/>
                <w:sz w:val="19"/>
              </w:rPr>
              <w:t>Collects Submissions</w:t>
            </w:r>
          </w:p>
        </w:tc>
        <w:tc>
          <w:tcPr>
            <w:tcW w:w="1008" w:type="dxa"/>
            <w:tcMar>
              <w:top w:w="100" w:type="dxa"/>
              <w:left w:w="150" w:type="dxa"/>
              <w:bottom w:w="100" w:type="dxa"/>
              <w:right w:w="150" w:type="dxa"/>
            </w:tcMar>
          </w:tcPr>
          <w:p w14:paraId="1157DF2C">
            <w:pPr>
              <w:spacing w:before="0" w:after="0" w:line="276" w:lineRule="auto"/>
              <w:ind w:firstLine="0"/>
              <w:jc w:val="center"/>
            </w:pPr>
            <w:r>
              <w:rPr>
                <w:rFonts w:ascii="Arial" w:hAnsi="Arial"/>
                <w:sz w:val="19"/>
              </w:rPr>
              <w:t>activity_id</w:t>
            </w:r>
          </w:p>
        </w:tc>
        <w:tc>
          <w:tcPr>
            <w:tcW w:w="864" w:type="dxa"/>
            <w:tcMar>
              <w:top w:w="100" w:type="dxa"/>
              <w:left w:w="150" w:type="dxa"/>
              <w:bottom w:w="100" w:type="dxa"/>
              <w:right w:w="150" w:type="dxa"/>
            </w:tcMar>
          </w:tcPr>
          <w:p w14:paraId="081A0223">
            <w:pPr>
              <w:spacing w:before="0" w:after="0" w:line="276" w:lineRule="auto"/>
              <w:ind w:firstLine="0"/>
              <w:jc w:val="left"/>
            </w:pPr>
            <w:r>
              <w:rPr>
                <w:rFonts w:ascii="Arial" w:hAnsi="Arial"/>
                <w:sz w:val="19"/>
              </w:rPr>
              <w:t>ON DELETE CASCADE</w:t>
            </w:r>
          </w:p>
        </w:tc>
      </w:tr>
      <w:tr w14:paraId="5E62DE4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68B09A6E">
            <w:pPr>
              <w:spacing w:before="0" w:after="0" w:line="276" w:lineRule="auto"/>
              <w:ind w:firstLine="0"/>
              <w:jc w:val="left"/>
            </w:pPr>
            <w:r>
              <w:rPr>
                <w:rFonts w:ascii="Arial" w:hAnsi="Arial"/>
                <w:sz w:val="19"/>
              </w:rPr>
              <w:t>student_profiles</w:t>
            </w:r>
          </w:p>
        </w:tc>
        <w:tc>
          <w:tcPr>
            <w:tcW w:w="1584" w:type="dxa"/>
            <w:tcMar>
              <w:top w:w="100" w:type="dxa"/>
              <w:left w:w="150" w:type="dxa"/>
              <w:bottom w:w="100" w:type="dxa"/>
              <w:right w:w="150" w:type="dxa"/>
            </w:tcMar>
          </w:tcPr>
          <w:p w14:paraId="4DBEC81A">
            <w:pPr>
              <w:spacing w:before="0" w:after="0" w:line="276" w:lineRule="auto"/>
              <w:ind w:firstLine="0"/>
              <w:jc w:val="left"/>
            </w:pPr>
            <w:r>
              <w:rPr>
                <w:rFonts w:ascii="Arial" w:hAnsi="Arial"/>
                <w:sz w:val="19"/>
              </w:rPr>
              <w:t>submissions</w:t>
            </w:r>
          </w:p>
        </w:tc>
        <w:tc>
          <w:tcPr>
            <w:tcW w:w="1152" w:type="dxa"/>
            <w:tcMar>
              <w:top w:w="100" w:type="dxa"/>
              <w:left w:w="150" w:type="dxa"/>
              <w:bottom w:w="100" w:type="dxa"/>
              <w:right w:w="150" w:type="dxa"/>
            </w:tcMar>
          </w:tcPr>
          <w:p w14:paraId="3DEAE070">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71E7D8B8">
            <w:pPr>
              <w:spacing w:before="0" w:after="0" w:line="276" w:lineRule="auto"/>
              <w:ind w:firstLine="0"/>
              <w:jc w:val="left"/>
            </w:pPr>
            <w:r>
              <w:rPr>
                <w:rFonts w:ascii="Arial" w:hAnsi="Arial"/>
                <w:sz w:val="19"/>
              </w:rPr>
              <w:t>Submits Deliverables</w:t>
            </w:r>
          </w:p>
        </w:tc>
        <w:tc>
          <w:tcPr>
            <w:tcW w:w="1008" w:type="dxa"/>
            <w:tcMar>
              <w:top w:w="100" w:type="dxa"/>
              <w:left w:w="150" w:type="dxa"/>
              <w:bottom w:w="100" w:type="dxa"/>
              <w:right w:w="150" w:type="dxa"/>
            </w:tcMar>
          </w:tcPr>
          <w:p w14:paraId="76984909">
            <w:pPr>
              <w:spacing w:before="0" w:after="0" w:line="276" w:lineRule="auto"/>
              <w:ind w:firstLine="0"/>
              <w:jc w:val="center"/>
            </w:pPr>
            <w:r>
              <w:rPr>
                <w:rFonts w:ascii="Arial" w:hAnsi="Arial"/>
                <w:sz w:val="19"/>
              </w:rPr>
              <w:t>student_id</w:t>
            </w:r>
          </w:p>
        </w:tc>
        <w:tc>
          <w:tcPr>
            <w:tcW w:w="864" w:type="dxa"/>
            <w:tcMar>
              <w:top w:w="100" w:type="dxa"/>
              <w:left w:w="150" w:type="dxa"/>
              <w:bottom w:w="100" w:type="dxa"/>
              <w:right w:w="150" w:type="dxa"/>
            </w:tcMar>
          </w:tcPr>
          <w:p w14:paraId="2B603D75">
            <w:pPr>
              <w:spacing w:before="0" w:after="0" w:line="276" w:lineRule="auto"/>
              <w:ind w:firstLine="0"/>
              <w:jc w:val="left"/>
            </w:pPr>
            <w:r>
              <w:rPr>
                <w:rFonts w:ascii="Arial" w:hAnsi="Arial"/>
                <w:sz w:val="19"/>
              </w:rPr>
              <w:t>ON DELETE CASCADE</w:t>
            </w:r>
          </w:p>
        </w:tc>
      </w:tr>
      <w:tr w14:paraId="298E133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3F74F424">
            <w:pPr>
              <w:spacing w:before="0" w:after="0" w:line="276" w:lineRule="auto"/>
              <w:ind w:firstLine="0"/>
              <w:jc w:val="left"/>
            </w:pPr>
            <w:r>
              <w:rPr>
                <w:rFonts w:ascii="Arial" w:hAnsi="Arial"/>
                <w:sz w:val="19"/>
              </w:rPr>
              <w:t>subject_offerings</w:t>
            </w:r>
          </w:p>
        </w:tc>
        <w:tc>
          <w:tcPr>
            <w:tcW w:w="1584" w:type="dxa"/>
            <w:tcMar>
              <w:top w:w="100" w:type="dxa"/>
              <w:left w:w="150" w:type="dxa"/>
              <w:bottom w:w="100" w:type="dxa"/>
              <w:right w:w="150" w:type="dxa"/>
            </w:tcMar>
          </w:tcPr>
          <w:p w14:paraId="35B694AB">
            <w:pPr>
              <w:spacing w:before="0" w:after="0" w:line="276" w:lineRule="auto"/>
              <w:ind w:firstLine="0"/>
              <w:jc w:val="left"/>
            </w:pPr>
            <w:r>
              <w:rPr>
                <w:rFonts w:ascii="Arial" w:hAnsi="Arial"/>
                <w:sz w:val="19"/>
              </w:rPr>
              <w:t>assessments</w:t>
            </w:r>
          </w:p>
        </w:tc>
        <w:tc>
          <w:tcPr>
            <w:tcW w:w="1152" w:type="dxa"/>
            <w:tcMar>
              <w:top w:w="100" w:type="dxa"/>
              <w:left w:w="150" w:type="dxa"/>
              <w:bottom w:w="100" w:type="dxa"/>
              <w:right w:w="150" w:type="dxa"/>
            </w:tcMar>
          </w:tcPr>
          <w:p w14:paraId="0AB06F02">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3DED84C4">
            <w:pPr>
              <w:spacing w:before="0" w:after="0" w:line="276" w:lineRule="auto"/>
              <w:ind w:firstLine="0"/>
              <w:jc w:val="left"/>
            </w:pPr>
            <w:r>
              <w:rPr>
                <w:rFonts w:ascii="Arial" w:hAnsi="Arial"/>
                <w:sz w:val="19"/>
              </w:rPr>
              <w:t>Administers Quizzes</w:t>
            </w:r>
          </w:p>
        </w:tc>
        <w:tc>
          <w:tcPr>
            <w:tcW w:w="1008" w:type="dxa"/>
            <w:tcMar>
              <w:top w:w="100" w:type="dxa"/>
              <w:left w:w="150" w:type="dxa"/>
              <w:bottom w:w="100" w:type="dxa"/>
              <w:right w:w="150" w:type="dxa"/>
            </w:tcMar>
          </w:tcPr>
          <w:p w14:paraId="1134BD7D">
            <w:pPr>
              <w:spacing w:before="0" w:after="0" w:line="276" w:lineRule="auto"/>
              <w:ind w:firstLine="0"/>
              <w:jc w:val="center"/>
            </w:pPr>
            <w:r>
              <w:rPr>
                <w:rFonts w:ascii="Arial" w:hAnsi="Arial"/>
                <w:sz w:val="19"/>
              </w:rPr>
              <w:t>subject_offering_id</w:t>
            </w:r>
          </w:p>
        </w:tc>
        <w:tc>
          <w:tcPr>
            <w:tcW w:w="864" w:type="dxa"/>
            <w:tcMar>
              <w:top w:w="100" w:type="dxa"/>
              <w:left w:w="150" w:type="dxa"/>
              <w:bottom w:w="100" w:type="dxa"/>
              <w:right w:w="150" w:type="dxa"/>
            </w:tcMar>
          </w:tcPr>
          <w:p w14:paraId="786BA48D">
            <w:pPr>
              <w:spacing w:before="0" w:after="0" w:line="276" w:lineRule="auto"/>
              <w:ind w:firstLine="0"/>
              <w:jc w:val="left"/>
            </w:pPr>
            <w:r>
              <w:rPr>
                <w:rFonts w:ascii="Arial" w:hAnsi="Arial"/>
                <w:sz w:val="19"/>
              </w:rPr>
              <w:t>ON DELETE CASCADE</w:t>
            </w:r>
          </w:p>
        </w:tc>
      </w:tr>
      <w:tr w14:paraId="19A1601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44414DA7">
            <w:pPr>
              <w:spacing w:before="0" w:after="0" w:line="276" w:lineRule="auto"/>
              <w:ind w:firstLine="0"/>
              <w:jc w:val="left"/>
            </w:pPr>
            <w:r>
              <w:rPr>
                <w:rFonts w:ascii="Arial" w:hAnsi="Arial"/>
                <w:sz w:val="19"/>
              </w:rPr>
              <w:t>assessments</w:t>
            </w:r>
          </w:p>
        </w:tc>
        <w:tc>
          <w:tcPr>
            <w:tcW w:w="1584" w:type="dxa"/>
            <w:tcMar>
              <w:top w:w="100" w:type="dxa"/>
              <w:left w:w="150" w:type="dxa"/>
              <w:bottom w:w="100" w:type="dxa"/>
              <w:right w:w="150" w:type="dxa"/>
            </w:tcMar>
          </w:tcPr>
          <w:p w14:paraId="2EEBDED9">
            <w:pPr>
              <w:spacing w:before="0" w:after="0" w:line="276" w:lineRule="auto"/>
              <w:ind w:firstLine="0"/>
              <w:jc w:val="left"/>
            </w:pPr>
            <w:r>
              <w:rPr>
                <w:rFonts w:ascii="Arial" w:hAnsi="Arial"/>
                <w:sz w:val="19"/>
              </w:rPr>
              <w:t>questions</w:t>
            </w:r>
          </w:p>
        </w:tc>
        <w:tc>
          <w:tcPr>
            <w:tcW w:w="1152" w:type="dxa"/>
            <w:tcMar>
              <w:top w:w="100" w:type="dxa"/>
              <w:left w:w="150" w:type="dxa"/>
              <w:bottom w:w="100" w:type="dxa"/>
              <w:right w:w="150" w:type="dxa"/>
            </w:tcMar>
          </w:tcPr>
          <w:p w14:paraId="2FE1BCB3">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55F3FD82">
            <w:pPr>
              <w:spacing w:before="0" w:after="0" w:line="276" w:lineRule="auto"/>
              <w:ind w:firstLine="0"/>
              <w:jc w:val="left"/>
            </w:pPr>
            <w:r>
              <w:rPr>
                <w:rFonts w:ascii="Arial" w:hAnsi="Arial"/>
                <w:sz w:val="19"/>
              </w:rPr>
              <w:t>Contains Questions</w:t>
            </w:r>
          </w:p>
        </w:tc>
        <w:tc>
          <w:tcPr>
            <w:tcW w:w="1008" w:type="dxa"/>
            <w:tcMar>
              <w:top w:w="100" w:type="dxa"/>
              <w:left w:w="150" w:type="dxa"/>
              <w:bottom w:w="100" w:type="dxa"/>
              <w:right w:w="150" w:type="dxa"/>
            </w:tcMar>
          </w:tcPr>
          <w:p w14:paraId="496A842B">
            <w:pPr>
              <w:spacing w:before="0" w:after="0" w:line="276" w:lineRule="auto"/>
              <w:ind w:firstLine="0"/>
              <w:jc w:val="center"/>
            </w:pPr>
            <w:r>
              <w:rPr>
                <w:rFonts w:ascii="Arial" w:hAnsi="Arial"/>
                <w:sz w:val="19"/>
              </w:rPr>
              <w:t>assessment_id</w:t>
            </w:r>
          </w:p>
        </w:tc>
        <w:tc>
          <w:tcPr>
            <w:tcW w:w="864" w:type="dxa"/>
            <w:tcMar>
              <w:top w:w="100" w:type="dxa"/>
              <w:left w:w="150" w:type="dxa"/>
              <w:bottom w:w="100" w:type="dxa"/>
              <w:right w:w="150" w:type="dxa"/>
            </w:tcMar>
          </w:tcPr>
          <w:p w14:paraId="2DC4EBE2">
            <w:pPr>
              <w:spacing w:before="0" w:after="0" w:line="276" w:lineRule="auto"/>
              <w:ind w:firstLine="0"/>
              <w:jc w:val="left"/>
            </w:pPr>
            <w:r>
              <w:rPr>
                <w:rFonts w:ascii="Arial" w:hAnsi="Arial"/>
                <w:sz w:val="19"/>
              </w:rPr>
              <w:t>ON DELETE CASCADE</w:t>
            </w:r>
          </w:p>
        </w:tc>
      </w:tr>
      <w:tr w14:paraId="5099502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3250C1C0">
            <w:pPr>
              <w:spacing w:before="0" w:after="0" w:line="276" w:lineRule="auto"/>
              <w:ind w:firstLine="0"/>
              <w:jc w:val="left"/>
            </w:pPr>
            <w:r>
              <w:rPr>
                <w:rFonts w:ascii="Arial" w:hAnsi="Arial"/>
                <w:sz w:val="19"/>
              </w:rPr>
              <w:t>assessments</w:t>
            </w:r>
          </w:p>
        </w:tc>
        <w:tc>
          <w:tcPr>
            <w:tcW w:w="1584" w:type="dxa"/>
            <w:tcMar>
              <w:top w:w="100" w:type="dxa"/>
              <w:left w:w="150" w:type="dxa"/>
              <w:bottom w:w="100" w:type="dxa"/>
              <w:right w:w="150" w:type="dxa"/>
            </w:tcMar>
          </w:tcPr>
          <w:p w14:paraId="0BBC1504">
            <w:pPr>
              <w:spacing w:before="0" w:after="0" w:line="276" w:lineRule="auto"/>
              <w:ind w:firstLine="0"/>
              <w:jc w:val="left"/>
            </w:pPr>
            <w:r>
              <w:rPr>
                <w:rFonts w:ascii="Arial" w:hAnsi="Arial"/>
                <w:sz w:val="19"/>
              </w:rPr>
              <w:t>assessment_responses</w:t>
            </w:r>
          </w:p>
        </w:tc>
        <w:tc>
          <w:tcPr>
            <w:tcW w:w="1152" w:type="dxa"/>
            <w:tcMar>
              <w:top w:w="100" w:type="dxa"/>
              <w:left w:w="150" w:type="dxa"/>
              <w:bottom w:w="100" w:type="dxa"/>
              <w:right w:w="150" w:type="dxa"/>
            </w:tcMar>
          </w:tcPr>
          <w:p w14:paraId="449CFA63">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3D6F91BA">
            <w:pPr>
              <w:spacing w:before="0" w:after="0" w:line="276" w:lineRule="auto"/>
              <w:ind w:firstLine="0"/>
              <w:jc w:val="left"/>
            </w:pPr>
            <w:r>
              <w:rPr>
                <w:rFonts w:ascii="Arial" w:hAnsi="Arial"/>
                <w:sz w:val="19"/>
              </w:rPr>
              <w:t>Records Responses</w:t>
            </w:r>
          </w:p>
        </w:tc>
        <w:tc>
          <w:tcPr>
            <w:tcW w:w="1008" w:type="dxa"/>
            <w:tcMar>
              <w:top w:w="100" w:type="dxa"/>
              <w:left w:w="150" w:type="dxa"/>
              <w:bottom w:w="100" w:type="dxa"/>
              <w:right w:w="150" w:type="dxa"/>
            </w:tcMar>
          </w:tcPr>
          <w:p w14:paraId="50F5BE03">
            <w:pPr>
              <w:spacing w:before="0" w:after="0" w:line="276" w:lineRule="auto"/>
              <w:ind w:firstLine="0"/>
              <w:jc w:val="center"/>
            </w:pPr>
            <w:r>
              <w:rPr>
                <w:rFonts w:ascii="Arial" w:hAnsi="Arial"/>
                <w:sz w:val="19"/>
              </w:rPr>
              <w:t>assessment_id</w:t>
            </w:r>
          </w:p>
        </w:tc>
        <w:tc>
          <w:tcPr>
            <w:tcW w:w="864" w:type="dxa"/>
            <w:tcMar>
              <w:top w:w="100" w:type="dxa"/>
              <w:left w:w="150" w:type="dxa"/>
              <w:bottom w:w="100" w:type="dxa"/>
              <w:right w:w="150" w:type="dxa"/>
            </w:tcMar>
          </w:tcPr>
          <w:p w14:paraId="53E5D2F1">
            <w:pPr>
              <w:spacing w:before="0" w:after="0" w:line="276" w:lineRule="auto"/>
              <w:ind w:firstLine="0"/>
              <w:jc w:val="left"/>
            </w:pPr>
            <w:r>
              <w:rPr>
                <w:rFonts w:ascii="Arial" w:hAnsi="Arial"/>
                <w:sz w:val="19"/>
              </w:rPr>
              <w:t>ON DELETE CASCADE</w:t>
            </w:r>
          </w:p>
        </w:tc>
      </w:tr>
      <w:tr w14:paraId="065535E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4931ACDD">
            <w:pPr>
              <w:spacing w:before="0" w:after="0" w:line="276" w:lineRule="auto"/>
              <w:ind w:firstLine="0"/>
              <w:jc w:val="left"/>
            </w:pPr>
            <w:r>
              <w:rPr>
                <w:rFonts w:ascii="Arial" w:hAnsi="Arial"/>
                <w:sz w:val="19"/>
              </w:rPr>
              <w:t>student_profiles</w:t>
            </w:r>
          </w:p>
        </w:tc>
        <w:tc>
          <w:tcPr>
            <w:tcW w:w="1584" w:type="dxa"/>
            <w:tcMar>
              <w:top w:w="100" w:type="dxa"/>
              <w:left w:w="150" w:type="dxa"/>
              <w:bottom w:w="100" w:type="dxa"/>
              <w:right w:w="150" w:type="dxa"/>
            </w:tcMar>
          </w:tcPr>
          <w:p w14:paraId="5C692139">
            <w:pPr>
              <w:spacing w:before="0" w:after="0" w:line="276" w:lineRule="auto"/>
              <w:ind w:firstLine="0"/>
              <w:jc w:val="left"/>
            </w:pPr>
            <w:r>
              <w:rPr>
                <w:rFonts w:ascii="Arial" w:hAnsi="Arial"/>
                <w:sz w:val="19"/>
              </w:rPr>
              <w:t>assessment_responses</w:t>
            </w:r>
          </w:p>
        </w:tc>
        <w:tc>
          <w:tcPr>
            <w:tcW w:w="1152" w:type="dxa"/>
            <w:tcMar>
              <w:top w:w="100" w:type="dxa"/>
              <w:left w:w="150" w:type="dxa"/>
              <w:bottom w:w="100" w:type="dxa"/>
              <w:right w:w="150" w:type="dxa"/>
            </w:tcMar>
          </w:tcPr>
          <w:p w14:paraId="0337AF22">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7BB8AD8D">
            <w:pPr>
              <w:spacing w:before="0" w:after="0" w:line="276" w:lineRule="auto"/>
              <w:ind w:firstLine="0"/>
              <w:jc w:val="left"/>
            </w:pPr>
            <w:r>
              <w:rPr>
                <w:rFonts w:ascii="Arial" w:hAnsi="Arial"/>
                <w:sz w:val="19"/>
              </w:rPr>
              <w:t>Submits Answers</w:t>
            </w:r>
          </w:p>
        </w:tc>
        <w:tc>
          <w:tcPr>
            <w:tcW w:w="1008" w:type="dxa"/>
            <w:tcMar>
              <w:top w:w="100" w:type="dxa"/>
              <w:left w:w="150" w:type="dxa"/>
              <w:bottom w:w="100" w:type="dxa"/>
              <w:right w:w="150" w:type="dxa"/>
            </w:tcMar>
          </w:tcPr>
          <w:p w14:paraId="36789B52">
            <w:pPr>
              <w:spacing w:before="0" w:after="0" w:line="276" w:lineRule="auto"/>
              <w:ind w:firstLine="0"/>
              <w:jc w:val="center"/>
            </w:pPr>
            <w:r>
              <w:rPr>
                <w:rFonts w:ascii="Arial" w:hAnsi="Arial"/>
                <w:sz w:val="19"/>
              </w:rPr>
              <w:t>student_id</w:t>
            </w:r>
          </w:p>
        </w:tc>
        <w:tc>
          <w:tcPr>
            <w:tcW w:w="864" w:type="dxa"/>
            <w:tcMar>
              <w:top w:w="100" w:type="dxa"/>
              <w:left w:w="150" w:type="dxa"/>
              <w:bottom w:w="100" w:type="dxa"/>
              <w:right w:w="150" w:type="dxa"/>
            </w:tcMar>
          </w:tcPr>
          <w:p w14:paraId="02192146">
            <w:pPr>
              <w:spacing w:before="0" w:after="0" w:line="276" w:lineRule="auto"/>
              <w:ind w:firstLine="0"/>
              <w:jc w:val="left"/>
            </w:pPr>
            <w:r>
              <w:rPr>
                <w:rFonts w:ascii="Arial" w:hAnsi="Arial"/>
                <w:sz w:val="19"/>
              </w:rPr>
              <w:t>ON DELETE CASCADE</w:t>
            </w:r>
          </w:p>
        </w:tc>
      </w:tr>
      <w:tr w14:paraId="4D44D9E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40654FED">
            <w:pPr>
              <w:spacing w:before="0" w:after="0" w:line="276" w:lineRule="auto"/>
              <w:ind w:firstLine="0"/>
              <w:jc w:val="left"/>
            </w:pPr>
            <w:r>
              <w:rPr>
                <w:rFonts w:ascii="Arial" w:hAnsi="Arial"/>
                <w:sz w:val="19"/>
              </w:rPr>
              <w:t>subject_offerings</w:t>
            </w:r>
          </w:p>
        </w:tc>
        <w:tc>
          <w:tcPr>
            <w:tcW w:w="1584" w:type="dxa"/>
            <w:tcMar>
              <w:top w:w="100" w:type="dxa"/>
              <w:left w:w="150" w:type="dxa"/>
              <w:bottom w:w="100" w:type="dxa"/>
              <w:right w:w="150" w:type="dxa"/>
            </w:tcMar>
          </w:tcPr>
          <w:p w14:paraId="79A2110B">
            <w:pPr>
              <w:spacing w:before="0" w:after="0" w:line="276" w:lineRule="auto"/>
              <w:ind w:firstLine="0"/>
              <w:jc w:val="left"/>
            </w:pPr>
            <w:r>
              <w:rPr>
                <w:rFonts w:ascii="Arial" w:hAnsi="Arial"/>
                <w:sz w:val="19"/>
              </w:rPr>
              <w:t>grading_components</w:t>
            </w:r>
          </w:p>
        </w:tc>
        <w:tc>
          <w:tcPr>
            <w:tcW w:w="1152" w:type="dxa"/>
            <w:tcMar>
              <w:top w:w="100" w:type="dxa"/>
              <w:left w:w="150" w:type="dxa"/>
              <w:bottom w:w="100" w:type="dxa"/>
              <w:right w:w="150" w:type="dxa"/>
            </w:tcMar>
          </w:tcPr>
          <w:p w14:paraId="3123D487">
            <w:pPr>
              <w:spacing w:before="0" w:after="0" w:line="276" w:lineRule="auto"/>
              <w:ind w:firstLine="0"/>
              <w:jc w:val="center"/>
            </w:pPr>
            <w:r>
              <w:rPr>
                <w:rFonts w:ascii="Arial" w:hAnsi="Arial"/>
                <w:sz w:val="19"/>
              </w:rPr>
              <w:t>1 : (1,3)</w:t>
            </w:r>
          </w:p>
        </w:tc>
        <w:tc>
          <w:tcPr>
            <w:tcW w:w="1728" w:type="dxa"/>
            <w:tcMar>
              <w:top w:w="100" w:type="dxa"/>
              <w:left w:w="150" w:type="dxa"/>
              <w:bottom w:w="100" w:type="dxa"/>
              <w:right w:w="150" w:type="dxa"/>
            </w:tcMar>
          </w:tcPr>
          <w:p w14:paraId="3874A3AB">
            <w:pPr>
              <w:spacing w:before="0" w:after="0" w:line="276" w:lineRule="auto"/>
              <w:ind w:firstLine="0"/>
              <w:jc w:val="left"/>
            </w:pPr>
            <w:r>
              <w:rPr>
                <w:rFonts w:ascii="Arial" w:hAnsi="Arial"/>
                <w:sz w:val="19"/>
              </w:rPr>
              <w:t>Defines Weightings</w:t>
            </w:r>
          </w:p>
        </w:tc>
        <w:tc>
          <w:tcPr>
            <w:tcW w:w="1008" w:type="dxa"/>
            <w:tcMar>
              <w:top w:w="100" w:type="dxa"/>
              <w:left w:w="150" w:type="dxa"/>
              <w:bottom w:w="100" w:type="dxa"/>
              <w:right w:w="150" w:type="dxa"/>
            </w:tcMar>
          </w:tcPr>
          <w:p w14:paraId="1E78CFF3">
            <w:pPr>
              <w:spacing w:before="0" w:after="0" w:line="276" w:lineRule="auto"/>
              <w:ind w:firstLine="0"/>
              <w:jc w:val="center"/>
            </w:pPr>
            <w:r>
              <w:rPr>
                <w:rFonts w:ascii="Arial" w:hAnsi="Arial"/>
                <w:sz w:val="19"/>
              </w:rPr>
              <w:t>subject_offering_id</w:t>
            </w:r>
          </w:p>
        </w:tc>
        <w:tc>
          <w:tcPr>
            <w:tcW w:w="864" w:type="dxa"/>
            <w:tcMar>
              <w:top w:w="100" w:type="dxa"/>
              <w:left w:w="150" w:type="dxa"/>
              <w:bottom w:w="100" w:type="dxa"/>
              <w:right w:w="150" w:type="dxa"/>
            </w:tcMar>
          </w:tcPr>
          <w:p w14:paraId="79775D34">
            <w:pPr>
              <w:spacing w:before="0" w:after="0" w:line="276" w:lineRule="auto"/>
              <w:ind w:firstLine="0"/>
              <w:jc w:val="left"/>
            </w:pPr>
            <w:r>
              <w:rPr>
                <w:rFonts w:ascii="Arial" w:hAnsi="Arial"/>
                <w:sz w:val="19"/>
              </w:rPr>
              <w:t>ON DELETE CASCADE</w:t>
            </w:r>
          </w:p>
        </w:tc>
      </w:tr>
      <w:tr w14:paraId="3A46300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183344FF">
            <w:pPr>
              <w:spacing w:before="0" w:after="0" w:line="276" w:lineRule="auto"/>
              <w:ind w:firstLine="0"/>
              <w:jc w:val="left"/>
            </w:pPr>
            <w:r>
              <w:rPr>
                <w:rFonts w:ascii="Arial" w:hAnsi="Arial"/>
                <w:sz w:val="19"/>
              </w:rPr>
              <w:t>student_profiles</w:t>
            </w:r>
          </w:p>
        </w:tc>
        <w:tc>
          <w:tcPr>
            <w:tcW w:w="1584" w:type="dxa"/>
            <w:tcMar>
              <w:top w:w="100" w:type="dxa"/>
              <w:left w:w="150" w:type="dxa"/>
              <w:bottom w:w="100" w:type="dxa"/>
              <w:right w:w="150" w:type="dxa"/>
            </w:tcMar>
          </w:tcPr>
          <w:p w14:paraId="0556DBC2">
            <w:pPr>
              <w:spacing w:before="0" w:after="0" w:line="276" w:lineRule="auto"/>
              <w:ind w:firstLine="0"/>
              <w:jc w:val="left"/>
            </w:pPr>
            <w:r>
              <w:rPr>
                <w:rFonts w:ascii="Arial" w:hAnsi="Arial"/>
                <w:sz w:val="19"/>
              </w:rPr>
              <w:t>quarterly_grades</w:t>
            </w:r>
          </w:p>
        </w:tc>
        <w:tc>
          <w:tcPr>
            <w:tcW w:w="1152" w:type="dxa"/>
            <w:tcMar>
              <w:top w:w="100" w:type="dxa"/>
              <w:left w:w="150" w:type="dxa"/>
              <w:bottom w:w="100" w:type="dxa"/>
              <w:right w:w="150" w:type="dxa"/>
            </w:tcMar>
          </w:tcPr>
          <w:p w14:paraId="69DDA706">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610277EC">
            <w:pPr>
              <w:spacing w:before="0" w:after="0" w:line="276" w:lineRule="auto"/>
              <w:ind w:firstLine="0"/>
              <w:jc w:val="left"/>
            </w:pPr>
            <w:r>
              <w:rPr>
                <w:rFonts w:ascii="Arial" w:hAnsi="Arial"/>
                <w:sz w:val="19"/>
              </w:rPr>
              <w:t>Earns Quarterly Mark</w:t>
            </w:r>
          </w:p>
        </w:tc>
        <w:tc>
          <w:tcPr>
            <w:tcW w:w="1008" w:type="dxa"/>
            <w:tcMar>
              <w:top w:w="100" w:type="dxa"/>
              <w:left w:w="150" w:type="dxa"/>
              <w:bottom w:w="100" w:type="dxa"/>
              <w:right w:w="150" w:type="dxa"/>
            </w:tcMar>
          </w:tcPr>
          <w:p w14:paraId="5944E6EA">
            <w:pPr>
              <w:spacing w:before="0" w:after="0" w:line="276" w:lineRule="auto"/>
              <w:ind w:firstLine="0"/>
              <w:jc w:val="center"/>
            </w:pPr>
            <w:r>
              <w:rPr>
                <w:rFonts w:ascii="Arial" w:hAnsi="Arial"/>
                <w:sz w:val="19"/>
              </w:rPr>
              <w:t>student_id</w:t>
            </w:r>
          </w:p>
        </w:tc>
        <w:tc>
          <w:tcPr>
            <w:tcW w:w="864" w:type="dxa"/>
            <w:tcMar>
              <w:top w:w="100" w:type="dxa"/>
              <w:left w:w="150" w:type="dxa"/>
              <w:bottom w:w="100" w:type="dxa"/>
              <w:right w:w="150" w:type="dxa"/>
            </w:tcMar>
          </w:tcPr>
          <w:p w14:paraId="6371B5A7">
            <w:pPr>
              <w:spacing w:before="0" w:after="0" w:line="276" w:lineRule="auto"/>
              <w:ind w:firstLine="0"/>
              <w:jc w:val="left"/>
            </w:pPr>
            <w:r>
              <w:rPr>
                <w:rFonts w:ascii="Arial" w:hAnsi="Arial"/>
                <w:sz w:val="19"/>
              </w:rPr>
              <w:t>ON DELETE CASCADE</w:t>
            </w:r>
          </w:p>
        </w:tc>
      </w:tr>
      <w:tr w14:paraId="6EA0A14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4042F8B3">
            <w:pPr>
              <w:spacing w:before="0" w:after="0" w:line="276" w:lineRule="auto"/>
              <w:ind w:firstLine="0"/>
              <w:jc w:val="left"/>
            </w:pPr>
            <w:r>
              <w:rPr>
                <w:rFonts w:ascii="Arial" w:hAnsi="Arial"/>
                <w:sz w:val="19"/>
              </w:rPr>
              <w:t>teacher_profiles</w:t>
            </w:r>
          </w:p>
        </w:tc>
        <w:tc>
          <w:tcPr>
            <w:tcW w:w="1584" w:type="dxa"/>
            <w:tcMar>
              <w:top w:w="100" w:type="dxa"/>
              <w:left w:w="150" w:type="dxa"/>
              <w:bottom w:w="100" w:type="dxa"/>
              <w:right w:w="150" w:type="dxa"/>
            </w:tcMar>
          </w:tcPr>
          <w:p w14:paraId="59E25B08">
            <w:pPr>
              <w:spacing w:before="0" w:after="0" w:line="276" w:lineRule="auto"/>
              <w:ind w:firstLine="0"/>
              <w:jc w:val="left"/>
            </w:pPr>
            <w:r>
              <w:rPr>
                <w:rFonts w:ascii="Arial" w:hAnsi="Arial"/>
                <w:sz w:val="19"/>
              </w:rPr>
              <w:t>lesson_plans</w:t>
            </w:r>
          </w:p>
        </w:tc>
        <w:tc>
          <w:tcPr>
            <w:tcW w:w="1152" w:type="dxa"/>
            <w:tcMar>
              <w:top w:w="100" w:type="dxa"/>
              <w:left w:w="150" w:type="dxa"/>
              <w:bottom w:w="100" w:type="dxa"/>
              <w:right w:w="150" w:type="dxa"/>
            </w:tcMar>
          </w:tcPr>
          <w:p w14:paraId="41DE7E21">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4F0B57C3">
            <w:pPr>
              <w:spacing w:before="0" w:after="0" w:line="276" w:lineRule="auto"/>
              <w:ind w:firstLine="0"/>
              <w:jc w:val="left"/>
            </w:pPr>
            <w:r>
              <w:rPr>
                <w:rFonts w:ascii="Arial" w:hAnsi="Arial"/>
                <w:sz w:val="19"/>
              </w:rPr>
              <w:t>Authors Lesson Plans</w:t>
            </w:r>
          </w:p>
        </w:tc>
        <w:tc>
          <w:tcPr>
            <w:tcW w:w="1008" w:type="dxa"/>
            <w:tcMar>
              <w:top w:w="100" w:type="dxa"/>
              <w:left w:w="150" w:type="dxa"/>
              <w:bottom w:w="100" w:type="dxa"/>
              <w:right w:w="150" w:type="dxa"/>
            </w:tcMar>
          </w:tcPr>
          <w:p w14:paraId="17C830AF">
            <w:pPr>
              <w:spacing w:before="0" w:after="0" w:line="276" w:lineRule="auto"/>
              <w:ind w:firstLine="0"/>
              <w:jc w:val="center"/>
            </w:pPr>
            <w:r>
              <w:rPr>
                <w:rFonts w:ascii="Arial" w:hAnsi="Arial"/>
                <w:sz w:val="19"/>
              </w:rPr>
              <w:t>teacher_id</w:t>
            </w:r>
          </w:p>
        </w:tc>
        <w:tc>
          <w:tcPr>
            <w:tcW w:w="864" w:type="dxa"/>
            <w:tcMar>
              <w:top w:w="100" w:type="dxa"/>
              <w:left w:w="150" w:type="dxa"/>
              <w:bottom w:w="100" w:type="dxa"/>
              <w:right w:w="150" w:type="dxa"/>
            </w:tcMar>
          </w:tcPr>
          <w:p w14:paraId="7301185E">
            <w:pPr>
              <w:spacing w:before="0" w:after="0" w:line="276" w:lineRule="auto"/>
              <w:ind w:firstLine="0"/>
              <w:jc w:val="left"/>
            </w:pPr>
            <w:r>
              <w:rPr>
                <w:rFonts w:ascii="Arial" w:hAnsi="Arial"/>
                <w:sz w:val="19"/>
              </w:rPr>
              <w:t>ON DELETE CASCADE</w:t>
            </w:r>
          </w:p>
        </w:tc>
      </w:tr>
      <w:tr w14:paraId="21D8804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43CBA7B7">
            <w:pPr>
              <w:spacing w:before="0" w:after="0" w:line="276" w:lineRule="auto"/>
              <w:ind w:firstLine="0"/>
              <w:jc w:val="left"/>
            </w:pPr>
            <w:r>
              <w:rPr>
                <w:rFonts w:ascii="Arial" w:hAnsi="Arial"/>
                <w:sz w:val="19"/>
              </w:rPr>
              <w:t>subjects</w:t>
            </w:r>
          </w:p>
        </w:tc>
        <w:tc>
          <w:tcPr>
            <w:tcW w:w="1584" w:type="dxa"/>
            <w:tcMar>
              <w:top w:w="100" w:type="dxa"/>
              <w:left w:w="150" w:type="dxa"/>
              <w:bottom w:w="100" w:type="dxa"/>
              <w:right w:w="150" w:type="dxa"/>
            </w:tcMar>
          </w:tcPr>
          <w:p w14:paraId="4EE44138">
            <w:pPr>
              <w:spacing w:before="0" w:after="0" w:line="276" w:lineRule="auto"/>
              <w:ind w:firstLine="0"/>
              <w:jc w:val="left"/>
            </w:pPr>
            <w:r>
              <w:rPr>
                <w:rFonts w:ascii="Arial" w:hAnsi="Arial"/>
                <w:sz w:val="19"/>
              </w:rPr>
              <w:t>learning_materials</w:t>
            </w:r>
          </w:p>
        </w:tc>
        <w:tc>
          <w:tcPr>
            <w:tcW w:w="1152" w:type="dxa"/>
            <w:tcMar>
              <w:top w:w="100" w:type="dxa"/>
              <w:left w:w="150" w:type="dxa"/>
              <w:bottom w:w="100" w:type="dxa"/>
              <w:right w:w="150" w:type="dxa"/>
            </w:tcMar>
          </w:tcPr>
          <w:p w14:paraId="178BC8CE">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0B270B75">
            <w:pPr>
              <w:spacing w:before="0" w:after="0" w:line="276" w:lineRule="auto"/>
              <w:ind w:firstLine="0"/>
              <w:jc w:val="left"/>
            </w:pPr>
            <w:r>
              <w:rPr>
                <w:rFonts w:ascii="Arial" w:hAnsi="Arial"/>
                <w:sz w:val="19"/>
              </w:rPr>
              <w:t>Contains Handouts</w:t>
            </w:r>
          </w:p>
        </w:tc>
        <w:tc>
          <w:tcPr>
            <w:tcW w:w="1008" w:type="dxa"/>
            <w:tcMar>
              <w:top w:w="100" w:type="dxa"/>
              <w:left w:w="150" w:type="dxa"/>
              <w:bottom w:w="100" w:type="dxa"/>
              <w:right w:w="150" w:type="dxa"/>
            </w:tcMar>
          </w:tcPr>
          <w:p w14:paraId="22E6009C">
            <w:pPr>
              <w:spacing w:before="0" w:after="0" w:line="276" w:lineRule="auto"/>
              <w:ind w:firstLine="0"/>
              <w:jc w:val="center"/>
            </w:pPr>
            <w:r>
              <w:rPr>
                <w:rFonts w:ascii="Arial" w:hAnsi="Arial"/>
                <w:sz w:val="19"/>
              </w:rPr>
              <w:t>subject_id</w:t>
            </w:r>
          </w:p>
        </w:tc>
        <w:tc>
          <w:tcPr>
            <w:tcW w:w="864" w:type="dxa"/>
            <w:tcMar>
              <w:top w:w="100" w:type="dxa"/>
              <w:left w:w="150" w:type="dxa"/>
              <w:bottom w:w="100" w:type="dxa"/>
              <w:right w:w="150" w:type="dxa"/>
            </w:tcMar>
          </w:tcPr>
          <w:p w14:paraId="21DD9A9F">
            <w:pPr>
              <w:spacing w:before="0" w:after="0" w:line="276" w:lineRule="auto"/>
              <w:ind w:firstLine="0"/>
              <w:jc w:val="left"/>
            </w:pPr>
            <w:r>
              <w:rPr>
                <w:rFonts w:ascii="Arial" w:hAnsi="Arial"/>
                <w:sz w:val="19"/>
              </w:rPr>
              <w:t>ON DELETE CASCADE</w:t>
            </w:r>
          </w:p>
        </w:tc>
      </w:tr>
      <w:tr w14:paraId="63FCFE8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12728B13">
            <w:pPr>
              <w:spacing w:before="0" w:after="0" w:line="276" w:lineRule="auto"/>
              <w:ind w:firstLine="0"/>
              <w:jc w:val="left"/>
            </w:pPr>
            <w:r>
              <w:rPr>
                <w:rFonts w:ascii="Arial" w:hAnsi="Arial"/>
                <w:sz w:val="19"/>
              </w:rPr>
              <w:t>notifications</w:t>
            </w:r>
          </w:p>
        </w:tc>
        <w:tc>
          <w:tcPr>
            <w:tcW w:w="1584" w:type="dxa"/>
            <w:tcMar>
              <w:top w:w="100" w:type="dxa"/>
              <w:left w:w="150" w:type="dxa"/>
              <w:bottom w:w="100" w:type="dxa"/>
              <w:right w:w="150" w:type="dxa"/>
            </w:tcMar>
          </w:tcPr>
          <w:p w14:paraId="25FF66E9">
            <w:pPr>
              <w:spacing w:before="0" w:after="0" w:line="276" w:lineRule="auto"/>
              <w:ind w:firstLine="0"/>
              <w:jc w:val="left"/>
            </w:pPr>
            <w:r>
              <w:rPr>
                <w:rFonts w:ascii="Arial" w:hAnsi="Arial"/>
                <w:sz w:val="19"/>
              </w:rPr>
              <w:t>notification_recipients</w:t>
            </w:r>
          </w:p>
        </w:tc>
        <w:tc>
          <w:tcPr>
            <w:tcW w:w="1152" w:type="dxa"/>
            <w:tcMar>
              <w:top w:w="100" w:type="dxa"/>
              <w:left w:w="150" w:type="dxa"/>
              <w:bottom w:w="100" w:type="dxa"/>
              <w:right w:w="150" w:type="dxa"/>
            </w:tcMar>
          </w:tcPr>
          <w:p w14:paraId="133B0792">
            <w:pPr>
              <w:spacing w:before="0" w:after="0" w:line="276" w:lineRule="auto"/>
              <w:ind w:firstLine="0"/>
              <w:jc w:val="center"/>
            </w:pPr>
            <w:r>
              <w:rPr>
                <w:rFonts w:ascii="Arial" w:hAnsi="Arial"/>
                <w:sz w:val="19"/>
              </w:rPr>
              <w:t>1 : (1,N)</w:t>
            </w:r>
          </w:p>
        </w:tc>
        <w:tc>
          <w:tcPr>
            <w:tcW w:w="1728" w:type="dxa"/>
            <w:tcMar>
              <w:top w:w="100" w:type="dxa"/>
              <w:left w:w="150" w:type="dxa"/>
              <w:bottom w:w="100" w:type="dxa"/>
              <w:right w:w="150" w:type="dxa"/>
            </w:tcMar>
          </w:tcPr>
          <w:p w14:paraId="4088B6F3">
            <w:pPr>
              <w:spacing w:before="0" w:after="0" w:line="276" w:lineRule="auto"/>
              <w:ind w:firstLine="0"/>
              <w:jc w:val="left"/>
            </w:pPr>
            <w:r>
              <w:rPr>
                <w:rFonts w:ascii="Arial" w:hAnsi="Arial"/>
                <w:sz w:val="19"/>
              </w:rPr>
              <w:t>Dispatches To</w:t>
            </w:r>
          </w:p>
        </w:tc>
        <w:tc>
          <w:tcPr>
            <w:tcW w:w="1008" w:type="dxa"/>
            <w:tcMar>
              <w:top w:w="100" w:type="dxa"/>
              <w:left w:w="150" w:type="dxa"/>
              <w:bottom w:w="100" w:type="dxa"/>
              <w:right w:w="150" w:type="dxa"/>
            </w:tcMar>
          </w:tcPr>
          <w:p w14:paraId="2BA81E2F">
            <w:pPr>
              <w:spacing w:before="0" w:after="0" w:line="276" w:lineRule="auto"/>
              <w:ind w:firstLine="0"/>
              <w:jc w:val="center"/>
            </w:pPr>
            <w:r>
              <w:rPr>
                <w:rFonts w:ascii="Arial" w:hAnsi="Arial"/>
                <w:sz w:val="19"/>
              </w:rPr>
              <w:t>notification_id</w:t>
            </w:r>
          </w:p>
        </w:tc>
        <w:tc>
          <w:tcPr>
            <w:tcW w:w="864" w:type="dxa"/>
            <w:tcMar>
              <w:top w:w="100" w:type="dxa"/>
              <w:left w:w="150" w:type="dxa"/>
              <w:bottom w:w="100" w:type="dxa"/>
              <w:right w:w="150" w:type="dxa"/>
            </w:tcMar>
          </w:tcPr>
          <w:p w14:paraId="49159A06">
            <w:pPr>
              <w:spacing w:before="0" w:after="0" w:line="276" w:lineRule="auto"/>
              <w:ind w:firstLine="0"/>
              <w:jc w:val="left"/>
            </w:pPr>
            <w:r>
              <w:rPr>
                <w:rFonts w:ascii="Arial" w:hAnsi="Arial"/>
                <w:sz w:val="19"/>
              </w:rPr>
              <w:t>ON DELETE CASCADE</w:t>
            </w:r>
          </w:p>
        </w:tc>
      </w:tr>
    </w:tbl>
    <w:p w14:paraId="7C433488">
      <w:pPr>
        <w:spacing w:before="0" w:after="160"/>
        <w:ind w:firstLine="0"/>
      </w:pPr>
    </w:p>
    <w:p w14:paraId="6CA95783">
      <w:pPr>
        <w:spacing w:before="0" w:after="0" w:line="360" w:lineRule="auto"/>
        <w:ind w:firstLine="720"/>
        <w:jc w:val="both"/>
      </w:pPr>
      <w:r>
        <w:rPr>
          <w:rFonts w:ascii="Arial" w:hAnsi="Arial"/>
          <w:sz w:val="24"/>
        </w:rPr>
        <w:t>Table 12 outlines the cardinalities and cascading integrity actions governing attendance, assessments, quarterly grades, lesson plans, materials, and system notifications.</w:t>
      </w:r>
    </w:p>
    <w:p w14:paraId="45DB3276">
      <w:pPr>
        <w:keepNext/>
        <w:spacing w:before="360" w:after="120" w:line="276" w:lineRule="auto"/>
        <w:ind w:firstLine="0"/>
        <w:jc w:val="left"/>
      </w:pPr>
      <w:r>
        <w:rPr>
          <w:rFonts w:ascii="Arial" w:hAnsi="Arial"/>
          <w:b/>
          <w:sz w:val="24"/>
        </w:rPr>
        <w:t>PART C — USE CASE MODELING</w:t>
      </w:r>
    </w:p>
    <w:p w14:paraId="05917CE1">
      <w:pPr>
        <w:keepNext/>
        <w:spacing w:before="280" w:after="80" w:line="276" w:lineRule="auto"/>
        <w:ind w:firstLine="0"/>
        <w:jc w:val="left"/>
      </w:pPr>
      <w:r>
        <w:rPr>
          <w:rFonts w:ascii="Arial" w:hAnsi="Arial"/>
          <w:b/>
          <w:sz w:val="24"/>
        </w:rPr>
        <w:t>4. Actors and Use Cases</w:t>
      </w:r>
    </w:p>
    <w:p w14:paraId="135ACC64">
      <w:pPr>
        <w:spacing w:before="0" w:after="0" w:line="360" w:lineRule="auto"/>
        <w:ind w:firstLine="720"/>
        <w:jc w:val="both"/>
      </w:pPr>
      <w:r>
        <w:rPr>
          <w:rFonts w:ascii="Arial" w:hAnsi="Arial"/>
          <w:sz w:val="24"/>
        </w:rPr>
        <w:t>The functional capabilities of CLASSREALM are formally organized into 28 discrete use cases distributed across six functional subsystems. The system interacts with five distinct actors: four human user roles (System Administrator, Teacher, Student, Parent) and one edge hardware actor (ESP32 RFID Scanner). The use case architecture strictly enforces standard UML stereotyping, incorporating &lt;&lt;include&gt;&gt; relationships for mandatory sub-tasks and &lt;&lt;extend&gt;&gt; relationships for conditional or exceptional branches.</w:t>
      </w:r>
    </w:p>
    <w:p w14:paraId="17B03347">
      <w:pPr>
        <w:keepNext/>
        <w:spacing w:before="240" w:after="40" w:line="240" w:lineRule="auto"/>
        <w:ind w:firstLine="0"/>
        <w:jc w:val="center"/>
      </w:pPr>
      <w:r>
        <w:rPr>
          <w:rFonts w:ascii="Arial" w:hAnsi="Arial"/>
          <w:b/>
          <w:sz w:val="24"/>
        </w:rPr>
        <w:t>Figure 8</w:t>
      </w:r>
    </w:p>
    <w:p w14:paraId="66F3B7E3">
      <w:pPr>
        <w:keepNext/>
        <w:spacing w:before="0" w:after="120" w:line="240" w:lineRule="auto"/>
        <w:ind w:firstLine="0"/>
        <w:jc w:val="center"/>
      </w:pPr>
      <w:r>
        <w:rPr>
          <w:rFonts w:ascii="Arial" w:hAnsi="Arial"/>
          <w:i/>
          <w:sz w:val="24"/>
        </w:rPr>
        <w:t>Use Case Diagram of CLASSREALM</w:t>
      </w:r>
    </w:p>
    <w:p w14:paraId="095391C5">
      <w:pPr>
        <w:keepNext/>
        <w:spacing w:before="40" w:after="200" w:line="240" w:lineRule="auto"/>
        <w:ind w:firstLine="0"/>
        <w:jc w:val="center"/>
      </w:pPr>
      <w:r>
        <w:drawing>
          <wp:inline distT="0" distB="0" distL="114300" distR="114300">
            <wp:extent cx="493776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937760" cy="3291840"/>
                    </a:xfrm>
                    <a:prstGeom prst="rect">
                      <a:avLst/>
                    </a:prstGeom>
                  </pic:spPr>
                </pic:pic>
              </a:graphicData>
            </a:graphic>
          </wp:inline>
        </w:drawing>
      </w:r>
    </w:p>
    <w:p w14:paraId="1672978F">
      <w:pPr>
        <w:spacing w:before="0" w:after="0" w:line="360" w:lineRule="auto"/>
        <w:ind w:firstLine="720"/>
        <w:jc w:val="both"/>
      </w:pPr>
      <w:r>
        <w:rPr>
          <w:rFonts w:ascii="Arial" w:hAnsi="Arial"/>
          <w:sz w:val="24"/>
        </w:rPr>
        <w:t>Figure 8 exhibits the complete Use Case Diagram of CLASSREALM, depicting all five actors and their operational associations across the six subsystems: Identity &amp; User Account Management, Classroom &amp; Section Management, Dual-Path Attendance Tracking, Classwork &amp; Digital Assessments, Grade Computation &amp; DepEd Reports, and Lesson Planning &amp; Learning Repository. Notice that Record Attendance &lt;&lt;includes&gt;&gt; Scan RFID Tag and &lt;&lt;extends&gt;&gt; Trigger Hardware Audio/Visual Indicator and Override Attendance Status Manually; Take Digital Assessment &lt;&lt;includes&gt;&gt; Auto-Check Objective Responses and &lt;&lt;extends&gt;&gt; Log Tab-Blur Anti-Cheating Event; and Compute DepEd Quarterly Grades &lt;&lt;includes&gt;&gt; Configure Grading Weights and Apply DepEd Transmutation Table.</w:t>
      </w:r>
    </w:p>
    <w:p w14:paraId="0672AEFD">
      <w:pPr>
        <w:keepNext/>
        <w:spacing w:before="200" w:after="40" w:line="276" w:lineRule="auto"/>
        <w:ind w:firstLine="0"/>
        <w:jc w:val="left"/>
      </w:pPr>
      <w:r>
        <w:rPr>
          <w:rFonts w:ascii="Arial" w:hAnsi="Arial"/>
          <w:b/>
          <w:i/>
          <w:sz w:val="24"/>
        </w:rPr>
        <w:t>Subsystem 1: Identity &amp; User Account Management</w:t>
      </w:r>
    </w:p>
    <w:p w14:paraId="37B81200">
      <w:pPr>
        <w:keepNext/>
        <w:spacing w:before="280" w:after="20" w:line="276" w:lineRule="auto"/>
        <w:ind w:firstLine="0"/>
        <w:jc w:val="center"/>
      </w:pPr>
      <w:r>
        <w:rPr>
          <w:rFonts w:ascii="Arial" w:hAnsi="Arial"/>
          <w:b/>
          <w:sz w:val="24"/>
        </w:rPr>
        <w:t>Table 13</w:t>
      </w:r>
    </w:p>
    <w:p w14:paraId="6C07070E">
      <w:pPr>
        <w:keepNext/>
        <w:spacing w:before="0" w:after="120" w:line="276" w:lineRule="auto"/>
        <w:ind w:firstLine="0"/>
        <w:jc w:val="center"/>
      </w:pPr>
      <w:r>
        <w:rPr>
          <w:rFonts w:ascii="Arial" w:hAnsi="Arial"/>
          <w:i/>
          <w:sz w:val="24"/>
        </w:rPr>
        <w:t>Use Case Summary — Identity and User Account Management</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954"/>
        <w:gridCol w:w="1495"/>
        <w:gridCol w:w="1281"/>
        <w:gridCol w:w="1578"/>
        <w:gridCol w:w="1245"/>
        <w:gridCol w:w="1667"/>
      </w:tblGrid>
      <w:tr w14:paraId="14E0A3A6">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152" w:type="dxa"/>
            <w:shd w:val="clear" w:color="auto" w:fill="F2F4F8"/>
            <w:tcMar>
              <w:top w:w="120" w:type="dxa"/>
              <w:left w:w="150" w:type="dxa"/>
              <w:bottom w:w="120" w:type="dxa"/>
              <w:right w:w="150" w:type="dxa"/>
            </w:tcMar>
          </w:tcPr>
          <w:p w14:paraId="20D1B5F2">
            <w:pPr>
              <w:spacing w:before="0" w:after="0" w:line="276" w:lineRule="auto"/>
              <w:ind w:firstLine="0"/>
              <w:jc w:val="center"/>
            </w:pPr>
            <w:r>
              <w:rPr>
                <w:rFonts w:ascii="Arial" w:hAnsi="Arial"/>
                <w:b/>
                <w:sz w:val="20"/>
              </w:rPr>
              <w:t>USE CASE ID</w:t>
            </w:r>
          </w:p>
        </w:tc>
        <w:tc>
          <w:tcPr>
            <w:tcW w:w="1872" w:type="dxa"/>
            <w:shd w:val="clear" w:color="auto" w:fill="F2F4F8"/>
            <w:tcMar>
              <w:top w:w="120" w:type="dxa"/>
              <w:left w:w="150" w:type="dxa"/>
              <w:bottom w:w="120" w:type="dxa"/>
              <w:right w:w="150" w:type="dxa"/>
            </w:tcMar>
          </w:tcPr>
          <w:p w14:paraId="1D5D14AD">
            <w:pPr>
              <w:spacing w:before="0" w:after="0" w:line="276" w:lineRule="auto"/>
              <w:ind w:firstLine="0"/>
              <w:jc w:val="center"/>
            </w:pPr>
            <w:r>
              <w:rPr>
                <w:rFonts w:ascii="Arial" w:hAnsi="Arial"/>
                <w:b/>
                <w:sz w:val="20"/>
              </w:rPr>
              <w:t>USE CASE NAME</w:t>
            </w:r>
          </w:p>
        </w:tc>
        <w:tc>
          <w:tcPr>
            <w:tcW w:w="1440" w:type="dxa"/>
            <w:shd w:val="clear" w:color="auto" w:fill="F2F4F8"/>
            <w:tcMar>
              <w:top w:w="120" w:type="dxa"/>
              <w:left w:w="150" w:type="dxa"/>
              <w:bottom w:w="120" w:type="dxa"/>
              <w:right w:w="150" w:type="dxa"/>
            </w:tcMar>
          </w:tcPr>
          <w:p w14:paraId="69DD2A77">
            <w:pPr>
              <w:spacing w:before="0" w:after="0" w:line="276" w:lineRule="auto"/>
              <w:ind w:firstLine="0"/>
              <w:jc w:val="center"/>
            </w:pPr>
            <w:r>
              <w:rPr>
                <w:rFonts w:ascii="Arial" w:hAnsi="Arial"/>
                <w:b/>
                <w:sz w:val="20"/>
              </w:rPr>
              <w:t>PRIMARY ACTOR</w:t>
            </w:r>
          </w:p>
        </w:tc>
        <w:tc>
          <w:tcPr>
            <w:tcW w:w="1152" w:type="dxa"/>
            <w:shd w:val="clear" w:color="auto" w:fill="F2F4F8"/>
            <w:tcMar>
              <w:top w:w="120" w:type="dxa"/>
              <w:left w:w="150" w:type="dxa"/>
              <w:bottom w:w="120" w:type="dxa"/>
              <w:right w:w="150" w:type="dxa"/>
            </w:tcMar>
          </w:tcPr>
          <w:p w14:paraId="18E36F20">
            <w:pPr>
              <w:spacing w:before="0" w:after="0" w:line="276" w:lineRule="auto"/>
              <w:ind w:firstLine="0"/>
              <w:jc w:val="center"/>
            </w:pPr>
            <w:r>
              <w:rPr>
                <w:rFonts w:ascii="Arial" w:hAnsi="Arial"/>
                <w:b/>
                <w:sz w:val="20"/>
              </w:rPr>
              <w:t>SECONDARY ACTORS</w:t>
            </w:r>
          </w:p>
        </w:tc>
        <w:tc>
          <w:tcPr>
            <w:tcW w:w="720" w:type="dxa"/>
            <w:shd w:val="clear" w:color="auto" w:fill="F2F4F8"/>
            <w:tcMar>
              <w:top w:w="120" w:type="dxa"/>
              <w:left w:w="150" w:type="dxa"/>
              <w:bottom w:w="120" w:type="dxa"/>
              <w:right w:w="150" w:type="dxa"/>
            </w:tcMar>
          </w:tcPr>
          <w:p w14:paraId="1C3028C9">
            <w:pPr>
              <w:spacing w:before="0" w:after="0" w:line="276" w:lineRule="auto"/>
              <w:ind w:firstLine="0"/>
              <w:jc w:val="center"/>
            </w:pPr>
            <w:r>
              <w:rPr>
                <w:rFonts w:ascii="Arial" w:hAnsi="Arial"/>
                <w:b/>
                <w:sz w:val="20"/>
              </w:rPr>
              <w:t>RELATED FR</w:t>
            </w:r>
          </w:p>
        </w:tc>
        <w:tc>
          <w:tcPr>
            <w:tcW w:w="1584" w:type="dxa"/>
            <w:shd w:val="clear" w:color="auto" w:fill="F2F4F8"/>
            <w:tcMar>
              <w:top w:w="120" w:type="dxa"/>
              <w:left w:w="150" w:type="dxa"/>
              <w:bottom w:w="120" w:type="dxa"/>
              <w:right w:w="150" w:type="dxa"/>
            </w:tcMar>
          </w:tcPr>
          <w:p w14:paraId="3E25303C">
            <w:pPr>
              <w:spacing w:before="0" w:after="0" w:line="276" w:lineRule="auto"/>
              <w:ind w:firstLine="0"/>
              <w:jc w:val="center"/>
            </w:pPr>
            <w:r>
              <w:rPr>
                <w:rFonts w:ascii="Arial" w:hAnsi="Arial"/>
                <w:b/>
                <w:sz w:val="20"/>
              </w:rPr>
              <w:t>FUNCTIONAL DESCRIPTION</w:t>
            </w:r>
          </w:p>
        </w:tc>
      </w:tr>
      <w:tr w14:paraId="14B8C7A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43D04616">
            <w:pPr>
              <w:spacing w:before="0" w:after="0" w:line="276" w:lineRule="auto"/>
              <w:ind w:firstLine="0"/>
              <w:jc w:val="center"/>
            </w:pPr>
            <w:r>
              <w:rPr>
                <w:rFonts w:ascii="Arial" w:hAnsi="Arial"/>
                <w:sz w:val="19"/>
              </w:rPr>
              <w:t>UC-AUTH-01</w:t>
            </w:r>
          </w:p>
        </w:tc>
        <w:tc>
          <w:tcPr>
            <w:tcW w:w="1872" w:type="dxa"/>
            <w:tcMar>
              <w:top w:w="100" w:type="dxa"/>
              <w:left w:w="150" w:type="dxa"/>
              <w:bottom w:w="100" w:type="dxa"/>
              <w:right w:w="150" w:type="dxa"/>
            </w:tcMar>
          </w:tcPr>
          <w:p w14:paraId="2A659DFA">
            <w:pPr>
              <w:spacing w:before="0" w:after="0" w:line="276" w:lineRule="auto"/>
              <w:ind w:firstLine="0"/>
              <w:jc w:val="left"/>
            </w:pPr>
            <w:r>
              <w:rPr>
                <w:rFonts w:ascii="Arial" w:hAnsi="Arial"/>
                <w:sz w:val="19"/>
              </w:rPr>
              <w:t>Authenticate User Session</w:t>
            </w:r>
          </w:p>
        </w:tc>
        <w:tc>
          <w:tcPr>
            <w:tcW w:w="1440" w:type="dxa"/>
            <w:tcMar>
              <w:top w:w="100" w:type="dxa"/>
              <w:left w:w="150" w:type="dxa"/>
              <w:bottom w:w="100" w:type="dxa"/>
              <w:right w:w="150" w:type="dxa"/>
            </w:tcMar>
          </w:tcPr>
          <w:p w14:paraId="3547F9CF">
            <w:pPr>
              <w:spacing w:before="0" w:after="0" w:line="276" w:lineRule="auto"/>
              <w:ind w:firstLine="0"/>
              <w:jc w:val="left"/>
            </w:pPr>
            <w:r>
              <w:rPr>
                <w:rFonts w:ascii="Arial" w:hAnsi="Arial"/>
                <w:sz w:val="19"/>
              </w:rPr>
              <w:t>Admin, Teacher, Student, Parent</w:t>
            </w:r>
          </w:p>
        </w:tc>
        <w:tc>
          <w:tcPr>
            <w:tcW w:w="1152" w:type="dxa"/>
            <w:tcMar>
              <w:top w:w="100" w:type="dxa"/>
              <w:left w:w="150" w:type="dxa"/>
              <w:bottom w:w="100" w:type="dxa"/>
              <w:right w:w="150" w:type="dxa"/>
            </w:tcMar>
          </w:tcPr>
          <w:p w14:paraId="059A9F60">
            <w:pPr>
              <w:spacing w:before="0" w:after="0" w:line="276" w:lineRule="auto"/>
              <w:ind w:firstLine="0"/>
              <w:jc w:val="left"/>
            </w:pPr>
            <w:r>
              <w:rPr>
                <w:rFonts w:ascii="Arial" w:hAnsi="Arial"/>
                <w:sz w:val="19"/>
              </w:rPr>
              <w:t>Firebase Auth</w:t>
            </w:r>
          </w:p>
        </w:tc>
        <w:tc>
          <w:tcPr>
            <w:tcW w:w="720" w:type="dxa"/>
            <w:tcMar>
              <w:top w:w="100" w:type="dxa"/>
              <w:left w:w="150" w:type="dxa"/>
              <w:bottom w:w="100" w:type="dxa"/>
              <w:right w:w="150" w:type="dxa"/>
            </w:tcMar>
          </w:tcPr>
          <w:p w14:paraId="1A4BBC09">
            <w:pPr>
              <w:spacing w:before="0" w:after="0" w:line="276" w:lineRule="auto"/>
              <w:ind w:firstLine="0"/>
              <w:jc w:val="center"/>
            </w:pPr>
            <w:r>
              <w:rPr>
                <w:rFonts w:ascii="Arial" w:hAnsi="Arial"/>
                <w:sz w:val="19"/>
              </w:rPr>
              <w:t>FR1</w:t>
            </w:r>
          </w:p>
        </w:tc>
        <w:tc>
          <w:tcPr>
            <w:tcW w:w="1584" w:type="dxa"/>
            <w:tcMar>
              <w:top w:w="100" w:type="dxa"/>
              <w:left w:w="150" w:type="dxa"/>
              <w:bottom w:w="100" w:type="dxa"/>
              <w:right w:w="150" w:type="dxa"/>
            </w:tcMar>
          </w:tcPr>
          <w:p w14:paraId="44A08471">
            <w:pPr>
              <w:spacing w:before="0" w:after="0" w:line="276" w:lineRule="auto"/>
              <w:ind w:firstLine="0"/>
              <w:jc w:val="left"/>
            </w:pPr>
            <w:r>
              <w:rPr>
                <w:rFonts w:ascii="Arial" w:hAnsi="Arial"/>
                <w:sz w:val="19"/>
              </w:rPr>
              <w:t>Verifies email and password credentials, issues secure JWT, establishes role permissions, and directs user to dedicated dashboard.</w:t>
            </w:r>
          </w:p>
        </w:tc>
      </w:tr>
      <w:tr w14:paraId="39D11F2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5D58EF35">
            <w:pPr>
              <w:spacing w:before="0" w:after="0" w:line="276" w:lineRule="auto"/>
              <w:ind w:firstLine="0"/>
              <w:jc w:val="center"/>
            </w:pPr>
            <w:r>
              <w:rPr>
                <w:rFonts w:ascii="Arial" w:hAnsi="Arial"/>
                <w:sz w:val="19"/>
              </w:rPr>
              <w:t>UC-AUTH-02</w:t>
            </w:r>
          </w:p>
        </w:tc>
        <w:tc>
          <w:tcPr>
            <w:tcW w:w="1872" w:type="dxa"/>
            <w:tcMar>
              <w:top w:w="100" w:type="dxa"/>
              <w:left w:w="150" w:type="dxa"/>
              <w:bottom w:w="100" w:type="dxa"/>
              <w:right w:w="150" w:type="dxa"/>
            </w:tcMar>
          </w:tcPr>
          <w:p w14:paraId="530ADF41">
            <w:pPr>
              <w:spacing w:before="0" w:after="0" w:line="276" w:lineRule="auto"/>
              <w:ind w:firstLine="0"/>
              <w:jc w:val="left"/>
            </w:pPr>
            <w:r>
              <w:rPr>
                <w:rFonts w:ascii="Arial" w:hAnsi="Arial"/>
                <w:sz w:val="19"/>
              </w:rPr>
              <w:t>Provision Teacher Account</w:t>
            </w:r>
          </w:p>
        </w:tc>
        <w:tc>
          <w:tcPr>
            <w:tcW w:w="1440" w:type="dxa"/>
            <w:tcMar>
              <w:top w:w="100" w:type="dxa"/>
              <w:left w:w="150" w:type="dxa"/>
              <w:bottom w:w="100" w:type="dxa"/>
              <w:right w:w="150" w:type="dxa"/>
            </w:tcMar>
          </w:tcPr>
          <w:p w14:paraId="680D116A">
            <w:pPr>
              <w:spacing w:before="0" w:after="0" w:line="276" w:lineRule="auto"/>
              <w:ind w:firstLine="0"/>
              <w:jc w:val="left"/>
            </w:pPr>
            <w:r>
              <w:rPr>
                <w:rFonts w:ascii="Arial" w:hAnsi="Arial"/>
                <w:sz w:val="19"/>
              </w:rPr>
              <w:t>Admin</w:t>
            </w:r>
          </w:p>
        </w:tc>
        <w:tc>
          <w:tcPr>
            <w:tcW w:w="1152" w:type="dxa"/>
            <w:tcMar>
              <w:top w:w="100" w:type="dxa"/>
              <w:left w:w="150" w:type="dxa"/>
              <w:bottom w:w="100" w:type="dxa"/>
              <w:right w:w="150" w:type="dxa"/>
            </w:tcMar>
          </w:tcPr>
          <w:p w14:paraId="5FE93271">
            <w:pPr>
              <w:spacing w:before="0" w:after="0" w:line="276" w:lineRule="auto"/>
              <w:ind w:firstLine="0"/>
              <w:jc w:val="left"/>
            </w:pPr>
            <w:r>
              <w:rPr>
                <w:rFonts w:ascii="Arial" w:hAnsi="Arial"/>
                <w:sz w:val="19"/>
              </w:rPr>
              <w:t>Firebase Auth, Teacher</w:t>
            </w:r>
          </w:p>
        </w:tc>
        <w:tc>
          <w:tcPr>
            <w:tcW w:w="720" w:type="dxa"/>
            <w:tcMar>
              <w:top w:w="100" w:type="dxa"/>
              <w:left w:w="150" w:type="dxa"/>
              <w:bottom w:w="100" w:type="dxa"/>
              <w:right w:w="150" w:type="dxa"/>
            </w:tcMar>
          </w:tcPr>
          <w:p w14:paraId="6F05F246">
            <w:pPr>
              <w:spacing w:before="0" w:after="0" w:line="276" w:lineRule="auto"/>
              <w:ind w:firstLine="0"/>
              <w:jc w:val="center"/>
            </w:pPr>
            <w:r>
              <w:rPr>
                <w:rFonts w:ascii="Arial" w:hAnsi="Arial"/>
                <w:sz w:val="19"/>
              </w:rPr>
              <w:t>FR1</w:t>
            </w:r>
          </w:p>
        </w:tc>
        <w:tc>
          <w:tcPr>
            <w:tcW w:w="1584" w:type="dxa"/>
            <w:tcMar>
              <w:top w:w="100" w:type="dxa"/>
              <w:left w:w="150" w:type="dxa"/>
              <w:bottom w:w="100" w:type="dxa"/>
              <w:right w:w="150" w:type="dxa"/>
            </w:tcMar>
          </w:tcPr>
          <w:p w14:paraId="13891DDC">
            <w:pPr>
              <w:spacing w:before="0" w:after="0" w:line="276" w:lineRule="auto"/>
              <w:ind w:firstLine="0"/>
              <w:jc w:val="left"/>
            </w:pPr>
            <w:r>
              <w:rPr>
                <w:rFonts w:ascii="Arial" w:hAnsi="Arial"/>
                <w:sz w:val="19"/>
              </w:rPr>
              <w:t>Creates official faculty credentials, triggers email challenge validation, and initializes teacher profile metadata.</w:t>
            </w:r>
          </w:p>
        </w:tc>
      </w:tr>
      <w:tr w14:paraId="70645E5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3E0EDE42">
            <w:pPr>
              <w:spacing w:before="0" w:after="0" w:line="276" w:lineRule="auto"/>
              <w:ind w:firstLine="0"/>
              <w:jc w:val="center"/>
            </w:pPr>
            <w:r>
              <w:rPr>
                <w:rFonts w:ascii="Arial" w:hAnsi="Arial"/>
                <w:sz w:val="19"/>
              </w:rPr>
              <w:t>UC-AUTH-03</w:t>
            </w:r>
          </w:p>
        </w:tc>
        <w:tc>
          <w:tcPr>
            <w:tcW w:w="1872" w:type="dxa"/>
            <w:tcMar>
              <w:top w:w="100" w:type="dxa"/>
              <w:left w:w="150" w:type="dxa"/>
              <w:bottom w:w="100" w:type="dxa"/>
              <w:right w:w="150" w:type="dxa"/>
            </w:tcMar>
          </w:tcPr>
          <w:p w14:paraId="388EE6F2">
            <w:pPr>
              <w:spacing w:before="0" w:after="0" w:line="276" w:lineRule="auto"/>
              <w:ind w:firstLine="0"/>
              <w:jc w:val="left"/>
            </w:pPr>
            <w:r>
              <w:rPr>
                <w:rFonts w:ascii="Arial" w:hAnsi="Arial"/>
                <w:sz w:val="19"/>
              </w:rPr>
              <w:t>Link Parent to Student</w:t>
            </w:r>
          </w:p>
        </w:tc>
        <w:tc>
          <w:tcPr>
            <w:tcW w:w="1440" w:type="dxa"/>
            <w:tcMar>
              <w:top w:w="100" w:type="dxa"/>
              <w:left w:w="150" w:type="dxa"/>
              <w:bottom w:w="100" w:type="dxa"/>
              <w:right w:w="150" w:type="dxa"/>
            </w:tcMar>
          </w:tcPr>
          <w:p w14:paraId="2736C3DC">
            <w:pPr>
              <w:spacing w:before="0" w:after="0" w:line="276" w:lineRule="auto"/>
              <w:ind w:firstLine="0"/>
              <w:jc w:val="left"/>
            </w:pPr>
            <w:r>
              <w:rPr>
                <w:rFonts w:ascii="Arial" w:hAnsi="Arial"/>
                <w:sz w:val="19"/>
              </w:rPr>
              <w:t>Teacher, Parent</w:t>
            </w:r>
          </w:p>
        </w:tc>
        <w:tc>
          <w:tcPr>
            <w:tcW w:w="1152" w:type="dxa"/>
            <w:tcMar>
              <w:top w:w="100" w:type="dxa"/>
              <w:left w:w="150" w:type="dxa"/>
              <w:bottom w:w="100" w:type="dxa"/>
              <w:right w:w="150" w:type="dxa"/>
            </w:tcMar>
          </w:tcPr>
          <w:p w14:paraId="4A269D9E">
            <w:pPr>
              <w:spacing w:before="0" w:after="0" w:line="276" w:lineRule="auto"/>
              <w:ind w:firstLine="0"/>
              <w:jc w:val="left"/>
            </w:pPr>
            <w:r>
              <w:rPr>
                <w:rFonts w:ascii="Arial" w:hAnsi="Arial"/>
                <w:sz w:val="19"/>
              </w:rPr>
              <w:t>Student</w:t>
            </w:r>
          </w:p>
        </w:tc>
        <w:tc>
          <w:tcPr>
            <w:tcW w:w="720" w:type="dxa"/>
            <w:tcMar>
              <w:top w:w="100" w:type="dxa"/>
              <w:left w:w="150" w:type="dxa"/>
              <w:bottom w:w="100" w:type="dxa"/>
              <w:right w:w="150" w:type="dxa"/>
            </w:tcMar>
          </w:tcPr>
          <w:p w14:paraId="6981B7C9">
            <w:pPr>
              <w:spacing w:before="0" w:after="0" w:line="276" w:lineRule="auto"/>
              <w:ind w:firstLine="0"/>
              <w:jc w:val="center"/>
            </w:pPr>
            <w:r>
              <w:rPr>
                <w:rFonts w:ascii="Arial" w:hAnsi="Arial"/>
                <w:sz w:val="19"/>
              </w:rPr>
              <w:t>FR1</w:t>
            </w:r>
          </w:p>
        </w:tc>
        <w:tc>
          <w:tcPr>
            <w:tcW w:w="1584" w:type="dxa"/>
            <w:tcMar>
              <w:top w:w="100" w:type="dxa"/>
              <w:left w:w="150" w:type="dxa"/>
              <w:bottom w:w="100" w:type="dxa"/>
              <w:right w:w="150" w:type="dxa"/>
            </w:tcMar>
          </w:tcPr>
          <w:p w14:paraId="6AF5CE6E">
            <w:pPr>
              <w:spacing w:before="0" w:after="0" w:line="276" w:lineRule="auto"/>
              <w:ind w:firstLine="0"/>
              <w:jc w:val="left"/>
            </w:pPr>
            <w:r>
              <w:rPr>
                <w:rFonts w:ascii="Arial" w:hAnsi="Arial"/>
                <w:sz w:val="19"/>
              </w:rPr>
              <w:t>Binds verified parent account to one or more enrolled children, establishing RLS authorization to view attendance and grade summaries.</w:t>
            </w:r>
          </w:p>
        </w:tc>
      </w:tr>
      <w:tr w14:paraId="4482D78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333F2345">
            <w:pPr>
              <w:spacing w:before="0" w:after="0" w:line="276" w:lineRule="auto"/>
              <w:ind w:firstLine="0"/>
              <w:jc w:val="center"/>
            </w:pPr>
            <w:r>
              <w:rPr>
                <w:rFonts w:ascii="Arial" w:hAnsi="Arial"/>
                <w:sz w:val="19"/>
              </w:rPr>
              <w:t>UC-AUTH-04</w:t>
            </w:r>
          </w:p>
        </w:tc>
        <w:tc>
          <w:tcPr>
            <w:tcW w:w="1872" w:type="dxa"/>
            <w:tcMar>
              <w:top w:w="100" w:type="dxa"/>
              <w:left w:w="150" w:type="dxa"/>
              <w:bottom w:w="100" w:type="dxa"/>
              <w:right w:w="150" w:type="dxa"/>
            </w:tcMar>
          </w:tcPr>
          <w:p w14:paraId="3E9E4F41">
            <w:pPr>
              <w:spacing w:before="0" w:after="0" w:line="276" w:lineRule="auto"/>
              <w:ind w:firstLine="0"/>
              <w:jc w:val="left"/>
            </w:pPr>
            <w:r>
              <w:rPr>
                <w:rFonts w:ascii="Arial" w:hAnsi="Arial"/>
                <w:sz w:val="19"/>
              </w:rPr>
              <w:t>Execute School Year Rollover</w:t>
            </w:r>
          </w:p>
        </w:tc>
        <w:tc>
          <w:tcPr>
            <w:tcW w:w="1440" w:type="dxa"/>
            <w:tcMar>
              <w:top w:w="100" w:type="dxa"/>
              <w:left w:w="150" w:type="dxa"/>
              <w:bottom w:w="100" w:type="dxa"/>
              <w:right w:w="150" w:type="dxa"/>
            </w:tcMar>
          </w:tcPr>
          <w:p w14:paraId="6C91355D">
            <w:pPr>
              <w:spacing w:before="0" w:after="0" w:line="276" w:lineRule="auto"/>
              <w:ind w:firstLine="0"/>
              <w:jc w:val="left"/>
            </w:pPr>
            <w:r>
              <w:rPr>
                <w:rFonts w:ascii="Arial" w:hAnsi="Arial"/>
                <w:sz w:val="19"/>
              </w:rPr>
              <w:t>Admin</w:t>
            </w:r>
          </w:p>
        </w:tc>
        <w:tc>
          <w:tcPr>
            <w:tcW w:w="1152" w:type="dxa"/>
            <w:tcMar>
              <w:top w:w="100" w:type="dxa"/>
              <w:left w:w="150" w:type="dxa"/>
              <w:bottom w:w="100" w:type="dxa"/>
              <w:right w:w="150" w:type="dxa"/>
            </w:tcMar>
          </w:tcPr>
          <w:p w14:paraId="3AD3F75A">
            <w:pPr>
              <w:spacing w:before="0" w:after="0" w:line="276" w:lineRule="auto"/>
              <w:ind w:firstLine="0"/>
              <w:jc w:val="left"/>
            </w:pPr>
            <w:r>
              <w:rPr>
                <w:rFonts w:ascii="Arial" w:hAnsi="Arial"/>
                <w:sz w:val="19"/>
              </w:rPr>
              <w:t>None</w:t>
            </w:r>
          </w:p>
        </w:tc>
        <w:tc>
          <w:tcPr>
            <w:tcW w:w="720" w:type="dxa"/>
            <w:tcMar>
              <w:top w:w="100" w:type="dxa"/>
              <w:left w:w="150" w:type="dxa"/>
              <w:bottom w:w="100" w:type="dxa"/>
              <w:right w:w="150" w:type="dxa"/>
            </w:tcMar>
          </w:tcPr>
          <w:p w14:paraId="67AB2C48">
            <w:pPr>
              <w:spacing w:before="0" w:after="0" w:line="276" w:lineRule="auto"/>
              <w:ind w:firstLine="0"/>
              <w:jc w:val="center"/>
            </w:pPr>
            <w:r>
              <w:rPr>
                <w:rFonts w:ascii="Arial" w:hAnsi="Arial"/>
                <w:sz w:val="19"/>
              </w:rPr>
              <w:t>FR2</w:t>
            </w:r>
          </w:p>
        </w:tc>
        <w:tc>
          <w:tcPr>
            <w:tcW w:w="1584" w:type="dxa"/>
            <w:tcMar>
              <w:top w:w="100" w:type="dxa"/>
              <w:left w:w="150" w:type="dxa"/>
              <w:bottom w:w="100" w:type="dxa"/>
              <w:right w:w="150" w:type="dxa"/>
            </w:tcMar>
          </w:tcPr>
          <w:p w14:paraId="0847AAF3">
            <w:pPr>
              <w:spacing w:before="0" w:after="0" w:line="276" w:lineRule="auto"/>
              <w:ind w:firstLine="0"/>
              <w:jc w:val="left"/>
            </w:pPr>
            <w:r>
              <w:rPr>
                <w:rFonts w:ascii="Arial" w:hAnsi="Arial"/>
                <w:sz w:val="19"/>
              </w:rPr>
              <w:t>Activates new academic calendar year, archives completed sections and rosters, and maintains immutable historical grade ledgers.</w:t>
            </w:r>
          </w:p>
        </w:tc>
      </w:tr>
    </w:tbl>
    <w:p w14:paraId="59648D1E">
      <w:pPr>
        <w:spacing w:before="0" w:after="160"/>
        <w:ind w:firstLine="0"/>
      </w:pPr>
    </w:p>
    <w:p w14:paraId="66FE3E83">
      <w:pPr>
        <w:keepNext/>
        <w:spacing w:before="200" w:after="40" w:line="276" w:lineRule="auto"/>
        <w:ind w:firstLine="0"/>
        <w:jc w:val="left"/>
      </w:pPr>
      <w:r>
        <w:rPr>
          <w:rFonts w:ascii="Arial" w:hAnsi="Arial"/>
          <w:b/>
          <w:i/>
          <w:sz w:val="24"/>
        </w:rPr>
        <w:t>Subsystem 2: Classroom &amp; Section Management</w:t>
      </w:r>
    </w:p>
    <w:p w14:paraId="279DD67F">
      <w:pPr>
        <w:keepNext/>
        <w:spacing w:before="280" w:after="20" w:line="276" w:lineRule="auto"/>
        <w:ind w:firstLine="0"/>
        <w:jc w:val="center"/>
      </w:pPr>
      <w:r>
        <w:rPr>
          <w:rFonts w:ascii="Arial" w:hAnsi="Arial"/>
          <w:b/>
          <w:sz w:val="24"/>
        </w:rPr>
        <w:t>Table 14</w:t>
      </w:r>
    </w:p>
    <w:p w14:paraId="15BAEC03">
      <w:pPr>
        <w:keepNext/>
        <w:spacing w:before="0" w:after="120" w:line="276" w:lineRule="auto"/>
        <w:ind w:firstLine="0"/>
        <w:jc w:val="center"/>
      </w:pPr>
      <w:r>
        <w:rPr>
          <w:rFonts w:ascii="Arial" w:hAnsi="Arial"/>
          <w:i/>
          <w:sz w:val="24"/>
        </w:rPr>
        <w:t>Use Case Summary — Classroom and Section Management</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975"/>
        <w:gridCol w:w="1477"/>
        <w:gridCol w:w="1253"/>
        <w:gridCol w:w="1578"/>
        <w:gridCol w:w="1245"/>
        <w:gridCol w:w="1692"/>
      </w:tblGrid>
      <w:tr w14:paraId="26CE4AF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152" w:type="dxa"/>
            <w:shd w:val="clear" w:color="auto" w:fill="F2F4F8"/>
            <w:tcMar>
              <w:top w:w="120" w:type="dxa"/>
              <w:left w:w="150" w:type="dxa"/>
              <w:bottom w:w="120" w:type="dxa"/>
              <w:right w:w="150" w:type="dxa"/>
            </w:tcMar>
          </w:tcPr>
          <w:p w14:paraId="6E52C04B">
            <w:pPr>
              <w:spacing w:before="0" w:after="0" w:line="276" w:lineRule="auto"/>
              <w:ind w:firstLine="0"/>
              <w:jc w:val="center"/>
            </w:pPr>
            <w:r>
              <w:rPr>
                <w:rFonts w:ascii="Arial" w:hAnsi="Arial"/>
                <w:b/>
                <w:sz w:val="20"/>
              </w:rPr>
              <w:t>USE CASE ID</w:t>
            </w:r>
          </w:p>
        </w:tc>
        <w:tc>
          <w:tcPr>
            <w:tcW w:w="1872" w:type="dxa"/>
            <w:shd w:val="clear" w:color="auto" w:fill="F2F4F8"/>
            <w:tcMar>
              <w:top w:w="120" w:type="dxa"/>
              <w:left w:w="150" w:type="dxa"/>
              <w:bottom w:w="120" w:type="dxa"/>
              <w:right w:w="150" w:type="dxa"/>
            </w:tcMar>
          </w:tcPr>
          <w:p w14:paraId="5DDF511B">
            <w:pPr>
              <w:spacing w:before="0" w:after="0" w:line="276" w:lineRule="auto"/>
              <w:ind w:firstLine="0"/>
              <w:jc w:val="center"/>
            </w:pPr>
            <w:r>
              <w:rPr>
                <w:rFonts w:ascii="Arial" w:hAnsi="Arial"/>
                <w:b/>
                <w:sz w:val="20"/>
              </w:rPr>
              <w:t>USE CASE NAME</w:t>
            </w:r>
          </w:p>
        </w:tc>
        <w:tc>
          <w:tcPr>
            <w:tcW w:w="1296" w:type="dxa"/>
            <w:shd w:val="clear" w:color="auto" w:fill="F2F4F8"/>
            <w:tcMar>
              <w:top w:w="120" w:type="dxa"/>
              <w:left w:w="150" w:type="dxa"/>
              <w:bottom w:w="120" w:type="dxa"/>
              <w:right w:w="150" w:type="dxa"/>
            </w:tcMar>
          </w:tcPr>
          <w:p w14:paraId="58DEC5FC">
            <w:pPr>
              <w:spacing w:before="0" w:after="0" w:line="276" w:lineRule="auto"/>
              <w:ind w:firstLine="0"/>
              <w:jc w:val="center"/>
            </w:pPr>
            <w:r>
              <w:rPr>
                <w:rFonts w:ascii="Arial" w:hAnsi="Arial"/>
                <w:b/>
                <w:sz w:val="20"/>
              </w:rPr>
              <w:t>PRIMARY ACTOR</w:t>
            </w:r>
          </w:p>
        </w:tc>
        <w:tc>
          <w:tcPr>
            <w:tcW w:w="1152" w:type="dxa"/>
            <w:shd w:val="clear" w:color="auto" w:fill="F2F4F8"/>
            <w:tcMar>
              <w:top w:w="120" w:type="dxa"/>
              <w:left w:w="150" w:type="dxa"/>
              <w:bottom w:w="120" w:type="dxa"/>
              <w:right w:w="150" w:type="dxa"/>
            </w:tcMar>
          </w:tcPr>
          <w:p w14:paraId="4D24EBFD">
            <w:pPr>
              <w:spacing w:before="0" w:after="0" w:line="276" w:lineRule="auto"/>
              <w:ind w:firstLine="0"/>
              <w:jc w:val="center"/>
            </w:pPr>
            <w:r>
              <w:rPr>
                <w:rFonts w:ascii="Arial" w:hAnsi="Arial"/>
                <w:b/>
                <w:sz w:val="20"/>
              </w:rPr>
              <w:t>SECONDARY ACTORS</w:t>
            </w:r>
          </w:p>
        </w:tc>
        <w:tc>
          <w:tcPr>
            <w:tcW w:w="720" w:type="dxa"/>
            <w:shd w:val="clear" w:color="auto" w:fill="F2F4F8"/>
            <w:tcMar>
              <w:top w:w="120" w:type="dxa"/>
              <w:left w:w="150" w:type="dxa"/>
              <w:bottom w:w="120" w:type="dxa"/>
              <w:right w:w="150" w:type="dxa"/>
            </w:tcMar>
          </w:tcPr>
          <w:p w14:paraId="780392B2">
            <w:pPr>
              <w:spacing w:before="0" w:after="0" w:line="276" w:lineRule="auto"/>
              <w:ind w:firstLine="0"/>
              <w:jc w:val="center"/>
            </w:pPr>
            <w:r>
              <w:rPr>
                <w:rFonts w:ascii="Arial" w:hAnsi="Arial"/>
                <w:b/>
                <w:sz w:val="20"/>
              </w:rPr>
              <w:t>RELATED FR</w:t>
            </w:r>
          </w:p>
        </w:tc>
        <w:tc>
          <w:tcPr>
            <w:tcW w:w="1728" w:type="dxa"/>
            <w:shd w:val="clear" w:color="auto" w:fill="F2F4F8"/>
            <w:tcMar>
              <w:top w:w="120" w:type="dxa"/>
              <w:left w:w="150" w:type="dxa"/>
              <w:bottom w:w="120" w:type="dxa"/>
              <w:right w:w="150" w:type="dxa"/>
            </w:tcMar>
          </w:tcPr>
          <w:p w14:paraId="6BCB9135">
            <w:pPr>
              <w:spacing w:before="0" w:after="0" w:line="276" w:lineRule="auto"/>
              <w:ind w:firstLine="0"/>
              <w:jc w:val="center"/>
            </w:pPr>
            <w:r>
              <w:rPr>
                <w:rFonts w:ascii="Arial" w:hAnsi="Arial"/>
                <w:b/>
                <w:sz w:val="20"/>
              </w:rPr>
              <w:t>FUNCTIONAL DESCRIPTION</w:t>
            </w:r>
          </w:p>
        </w:tc>
      </w:tr>
      <w:tr w14:paraId="6241636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176D2938">
            <w:pPr>
              <w:spacing w:before="0" w:after="0" w:line="276" w:lineRule="auto"/>
              <w:ind w:firstLine="0"/>
              <w:jc w:val="center"/>
            </w:pPr>
            <w:r>
              <w:rPr>
                <w:rFonts w:ascii="Arial" w:hAnsi="Arial"/>
                <w:sz w:val="19"/>
              </w:rPr>
              <w:t>UC-CLS-01</w:t>
            </w:r>
          </w:p>
        </w:tc>
        <w:tc>
          <w:tcPr>
            <w:tcW w:w="1872" w:type="dxa"/>
            <w:tcMar>
              <w:top w:w="100" w:type="dxa"/>
              <w:left w:w="150" w:type="dxa"/>
              <w:bottom w:w="100" w:type="dxa"/>
              <w:right w:w="150" w:type="dxa"/>
            </w:tcMar>
          </w:tcPr>
          <w:p w14:paraId="6ABD1F50">
            <w:pPr>
              <w:spacing w:before="0" w:after="0" w:line="276" w:lineRule="auto"/>
              <w:ind w:firstLine="0"/>
              <w:jc w:val="left"/>
            </w:pPr>
            <w:r>
              <w:rPr>
                <w:rFonts w:ascii="Arial" w:hAnsi="Arial"/>
                <w:sz w:val="19"/>
              </w:rPr>
              <w:t>Configure Classroom &amp; Section</w:t>
            </w:r>
          </w:p>
        </w:tc>
        <w:tc>
          <w:tcPr>
            <w:tcW w:w="1296" w:type="dxa"/>
            <w:tcMar>
              <w:top w:w="100" w:type="dxa"/>
              <w:left w:w="150" w:type="dxa"/>
              <w:bottom w:w="100" w:type="dxa"/>
              <w:right w:w="150" w:type="dxa"/>
            </w:tcMar>
          </w:tcPr>
          <w:p w14:paraId="4B7A4210">
            <w:pPr>
              <w:spacing w:before="0" w:after="0" w:line="276" w:lineRule="auto"/>
              <w:ind w:firstLine="0"/>
              <w:jc w:val="left"/>
            </w:pPr>
            <w:r>
              <w:rPr>
                <w:rFonts w:ascii="Arial" w:hAnsi="Arial"/>
                <w:sz w:val="19"/>
              </w:rPr>
              <w:t>Teacher</w:t>
            </w:r>
          </w:p>
        </w:tc>
        <w:tc>
          <w:tcPr>
            <w:tcW w:w="1152" w:type="dxa"/>
            <w:tcMar>
              <w:top w:w="100" w:type="dxa"/>
              <w:left w:w="150" w:type="dxa"/>
              <w:bottom w:w="100" w:type="dxa"/>
              <w:right w:w="150" w:type="dxa"/>
            </w:tcMar>
          </w:tcPr>
          <w:p w14:paraId="1183CB98">
            <w:pPr>
              <w:spacing w:before="0" w:after="0" w:line="276" w:lineRule="auto"/>
              <w:ind w:firstLine="0"/>
              <w:jc w:val="left"/>
            </w:pPr>
            <w:r>
              <w:rPr>
                <w:rFonts w:ascii="Arial" w:hAnsi="Arial"/>
                <w:sz w:val="19"/>
              </w:rPr>
              <w:t>None</w:t>
            </w:r>
          </w:p>
        </w:tc>
        <w:tc>
          <w:tcPr>
            <w:tcW w:w="720" w:type="dxa"/>
            <w:tcMar>
              <w:top w:w="100" w:type="dxa"/>
              <w:left w:w="150" w:type="dxa"/>
              <w:bottom w:w="100" w:type="dxa"/>
              <w:right w:w="150" w:type="dxa"/>
            </w:tcMar>
          </w:tcPr>
          <w:p w14:paraId="649797D1">
            <w:pPr>
              <w:spacing w:before="0" w:after="0" w:line="276" w:lineRule="auto"/>
              <w:ind w:firstLine="0"/>
              <w:jc w:val="center"/>
            </w:pPr>
            <w:r>
              <w:rPr>
                <w:rFonts w:ascii="Arial" w:hAnsi="Arial"/>
                <w:sz w:val="19"/>
              </w:rPr>
              <w:t>FR2</w:t>
            </w:r>
          </w:p>
        </w:tc>
        <w:tc>
          <w:tcPr>
            <w:tcW w:w="1728" w:type="dxa"/>
            <w:tcMar>
              <w:top w:w="100" w:type="dxa"/>
              <w:left w:w="150" w:type="dxa"/>
              <w:bottom w:w="100" w:type="dxa"/>
              <w:right w:w="150" w:type="dxa"/>
            </w:tcMar>
          </w:tcPr>
          <w:p w14:paraId="37355C3C">
            <w:pPr>
              <w:spacing w:before="0" w:after="0" w:line="276" w:lineRule="auto"/>
              <w:ind w:firstLine="0"/>
              <w:jc w:val="left"/>
            </w:pPr>
            <w:r>
              <w:rPr>
                <w:rFonts w:ascii="Arial" w:hAnsi="Arial"/>
                <w:sz w:val="19"/>
              </w:rPr>
              <w:t>Defines class sections (e.g., STEM 11-A), binds curriculum subjects, and assigns academic term weights.</w:t>
            </w:r>
          </w:p>
        </w:tc>
      </w:tr>
      <w:tr w14:paraId="24E42FF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54D7A7EE">
            <w:pPr>
              <w:spacing w:before="0" w:after="0" w:line="276" w:lineRule="auto"/>
              <w:ind w:firstLine="0"/>
              <w:jc w:val="center"/>
            </w:pPr>
            <w:r>
              <w:rPr>
                <w:rFonts w:ascii="Arial" w:hAnsi="Arial"/>
                <w:sz w:val="19"/>
              </w:rPr>
              <w:t>UC-CLS-02</w:t>
            </w:r>
          </w:p>
        </w:tc>
        <w:tc>
          <w:tcPr>
            <w:tcW w:w="1872" w:type="dxa"/>
            <w:tcMar>
              <w:top w:w="100" w:type="dxa"/>
              <w:left w:w="150" w:type="dxa"/>
              <w:bottom w:w="100" w:type="dxa"/>
              <w:right w:w="150" w:type="dxa"/>
            </w:tcMar>
          </w:tcPr>
          <w:p w14:paraId="03A45078">
            <w:pPr>
              <w:spacing w:before="0" w:after="0" w:line="276" w:lineRule="auto"/>
              <w:ind w:firstLine="0"/>
              <w:jc w:val="left"/>
            </w:pPr>
            <w:r>
              <w:rPr>
                <w:rFonts w:ascii="Arial" w:hAnsi="Arial"/>
                <w:sz w:val="19"/>
              </w:rPr>
              <w:t>Plot Weekly Class Timetable</w:t>
            </w:r>
          </w:p>
        </w:tc>
        <w:tc>
          <w:tcPr>
            <w:tcW w:w="1296" w:type="dxa"/>
            <w:tcMar>
              <w:top w:w="100" w:type="dxa"/>
              <w:left w:w="150" w:type="dxa"/>
              <w:bottom w:w="100" w:type="dxa"/>
              <w:right w:w="150" w:type="dxa"/>
            </w:tcMar>
          </w:tcPr>
          <w:p w14:paraId="078760FD">
            <w:pPr>
              <w:spacing w:before="0" w:after="0" w:line="276" w:lineRule="auto"/>
              <w:ind w:firstLine="0"/>
              <w:jc w:val="left"/>
            </w:pPr>
            <w:r>
              <w:rPr>
                <w:rFonts w:ascii="Arial" w:hAnsi="Arial"/>
                <w:sz w:val="19"/>
              </w:rPr>
              <w:t>Teacher</w:t>
            </w:r>
          </w:p>
        </w:tc>
        <w:tc>
          <w:tcPr>
            <w:tcW w:w="1152" w:type="dxa"/>
            <w:tcMar>
              <w:top w:w="100" w:type="dxa"/>
              <w:left w:w="150" w:type="dxa"/>
              <w:bottom w:w="100" w:type="dxa"/>
              <w:right w:w="150" w:type="dxa"/>
            </w:tcMar>
          </w:tcPr>
          <w:p w14:paraId="191C0B47">
            <w:pPr>
              <w:spacing w:before="0" w:after="0" w:line="276" w:lineRule="auto"/>
              <w:ind w:firstLine="0"/>
              <w:jc w:val="left"/>
            </w:pPr>
            <w:r>
              <w:rPr>
                <w:rFonts w:ascii="Arial" w:hAnsi="Arial"/>
                <w:sz w:val="19"/>
              </w:rPr>
              <w:t>None</w:t>
            </w:r>
          </w:p>
        </w:tc>
        <w:tc>
          <w:tcPr>
            <w:tcW w:w="720" w:type="dxa"/>
            <w:tcMar>
              <w:top w:w="100" w:type="dxa"/>
              <w:left w:w="150" w:type="dxa"/>
              <w:bottom w:w="100" w:type="dxa"/>
              <w:right w:w="150" w:type="dxa"/>
            </w:tcMar>
          </w:tcPr>
          <w:p w14:paraId="0301E868">
            <w:pPr>
              <w:spacing w:before="0" w:after="0" w:line="276" w:lineRule="auto"/>
              <w:ind w:firstLine="0"/>
              <w:jc w:val="center"/>
            </w:pPr>
            <w:r>
              <w:rPr>
                <w:rFonts w:ascii="Arial" w:hAnsi="Arial"/>
                <w:sz w:val="19"/>
              </w:rPr>
              <w:t>FR2</w:t>
            </w:r>
          </w:p>
        </w:tc>
        <w:tc>
          <w:tcPr>
            <w:tcW w:w="1728" w:type="dxa"/>
            <w:tcMar>
              <w:top w:w="100" w:type="dxa"/>
              <w:left w:w="150" w:type="dxa"/>
              <w:bottom w:w="100" w:type="dxa"/>
              <w:right w:w="150" w:type="dxa"/>
            </w:tcMar>
          </w:tcPr>
          <w:p w14:paraId="0EE33965">
            <w:pPr>
              <w:spacing w:before="0" w:after="0" w:line="276" w:lineRule="auto"/>
              <w:ind w:firstLine="0"/>
              <w:jc w:val="left"/>
            </w:pPr>
            <w:r>
              <w:rPr>
                <w:rFonts w:ascii="Arial" w:hAnsi="Arial"/>
                <w:sz w:val="19"/>
              </w:rPr>
              <w:t>Specifies class meeting days, room assignments, and exact start/end hours forming schedule guarding windows.</w:t>
            </w:r>
          </w:p>
        </w:tc>
      </w:tr>
      <w:tr w14:paraId="7CFDE12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1CF297B8">
            <w:pPr>
              <w:spacing w:before="0" w:after="0" w:line="276" w:lineRule="auto"/>
              <w:ind w:firstLine="0"/>
              <w:jc w:val="center"/>
            </w:pPr>
            <w:r>
              <w:rPr>
                <w:rFonts w:ascii="Arial" w:hAnsi="Arial"/>
                <w:sz w:val="19"/>
              </w:rPr>
              <w:t>UC-CLS-03</w:t>
            </w:r>
          </w:p>
        </w:tc>
        <w:tc>
          <w:tcPr>
            <w:tcW w:w="1872" w:type="dxa"/>
            <w:tcMar>
              <w:top w:w="100" w:type="dxa"/>
              <w:left w:w="150" w:type="dxa"/>
              <w:bottom w:w="100" w:type="dxa"/>
              <w:right w:w="150" w:type="dxa"/>
            </w:tcMar>
          </w:tcPr>
          <w:p w14:paraId="47349B87">
            <w:pPr>
              <w:spacing w:before="0" w:after="0" w:line="276" w:lineRule="auto"/>
              <w:ind w:firstLine="0"/>
              <w:jc w:val="left"/>
            </w:pPr>
            <w:r>
              <w:rPr>
                <w:rFonts w:ascii="Arial" w:hAnsi="Arial"/>
                <w:sz w:val="19"/>
              </w:rPr>
              <w:t>Enroll Student Class Roster</w:t>
            </w:r>
          </w:p>
        </w:tc>
        <w:tc>
          <w:tcPr>
            <w:tcW w:w="1296" w:type="dxa"/>
            <w:tcMar>
              <w:top w:w="100" w:type="dxa"/>
              <w:left w:w="150" w:type="dxa"/>
              <w:bottom w:w="100" w:type="dxa"/>
              <w:right w:w="150" w:type="dxa"/>
            </w:tcMar>
          </w:tcPr>
          <w:p w14:paraId="715F7B11">
            <w:pPr>
              <w:spacing w:before="0" w:after="0" w:line="276" w:lineRule="auto"/>
              <w:ind w:firstLine="0"/>
              <w:jc w:val="left"/>
            </w:pPr>
            <w:r>
              <w:rPr>
                <w:rFonts w:ascii="Arial" w:hAnsi="Arial"/>
                <w:sz w:val="19"/>
              </w:rPr>
              <w:t>Teacher</w:t>
            </w:r>
          </w:p>
        </w:tc>
        <w:tc>
          <w:tcPr>
            <w:tcW w:w="1152" w:type="dxa"/>
            <w:tcMar>
              <w:top w:w="100" w:type="dxa"/>
              <w:left w:w="150" w:type="dxa"/>
              <w:bottom w:w="100" w:type="dxa"/>
              <w:right w:w="150" w:type="dxa"/>
            </w:tcMar>
          </w:tcPr>
          <w:p w14:paraId="29F4C917">
            <w:pPr>
              <w:spacing w:before="0" w:after="0" w:line="276" w:lineRule="auto"/>
              <w:ind w:firstLine="0"/>
              <w:jc w:val="left"/>
            </w:pPr>
            <w:r>
              <w:rPr>
                <w:rFonts w:ascii="Arial" w:hAnsi="Arial"/>
                <w:sz w:val="19"/>
              </w:rPr>
              <w:t>None</w:t>
            </w:r>
          </w:p>
        </w:tc>
        <w:tc>
          <w:tcPr>
            <w:tcW w:w="720" w:type="dxa"/>
            <w:tcMar>
              <w:top w:w="100" w:type="dxa"/>
              <w:left w:w="150" w:type="dxa"/>
              <w:bottom w:w="100" w:type="dxa"/>
              <w:right w:w="150" w:type="dxa"/>
            </w:tcMar>
          </w:tcPr>
          <w:p w14:paraId="396F316D">
            <w:pPr>
              <w:spacing w:before="0" w:after="0" w:line="276" w:lineRule="auto"/>
              <w:ind w:firstLine="0"/>
              <w:jc w:val="center"/>
            </w:pPr>
            <w:r>
              <w:rPr>
                <w:rFonts w:ascii="Arial" w:hAnsi="Arial"/>
                <w:sz w:val="19"/>
              </w:rPr>
              <w:t>FR2</w:t>
            </w:r>
          </w:p>
        </w:tc>
        <w:tc>
          <w:tcPr>
            <w:tcW w:w="1728" w:type="dxa"/>
            <w:tcMar>
              <w:top w:w="100" w:type="dxa"/>
              <w:left w:w="150" w:type="dxa"/>
              <w:bottom w:w="100" w:type="dxa"/>
              <w:right w:w="150" w:type="dxa"/>
            </w:tcMar>
          </w:tcPr>
          <w:p w14:paraId="4E4F3960">
            <w:pPr>
              <w:spacing w:before="0" w:after="0" w:line="276" w:lineRule="auto"/>
              <w:ind w:firstLine="0"/>
              <w:jc w:val="left"/>
            </w:pPr>
            <w:r>
              <w:rPr>
                <w:rFonts w:ascii="Arial" w:hAnsi="Arial"/>
                <w:sz w:val="19"/>
              </w:rPr>
              <w:t>Imports or enters official student names, 12-digit LRNs, and gender demographics into subject offerings.</w:t>
            </w:r>
          </w:p>
        </w:tc>
      </w:tr>
      <w:tr w14:paraId="4061BD4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0A78FAAC">
            <w:pPr>
              <w:spacing w:before="0" w:after="0" w:line="276" w:lineRule="auto"/>
              <w:ind w:firstLine="0"/>
              <w:jc w:val="center"/>
            </w:pPr>
            <w:r>
              <w:rPr>
                <w:rFonts w:ascii="Arial" w:hAnsi="Arial"/>
                <w:sz w:val="19"/>
              </w:rPr>
              <w:t>UC-CLS-04</w:t>
            </w:r>
          </w:p>
        </w:tc>
        <w:tc>
          <w:tcPr>
            <w:tcW w:w="1872" w:type="dxa"/>
            <w:tcMar>
              <w:top w:w="100" w:type="dxa"/>
              <w:left w:w="150" w:type="dxa"/>
              <w:bottom w:w="100" w:type="dxa"/>
              <w:right w:w="150" w:type="dxa"/>
            </w:tcMar>
          </w:tcPr>
          <w:p w14:paraId="35F4C0D1">
            <w:pPr>
              <w:spacing w:before="0" w:after="0" w:line="276" w:lineRule="auto"/>
              <w:ind w:firstLine="0"/>
              <w:jc w:val="left"/>
            </w:pPr>
            <w:r>
              <w:rPr>
                <w:rFonts w:ascii="Arial" w:hAnsi="Arial"/>
                <w:sz w:val="19"/>
              </w:rPr>
              <w:t>Pair Physical RFID Card to Learner</w:t>
            </w:r>
          </w:p>
        </w:tc>
        <w:tc>
          <w:tcPr>
            <w:tcW w:w="1296" w:type="dxa"/>
            <w:tcMar>
              <w:top w:w="100" w:type="dxa"/>
              <w:left w:w="150" w:type="dxa"/>
              <w:bottom w:w="100" w:type="dxa"/>
              <w:right w:w="150" w:type="dxa"/>
            </w:tcMar>
          </w:tcPr>
          <w:p w14:paraId="00631EDB">
            <w:pPr>
              <w:spacing w:before="0" w:after="0" w:line="276" w:lineRule="auto"/>
              <w:ind w:firstLine="0"/>
              <w:jc w:val="left"/>
            </w:pPr>
            <w:r>
              <w:rPr>
                <w:rFonts w:ascii="Arial" w:hAnsi="Arial"/>
                <w:sz w:val="19"/>
              </w:rPr>
              <w:t>Teacher</w:t>
            </w:r>
          </w:p>
        </w:tc>
        <w:tc>
          <w:tcPr>
            <w:tcW w:w="1152" w:type="dxa"/>
            <w:tcMar>
              <w:top w:w="100" w:type="dxa"/>
              <w:left w:w="150" w:type="dxa"/>
              <w:bottom w:w="100" w:type="dxa"/>
              <w:right w:w="150" w:type="dxa"/>
            </w:tcMar>
          </w:tcPr>
          <w:p w14:paraId="3005AF2B">
            <w:pPr>
              <w:spacing w:before="0" w:after="0" w:line="276" w:lineRule="auto"/>
              <w:ind w:firstLine="0"/>
              <w:jc w:val="left"/>
            </w:pPr>
            <w:r>
              <w:rPr>
                <w:rFonts w:ascii="Arial" w:hAnsi="Arial"/>
                <w:sz w:val="19"/>
              </w:rPr>
              <w:t>Student, RFID Scanner</w:t>
            </w:r>
          </w:p>
        </w:tc>
        <w:tc>
          <w:tcPr>
            <w:tcW w:w="720" w:type="dxa"/>
            <w:tcMar>
              <w:top w:w="100" w:type="dxa"/>
              <w:left w:w="150" w:type="dxa"/>
              <w:bottom w:w="100" w:type="dxa"/>
              <w:right w:w="150" w:type="dxa"/>
            </w:tcMar>
          </w:tcPr>
          <w:p w14:paraId="73D842E7">
            <w:pPr>
              <w:spacing w:before="0" w:after="0" w:line="276" w:lineRule="auto"/>
              <w:ind w:firstLine="0"/>
              <w:jc w:val="center"/>
            </w:pPr>
            <w:r>
              <w:rPr>
                <w:rFonts w:ascii="Arial" w:hAnsi="Arial"/>
                <w:sz w:val="19"/>
              </w:rPr>
              <w:t>FR3</w:t>
            </w:r>
          </w:p>
        </w:tc>
        <w:tc>
          <w:tcPr>
            <w:tcW w:w="1728" w:type="dxa"/>
            <w:tcMar>
              <w:top w:w="100" w:type="dxa"/>
              <w:left w:w="150" w:type="dxa"/>
              <w:bottom w:w="100" w:type="dxa"/>
              <w:right w:w="150" w:type="dxa"/>
            </w:tcMar>
          </w:tcPr>
          <w:p w14:paraId="012A838B">
            <w:pPr>
              <w:spacing w:before="0" w:after="0" w:line="276" w:lineRule="auto"/>
              <w:ind w:firstLine="0"/>
              <w:jc w:val="left"/>
            </w:pPr>
            <w:r>
              <w:rPr>
                <w:rFonts w:ascii="Arial" w:hAnsi="Arial"/>
                <w:sz w:val="19"/>
              </w:rPr>
              <w:t>Scans card UID via USB reader or mobile NFC tap, validates uniqueness across school database, and binds UID to student.</w:t>
            </w:r>
          </w:p>
        </w:tc>
      </w:tr>
    </w:tbl>
    <w:p w14:paraId="30604375">
      <w:pPr>
        <w:spacing w:before="0" w:after="160"/>
        <w:ind w:firstLine="0"/>
      </w:pPr>
    </w:p>
    <w:p w14:paraId="4D8F4B54">
      <w:pPr>
        <w:keepNext/>
        <w:spacing w:before="200" w:after="40" w:line="276" w:lineRule="auto"/>
        <w:ind w:firstLine="0"/>
        <w:jc w:val="left"/>
      </w:pPr>
      <w:r>
        <w:rPr>
          <w:rFonts w:ascii="Arial" w:hAnsi="Arial"/>
          <w:b/>
          <w:i/>
          <w:sz w:val="24"/>
        </w:rPr>
        <w:t>Subsystem 3: Dual-Path Attendance Tracking</w:t>
      </w:r>
    </w:p>
    <w:p w14:paraId="2574BABF">
      <w:pPr>
        <w:keepNext/>
        <w:spacing w:before="280" w:after="20" w:line="276" w:lineRule="auto"/>
        <w:ind w:firstLine="0"/>
        <w:jc w:val="center"/>
      </w:pPr>
      <w:r>
        <w:rPr>
          <w:rFonts w:ascii="Arial" w:hAnsi="Arial"/>
          <w:b/>
          <w:sz w:val="24"/>
        </w:rPr>
        <w:t>Table 15</w:t>
      </w:r>
    </w:p>
    <w:p w14:paraId="51DA4721">
      <w:pPr>
        <w:keepNext/>
        <w:spacing w:before="0" w:after="120" w:line="276" w:lineRule="auto"/>
        <w:ind w:firstLine="0"/>
        <w:jc w:val="center"/>
      </w:pPr>
      <w:r>
        <w:rPr>
          <w:rFonts w:ascii="Arial" w:hAnsi="Arial"/>
          <w:i/>
          <w:sz w:val="24"/>
        </w:rPr>
        <w:t>Use Case Summary — Dual-Path Attendance Tracking</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914"/>
        <w:gridCol w:w="1451"/>
        <w:gridCol w:w="1365"/>
        <w:gridCol w:w="1578"/>
        <w:gridCol w:w="1245"/>
        <w:gridCol w:w="1667"/>
      </w:tblGrid>
      <w:tr w14:paraId="5461A5B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152" w:type="dxa"/>
            <w:shd w:val="clear" w:color="auto" w:fill="F2F4F8"/>
            <w:tcMar>
              <w:top w:w="120" w:type="dxa"/>
              <w:left w:w="150" w:type="dxa"/>
              <w:bottom w:w="120" w:type="dxa"/>
              <w:right w:w="150" w:type="dxa"/>
            </w:tcMar>
          </w:tcPr>
          <w:p w14:paraId="7F5FEE83">
            <w:pPr>
              <w:spacing w:before="0" w:after="0" w:line="276" w:lineRule="auto"/>
              <w:ind w:firstLine="0"/>
              <w:jc w:val="center"/>
            </w:pPr>
            <w:r>
              <w:rPr>
                <w:rFonts w:ascii="Arial" w:hAnsi="Arial"/>
                <w:b/>
                <w:sz w:val="20"/>
              </w:rPr>
              <w:t>USE CASE ID</w:t>
            </w:r>
          </w:p>
        </w:tc>
        <w:tc>
          <w:tcPr>
            <w:tcW w:w="1872" w:type="dxa"/>
            <w:shd w:val="clear" w:color="auto" w:fill="F2F4F8"/>
            <w:tcMar>
              <w:top w:w="120" w:type="dxa"/>
              <w:left w:w="150" w:type="dxa"/>
              <w:bottom w:w="120" w:type="dxa"/>
              <w:right w:w="150" w:type="dxa"/>
            </w:tcMar>
          </w:tcPr>
          <w:p w14:paraId="28069432">
            <w:pPr>
              <w:spacing w:before="0" w:after="0" w:line="276" w:lineRule="auto"/>
              <w:ind w:firstLine="0"/>
              <w:jc w:val="center"/>
            </w:pPr>
            <w:r>
              <w:rPr>
                <w:rFonts w:ascii="Arial" w:hAnsi="Arial"/>
                <w:b/>
                <w:sz w:val="20"/>
              </w:rPr>
              <w:t>USE CASE NAME</w:t>
            </w:r>
          </w:p>
        </w:tc>
        <w:tc>
          <w:tcPr>
            <w:tcW w:w="1440" w:type="dxa"/>
            <w:shd w:val="clear" w:color="auto" w:fill="F2F4F8"/>
            <w:tcMar>
              <w:top w:w="120" w:type="dxa"/>
              <w:left w:w="150" w:type="dxa"/>
              <w:bottom w:w="120" w:type="dxa"/>
              <w:right w:w="150" w:type="dxa"/>
            </w:tcMar>
          </w:tcPr>
          <w:p w14:paraId="27CDDF87">
            <w:pPr>
              <w:spacing w:before="0" w:after="0" w:line="276" w:lineRule="auto"/>
              <w:ind w:firstLine="0"/>
              <w:jc w:val="center"/>
            </w:pPr>
            <w:r>
              <w:rPr>
                <w:rFonts w:ascii="Arial" w:hAnsi="Arial"/>
                <w:b/>
                <w:sz w:val="20"/>
              </w:rPr>
              <w:t>PRIMARY ACTOR</w:t>
            </w:r>
          </w:p>
        </w:tc>
        <w:tc>
          <w:tcPr>
            <w:tcW w:w="1152" w:type="dxa"/>
            <w:shd w:val="clear" w:color="auto" w:fill="F2F4F8"/>
            <w:tcMar>
              <w:top w:w="120" w:type="dxa"/>
              <w:left w:w="150" w:type="dxa"/>
              <w:bottom w:w="120" w:type="dxa"/>
              <w:right w:w="150" w:type="dxa"/>
            </w:tcMar>
          </w:tcPr>
          <w:p w14:paraId="762BA571">
            <w:pPr>
              <w:spacing w:before="0" w:after="0" w:line="276" w:lineRule="auto"/>
              <w:ind w:firstLine="0"/>
              <w:jc w:val="center"/>
            </w:pPr>
            <w:r>
              <w:rPr>
                <w:rFonts w:ascii="Arial" w:hAnsi="Arial"/>
                <w:b/>
                <w:sz w:val="20"/>
              </w:rPr>
              <w:t>SECONDARY ACTORS</w:t>
            </w:r>
          </w:p>
        </w:tc>
        <w:tc>
          <w:tcPr>
            <w:tcW w:w="720" w:type="dxa"/>
            <w:shd w:val="clear" w:color="auto" w:fill="F2F4F8"/>
            <w:tcMar>
              <w:top w:w="120" w:type="dxa"/>
              <w:left w:w="150" w:type="dxa"/>
              <w:bottom w:w="120" w:type="dxa"/>
              <w:right w:w="150" w:type="dxa"/>
            </w:tcMar>
          </w:tcPr>
          <w:p w14:paraId="77B150D6">
            <w:pPr>
              <w:spacing w:before="0" w:after="0" w:line="276" w:lineRule="auto"/>
              <w:ind w:firstLine="0"/>
              <w:jc w:val="center"/>
            </w:pPr>
            <w:r>
              <w:rPr>
                <w:rFonts w:ascii="Arial" w:hAnsi="Arial"/>
                <w:b/>
                <w:sz w:val="20"/>
              </w:rPr>
              <w:t>RELATED FR</w:t>
            </w:r>
          </w:p>
        </w:tc>
        <w:tc>
          <w:tcPr>
            <w:tcW w:w="1584" w:type="dxa"/>
            <w:shd w:val="clear" w:color="auto" w:fill="F2F4F8"/>
            <w:tcMar>
              <w:top w:w="120" w:type="dxa"/>
              <w:left w:w="150" w:type="dxa"/>
              <w:bottom w:w="120" w:type="dxa"/>
              <w:right w:w="150" w:type="dxa"/>
            </w:tcMar>
          </w:tcPr>
          <w:p w14:paraId="2CBAD915">
            <w:pPr>
              <w:spacing w:before="0" w:after="0" w:line="276" w:lineRule="auto"/>
              <w:ind w:firstLine="0"/>
              <w:jc w:val="center"/>
            </w:pPr>
            <w:r>
              <w:rPr>
                <w:rFonts w:ascii="Arial" w:hAnsi="Arial"/>
                <w:b/>
                <w:sz w:val="20"/>
              </w:rPr>
              <w:t>FUNCTIONAL DESCRIPTION</w:t>
            </w:r>
          </w:p>
        </w:tc>
      </w:tr>
      <w:tr w14:paraId="13EE913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5231D205">
            <w:pPr>
              <w:spacing w:before="0" w:after="0" w:line="276" w:lineRule="auto"/>
              <w:ind w:firstLine="0"/>
              <w:jc w:val="center"/>
            </w:pPr>
            <w:r>
              <w:rPr>
                <w:rFonts w:ascii="Arial" w:hAnsi="Arial"/>
                <w:sz w:val="19"/>
              </w:rPr>
              <w:t>UC-ATT-01</w:t>
            </w:r>
          </w:p>
        </w:tc>
        <w:tc>
          <w:tcPr>
            <w:tcW w:w="1872" w:type="dxa"/>
            <w:tcMar>
              <w:top w:w="100" w:type="dxa"/>
              <w:left w:w="150" w:type="dxa"/>
              <w:bottom w:w="100" w:type="dxa"/>
              <w:right w:w="150" w:type="dxa"/>
            </w:tcMar>
          </w:tcPr>
          <w:p w14:paraId="7B4BBFCB">
            <w:pPr>
              <w:spacing w:before="0" w:after="0" w:line="276" w:lineRule="auto"/>
              <w:ind w:firstLine="0"/>
              <w:jc w:val="left"/>
            </w:pPr>
            <w:r>
              <w:rPr>
                <w:rFonts w:ascii="Arial" w:hAnsi="Arial"/>
                <w:sz w:val="19"/>
              </w:rPr>
              <w:t>Record Attendance via RFID Tap</w:t>
            </w:r>
          </w:p>
        </w:tc>
        <w:tc>
          <w:tcPr>
            <w:tcW w:w="1440" w:type="dxa"/>
            <w:tcMar>
              <w:top w:w="100" w:type="dxa"/>
              <w:left w:w="150" w:type="dxa"/>
              <w:bottom w:w="100" w:type="dxa"/>
              <w:right w:w="150" w:type="dxa"/>
            </w:tcMar>
          </w:tcPr>
          <w:p w14:paraId="3046B662">
            <w:pPr>
              <w:spacing w:before="0" w:after="0" w:line="276" w:lineRule="auto"/>
              <w:ind w:firstLine="0"/>
              <w:jc w:val="left"/>
            </w:pPr>
            <w:r>
              <w:rPr>
                <w:rFonts w:ascii="Arial" w:hAnsi="Arial"/>
                <w:sz w:val="19"/>
              </w:rPr>
              <w:t>Student</w:t>
            </w:r>
          </w:p>
        </w:tc>
        <w:tc>
          <w:tcPr>
            <w:tcW w:w="1152" w:type="dxa"/>
            <w:tcMar>
              <w:top w:w="100" w:type="dxa"/>
              <w:left w:w="150" w:type="dxa"/>
              <w:bottom w:w="100" w:type="dxa"/>
              <w:right w:w="150" w:type="dxa"/>
            </w:tcMar>
          </w:tcPr>
          <w:p w14:paraId="2A051B5A">
            <w:pPr>
              <w:spacing w:before="0" w:after="0" w:line="276" w:lineRule="auto"/>
              <w:ind w:firstLine="0"/>
              <w:jc w:val="left"/>
            </w:pPr>
            <w:r>
              <w:rPr>
                <w:rFonts w:ascii="Arial" w:hAnsi="Arial"/>
                <w:sz w:val="19"/>
              </w:rPr>
              <w:t>ESP32 Scanner, Teacher</w:t>
            </w:r>
          </w:p>
        </w:tc>
        <w:tc>
          <w:tcPr>
            <w:tcW w:w="720" w:type="dxa"/>
            <w:tcMar>
              <w:top w:w="100" w:type="dxa"/>
              <w:left w:w="150" w:type="dxa"/>
              <w:bottom w:w="100" w:type="dxa"/>
              <w:right w:w="150" w:type="dxa"/>
            </w:tcMar>
          </w:tcPr>
          <w:p w14:paraId="26401AAB">
            <w:pPr>
              <w:spacing w:before="0" w:after="0" w:line="276" w:lineRule="auto"/>
              <w:ind w:firstLine="0"/>
              <w:jc w:val="center"/>
            </w:pPr>
            <w:r>
              <w:rPr>
                <w:rFonts w:ascii="Arial" w:hAnsi="Arial"/>
                <w:sz w:val="19"/>
              </w:rPr>
              <w:t>FR4</w:t>
            </w:r>
          </w:p>
        </w:tc>
        <w:tc>
          <w:tcPr>
            <w:tcW w:w="1584" w:type="dxa"/>
            <w:tcMar>
              <w:top w:w="100" w:type="dxa"/>
              <w:left w:w="150" w:type="dxa"/>
              <w:bottom w:w="100" w:type="dxa"/>
              <w:right w:w="150" w:type="dxa"/>
            </w:tcMar>
          </w:tcPr>
          <w:p w14:paraId="0CA96085">
            <w:pPr>
              <w:spacing w:before="0" w:after="0" w:line="276" w:lineRule="auto"/>
              <w:ind w:firstLine="0"/>
              <w:jc w:val="left"/>
            </w:pPr>
            <w:r>
              <w:rPr>
                <w:rFonts w:ascii="Arial" w:hAnsi="Arial"/>
                <w:sz w:val="19"/>
              </w:rPr>
              <w:t>Card tap triggers UID validation against plotted class schedule, records Present/Late mark, and provides instant audio/visual buzzer cue.</w:t>
            </w:r>
          </w:p>
        </w:tc>
      </w:tr>
      <w:tr w14:paraId="532E3E1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0ADBF8CC">
            <w:pPr>
              <w:spacing w:before="0" w:after="0" w:line="276" w:lineRule="auto"/>
              <w:ind w:firstLine="0"/>
              <w:jc w:val="center"/>
            </w:pPr>
            <w:r>
              <w:rPr>
                <w:rFonts w:ascii="Arial" w:hAnsi="Arial"/>
                <w:sz w:val="19"/>
              </w:rPr>
              <w:t>UC-ATT-02</w:t>
            </w:r>
          </w:p>
        </w:tc>
        <w:tc>
          <w:tcPr>
            <w:tcW w:w="1872" w:type="dxa"/>
            <w:tcMar>
              <w:top w:w="100" w:type="dxa"/>
              <w:left w:w="150" w:type="dxa"/>
              <w:bottom w:w="100" w:type="dxa"/>
              <w:right w:w="150" w:type="dxa"/>
            </w:tcMar>
          </w:tcPr>
          <w:p w14:paraId="1F506C4B">
            <w:pPr>
              <w:spacing w:before="0" w:after="0" w:line="276" w:lineRule="auto"/>
              <w:ind w:firstLine="0"/>
              <w:jc w:val="left"/>
            </w:pPr>
            <w:r>
              <w:rPr>
                <w:rFonts w:ascii="Arial" w:hAnsi="Arial"/>
                <w:sz w:val="19"/>
              </w:rPr>
              <w:t>Record Attendance via Mobile NFC</w:t>
            </w:r>
          </w:p>
        </w:tc>
        <w:tc>
          <w:tcPr>
            <w:tcW w:w="1440" w:type="dxa"/>
            <w:tcMar>
              <w:top w:w="100" w:type="dxa"/>
              <w:left w:w="150" w:type="dxa"/>
              <w:bottom w:w="100" w:type="dxa"/>
              <w:right w:w="150" w:type="dxa"/>
            </w:tcMar>
          </w:tcPr>
          <w:p w14:paraId="7A9BA03F">
            <w:pPr>
              <w:spacing w:before="0" w:after="0" w:line="276" w:lineRule="auto"/>
              <w:ind w:firstLine="0"/>
              <w:jc w:val="left"/>
            </w:pPr>
            <w:r>
              <w:rPr>
                <w:rFonts w:ascii="Arial" w:hAnsi="Arial"/>
                <w:sz w:val="19"/>
              </w:rPr>
              <w:t>Teacher</w:t>
            </w:r>
          </w:p>
        </w:tc>
        <w:tc>
          <w:tcPr>
            <w:tcW w:w="1152" w:type="dxa"/>
            <w:tcMar>
              <w:top w:w="100" w:type="dxa"/>
              <w:left w:w="150" w:type="dxa"/>
              <w:bottom w:w="100" w:type="dxa"/>
              <w:right w:w="150" w:type="dxa"/>
            </w:tcMar>
          </w:tcPr>
          <w:p w14:paraId="25D294B4">
            <w:pPr>
              <w:spacing w:before="0" w:after="0" w:line="276" w:lineRule="auto"/>
              <w:ind w:firstLine="0"/>
              <w:jc w:val="left"/>
            </w:pPr>
            <w:r>
              <w:rPr>
                <w:rFonts w:ascii="Arial" w:hAnsi="Arial"/>
                <w:sz w:val="19"/>
              </w:rPr>
              <w:t>Student</w:t>
            </w:r>
          </w:p>
        </w:tc>
        <w:tc>
          <w:tcPr>
            <w:tcW w:w="720" w:type="dxa"/>
            <w:tcMar>
              <w:top w:w="100" w:type="dxa"/>
              <w:left w:w="150" w:type="dxa"/>
              <w:bottom w:w="100" w:type="dxa"/>
              <w:right w:w="150" w:type="dxa"/>
            </w:tcMar>
          </w:tcPr>
          <w:p w14:paraId="532E41D3">
            <w:pPr>
              <w:spacing w:before="0" w:after="0" w:line="276" w:lineRule="auto"/>
              <w:ind w:firstLine="0"/>
              <w:jc w:val="center"/>
            </w:pPr>
            <w:r>
              <w:rPr>
                <w:rFonts w:ascii="Arial" w:hAnsi="Arial"/>
                <w:sz w:val="19"/>
              </w:rPr>
              <w:t>FR4</w:t>
            </w:r>
          </w:p>
        </w:tc>
        <w:tc>
          <w:tcPr>
            <w:tcW w:w="1584" w:type="dxa"/>
            <w:tcMar>
              <w:top w:w="100" w:type="dxa"/>
              <w:left w:w="150" w:type="dxa"/>
              <w:bottom w:w="100" w:type="dxa"/>
              <w:right w:w="150" w:type="dxa"/>
            </w:tcMar>
          </w:tcPr>
          <w:p w14:paraId="4B1E14D4">
            <w:pPr>
              <w:spacing w:before="0" w:after="0" w:line="276" w:lineRule="auto"/>
              <w:ind w:firstLine="0"/>
              <w:jc w:val="left"/>
            </w:pPr>
            <w:r>
              <w:rPr>
                <w:rFonts w:ascii="Arial" w:hAnsi="Arial"/>
                <w:sz w:val="19"/>
              </w:rPr>
              <w:t>Teacher uses NFC smartphone as secondary scanner during field sessions or hardware downtime, logging attendance locally.</w:t>
            </w:r>
          </w:p>
        </w:tc>
      </w:tr>
      <w:tr w14:paraId="0FC3EAF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0D06AF76">
            <w:pPr>
              <w:spacing w:before="0" w:after="0" w:line="276" w:lineRule="auto"/>
              <w:ind w:firstLine="0"/>
              <w:jc w:val="center"/>
            </w:pPr>
            <w:r>
              <w:rPr>
                <w:rFonts w:ascii="Arial" w:hAnsi="Arial"/>
                <w:sz w:val="19"/>
              </w:rPr>
              <w:t>UC-ATT-03</w:t>
            </w:r>
          </w:p>
        </w:tc>
        <w:tc>
          <w:tcPr>
            <w:tcW w:w="1872" w:type="dxa"/>
            <w:tcMar>
              <w:top w:w="100" w:type="dxa"/>
              <w:left w:w="150" w:type="dxa"/>
              <w:bottom w:w="100" w:type="dxa"/>
              <w:right w:w="150" w:type="dxa"/>
            </w:tcMar>
          </w:tcPr>
          <w:p w14:paraId="4E648165">
            <w:pPr>
              <w:spacing w:before="0" w:after="0" w:line="276" w:lineRule="auto"/>
              <w:ind w:firstLine="0"/>
              <w:jc w:val="left"/>
            </w:pPr>
            <w:r>
              <w:rPr>
                <w:rFonts w:ascii="Arial" w:hAnsi="Arial"/>
                <w:sz w:val="19"/>
              </w:rPr>
              <w:t>Override Attendance Status Manually</w:t>
            </w:r>
          </w:p>
        </w:tc>
        <w:tc>
          <w:tcPr>
            <w:tcW w:w="1440" w:type="dxa"/>
            <w:tcMar>
              <w:top w:w="100" w:type="dxa"/>
              <w:left w:w="150" w:type="dxa"/>
              <w:bottom w:w="100" w:type="dxa"/>
              <w:right w:w="150" w:type="dxa"/>
            </w:tcMar>
          </w:tcPr>
          <w:p w14:paraId="1B08BF89">
            <w:pPr>
              <w:spacing w:before="0" w:after="0" w:line="276" w:lineRule="auto"/>
              <w:ind w:firstLine="0"/>
              <w:jc w:val="left"/>
            </w:pPr>
            <w:r>
              <w:rPr>
                <w:rFonts w:ascii="Arial" w:hAnsi="Arial"/>
                <w:sz w:val="19"/>
              </w:rPr>
              <w:t>Teacher</w:t>
            </w:r>
          </w:p>
        </w:tc>
        <w:tc>
          <w:tcPr>
            <w:tcW w:w="1152" w:type="dxa"/>
            <w:tcMar>
              <w:top w:w="100" w:type="dxa"/>
              <w:left w:w="150" w:type="dxa"/>
              <w:bottom w:w="100" w:type="dxa"/>
              <w:right w:w="150" w:type="dxa"/>
            </w:tcMar>
          </w:tcPr>
          <w:p w14:paraId="36568AAE">
            <w:pPr>
              <w:spacing w:before="0" w:after="0" w:line="276" w:lineRule="auto"/>
              <w:ind w:firstLine="0"/>
              <w:jc w:val="left"/>
            </w:pPr>
            <w:r>
              <w:rPr>
                <w:rFonts w:ascii="Arial" w:hAnsi="Arial"/>
                <w:sz w:val="19"/>
              </w:rPr>
              <w:t>Student</w:t>
            </w:r>
          </w:p>
        </w:tc>
        <w:tc>
          <w:tcPr>
            <w:tcW w:w="720" w:type="dxa"/>
            <w:tcMar>
              <w:top w:w="100" w:type="dxa"/>
              <w:left w:w="150" w:type="dxa"/>
              <w:bottom w:w="100" w:type="dxa"/>
              <w:right w:w="150" w:type="dxa"/>
            </w:tcMar>
          </w:tcPr>
          <w:p w14:paraId="6587D9A4">
            <w:pPr>
              <w:spacing w:before="0" w:after="0" w:line="276" w:lineRule="auto"/>
              <w:ind w:firstLine="0"/>
              <w:jc w:val="center"/>
            </w:pPr>
            <w:r>
              <w:rPr>
                <w:rFonts w:ascii="Arial" w:hAnsi="Arial"/>
                <w:sz w:val="19"/>
              </w:rPr>
              <w:t>FR4</w:t>
            </w:r>
          </w:p>
        </w:tc>
        <w:tc>
          <w:tcPr>
            <w:tcW w:w="1584" w:type="dxa"/>
            <w:tcMar>
              <w:top w:w="100" w:type="dxa"/>
              <w:left w:w="150" w:type="dxa"/>
              <w:bottom w:w="100" w:type="dxa"/>
              <w:right w:w="150" w:type="dxa"/>
            </w:tcMar>
          </w:tcPr>
          <w:p w14:paraId="37FA2714">
            <w:pPr>
              <w:spacing w:before="0" w:after="0" w:line="276" w:lineRule="auto"/>
              <w:ind w:firstLine="0"/>
              <w:jc w:val="left"/>
            </w:pPr>
            <w:r>
              <w:rPr>
                <w:rFonts w:ascii="Arial" w:hAnsi="Arial"/>
                <w:sz w:val="19"/>
              </w:rPr>
              <w:t>Teacher manually changes any student attendance status on the live roster; manual edits are authoritative and permanent.</w:t>
            </w:r>
          </w:p>
        </w:tc>
      </w:tr>
      <w:tr w14:paraId="76D918B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4D10AB62">
            <w:pPr>
              <w:spacing w:before="0" w:after="0" w:line="276" w:lineRule="auto"/>
              <w:ind w:firstLine="0"/>
              <w:jc w:val="center"/>
            </w:pPr>
            <w:r>
              <w:rPr>
                <w:rFonts w:ascii="Arial" w:hAnsi="Arial"/>
                <w:sz w:val="19"/>
              </w:rPr>
              <w:t>UC-ATT-04</w:t>
            </w:r>
          </w:p>
        </w:tc>
        <w:tc>
          <w:tcPr>
            <w:tcW w:w="1872" w:type="dxa"/>
            <w:tcMar>
              <w:top w:w="100" w:type="dxa"/>
              <w:left w:w="150" w:type="dxa"/>
              <w:bottom w:w="100" w:type="dxa"/>
              <w:right w:w="150" w:type="dxa"/>
            </w:tcMar>
          </w:tcPr>
          <w:p w14:paraId="7457C872">
            <w:pPr>
              <w:spacing w:before="0" w:after="0" w:line="276" w:lineRule="auto"/>
              <w:ind w:firstLine="0"/>
              <w:jc w:val="left"/>
            </w:pPr>
            <w:r>
              <w:rPr>
                <w:rFonts w:ascii="Arial" w:hAnsi="Arial"/>
                <w:sz w:val="19"/>
              </w:rPr>
              <w:t>Synchronize Offline Attendance Buffer</w:t>
            </w:r>
          </w:p>
        </w:tc>
        <w:tc>
          <w:tcPr>
            <w:tcW w:w="1440" w:type="dxa"/>
            <w:tcMar>
              <w:top w:w="100" w:type="dxa"/>
              <w:left w:w="150" w:type="dxa"/>
              <w:bottom w:w="100" w:type="dxa"/>
              <w:right w:w="150" w:type="dxa"/>
            </w:tcMar>
          </w:tcPr>
          <w:p w14:paraId="1C91D088">
            <w:pPr>
              <w:spacing w:before="0" w:after="0" w:line="276" w:lineRule="auto"/>
              <w:ind w:firstLine="0"/>
              <w:jc w:val="left"/>
            </w:pPr>
            <w:r>
              <w:rPr>
                <w:rFonts w:ascii="Arial" w:hAnsi="Arial"/>
                <w:sz w:val="19"/>
              </w:rPr>
              <w:t>ESP32 Scanner, Teacher Mobile</w:t>
            </w:r>
          </w:p>
        </w:tc>
        <w:tc>
          <w:tcPr>
            <w:tcW w:w="1152" w:type="dxa"/>
            <w:tcMar>
              <w:top w:w="100" w:type="dxa"/>
              <w:left w:w="150" w:type="dxa"/>
              <w:bottom w:w="100" w:type="dxa"/>
              <w:right w:w="150" w:type="dxa"/>
            </w:tcMar>
          </w:tcPr>
          <w:p w14:paraId="4E1907A7">
            <w:pPr>
              <w:spacing w:before="0" w:after="0" w:line="276" w:lineRule="auto"/>
              <w:ind w:firstLine="0"/>
              <w:jc w:val="left"/>
            </w:pPr>
            <w:r>
              <w:rPr>
                <w:rFonts w:ascii="Arial" w:hAnsi="Arial"/>
                <w:sz w:val="19"/>
              </w:rPr>
              <w:t>Supabase Backend</w:t>
            </w:r>
          </w:p>
        </w:tc>
        <w:tc>
          <w:tcPr>
            <w:tcW w:w="720" w:type="dxa"/>
            <w:tcMar>
              <w:top w:w="100" w:type="dxa"/>
              <w:left w:w="150" w:type="dxa"/>
              <w:bottom w:w="100" w:type="dxa"/>
              <w:right w:w="150" w:type="dxa"/>
            </w:tcMar>
          </w:tcPr>
          <w:p w14:paraId="2C1C64D2">
            <w:pPr>
              <w:spacing w:before="0" w:after="0" w:line="276" w:lineRule="auto"/>
              <w:ind w:firstLine="0"/>
              <w:jc w:val="center"/>
            </w:pPr>
            <w:r>
              <w:rPr>
                <w:rFonts w:ascii="Arial" w:hAnsi="Arial"/>
                <w:sz w:val="19"/>
              </w:rPr>
              <w:t>FR4</w:t>
            </w:r>
          </w:p>
        </w:tc>
        <w:tc>
          <w:tcPr>
            <w:tcW w:w="1584" w:type="dxa"/>
            <w:tcMar>
              <w:top w:w="100" w:type="dxa"/>
              <w:left w:w="150" w:type="dxa"/>
              <w:bottom w:w="100" w:type="dxa"/>
              <w:right w:w="150" w:type="dxa"/>
            </w:tcMar>
          </w:tcPr>
          <w:p w14:paraId="61E7013F">
            <w:pPr>
              <w:spacing w:before="0" w:after="0" w:line="276" w:lineRule="auto"/>
              <w:ind w:firstLine="0"/>
              <w:jc w:val="left"/>
            </w:pPr>
            <w:r>
              <w:rPr>
                <w:rFonts w:ascii="Arial" w:hAnsi="Arial"/>
                <w:sz w:val="19"/>
              </w:rPr>
              <w:t>Flushes cached LittleFS JSONL lines or Drift SQLite queued attendance records to cloud database with conflict resolution.</w:t>
            </w:r>
          </w:p>
        </w:tc>
      </w:tr>
      <w:tr w14:paraId="54D3BE0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16A481B7">
            <w:pPr>
              <w:spacing w:before="0" w:after="0" w:line="276" w:lineRule="auto"/>
              <w:ind w:firstLine="0"/>
              <w:jc w:val="center"/>
            </w:pPr>
            <w:r>
              <w:rPr>
                <w:rFonts w:ascii="Arial" w:hAnsi="Arial"/>
                <w:sz w:val="19"/>
              </w:rPr>
              <w:t>UC-ATT-05</w:t>
            </w:r>
          </w:p>
        </w:tc>
        <w:tc>
          <w:tcPr>
            <w:tcW w:w="1872" w:type="dxa"/>
            <w:tcMar>
              <w:top w:w="100" w:type="dxa"/>
              <w:left w:w="150" w:type="dxa"/>
              <w:bottom w:w="100" w:type="dxa"/>
              <w:right w:w="150" w:type="dxa"/>
            </w:tcMar>
          </w:tcPr>
          <w:p w14:paraId="4E7A965B">
            <w:pPr>
              <w:spacing w:before="0" w:after="0" w:line="276" w:lineRule="auto"/>
              <w:ind w:firstLine="0"/>
              <w:jc w:val="left"/>
            </w:pPr>
            <w:r>
              <w:rPr>
                <w:rFonts w:ascii="Arial" w:hAnsi="Arial"/>
                <w:sz w:val="19"/>
              </w:rPr>
              <w:t>Execute 23:59 Auto-Absent Evaluation</w:t>
            </w:r>
          </w:p>
        </w:tc>
        <w:tc>
          <w:tcPr>
            <w:tcW w:w="1440" w:type="dxa"/>
            <w:tcMar>
              <w:top w:w="100" w:type="dxa"/>
              <w:left w:w="150" w:type="dxa"/>
              <w:bottom w:w="100" w:type="dxa"/>
              <w:right w:w="150" w:type="dxa"/>
            </w:tcMar>
          </w:tcPr>
          <w:p w14:paraId="79B70B35">
            <w:pPr>
              <w:spacing w:before="0" w:after="0" w:line="276" w:lineRule="auto"/>
              <w:ind w:firstLine="0"/>
              <w:jc w:val="left"/>
            </w:pPr>
            <w:r>
              <w:rPr>
                <w:rFonts w:ascii="Arial" w:hAnsi="Arial"/>
                <w:sz w:val="19"/>
              </w:rPr>
              <w:t>System Cron (Supabase)</w:t>
            </w:r>
          </w:p>
        </w:tc>
        <w:tc>
          <w:tcPr>
            <w:tcW w:w="1152" w:type="dxa"/>
            <w:tcMar>
              <w:top w:w="100" w:type="dxa"/>
              <w:left w:w="150" w:type="dxa"/>
              <w:bottom w:w="100" w:type="dxa"/>
              <w:right w:w="150" w:type="dxa"/>
            </w:tcMar>
          </w:tcPr>
          <w:p w14:paraId="021F29F8">
            <w:pPr>
              <w:spacing w:before="0" w:after="0" w:line="276" w:lineRule="auto"/>
              <w:ind w:firstLine="0"/>
              <w:jc w:val="left"/>
            </w:pPr>
            <w:r>
              <w:rPr>
                <w:rFonts w:ascii="Arial" w:hAnsi="Arial"/>
                <w:sz w:val="19"/>
              </w:rPr>
              <w:t>Student, Parent</w:t>
            </w:r>
          </w:p>
        </w:tc>
        <w:tc>
          <w:tcPr>
            <w:tcW w:w="720" w:type="dxa"/>
            <w:tcMar>
              <w:top w:w="100" w:type="dxa"/>
              <w:left w:w="150" w:type="dxa"/>
              <w:bottom w:w="100" w:type="dxa"/>
              <w:right w:w="150" w:type="dxa"/>
            </w:tcMar>
          </w:tcPr>
          <w:p w14:paraId="2442EF1F">
            <w:pPr>
              <w:spacing w:before="0" w:after="0" w:line="276" w:lineRule="auto"/>
              <w:ind w:firstLine="0"/>
              <w:jc w:val="center"/>
            </w:pPr>
            <w:r>
              <w:rPr>
                <w:rFonts w:ascii="Arial" w:hAnsi="Arial"/>
                <w:sz w:val="19"/>
              </w:rPr>
              <w:t>FR5</w:t>
            </w:r>
          </w:p>
        </w:tc>
        <w:tc>
          <w:tcPr>
            <w:tcW w:w="1584" w:type="dxa"/>
            <w:tcMar>
              <w:top w:w="100" w:type="dxa"/>
              <w:left w:w="150" w:type="dxa"/>
              <w:bottom w:w="100" w:type="dxa"/>
              <w:right w:w="150" w:type="dxa"/>
            </w:tcMar>
          </w:tcPr>
          <w:p w14:paraId="5EECAB62">
            <w:pPr>
              <w:spacing w:before="0" w:after="0" w:line="276" w:lineRule="auto"/>
              <w:ind w:firstLine="0"/>
              <w:jc w:val="left"/>
            </w:pPr>
            <w:r>
              <w:rPr>
                <w:rFonts w:ascii="Arial" w:hAnsi="Arial"/>
                <w:sz w:val="19"/>
              </w:rPr>
              <w:t>Nightly scheduled job marks unscanned students as Absent only for classes scheduled on that day; ignores holidays.</w:t>
            </w:r>
          </w:p>
        </w:tc>
      </w:tr>
      <w:tr w14:paraId="31207E9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503C6632">
            <w:pPr>
              <w:spacing w:before="0" w:after="0" w:line="276" w:lineRule="auto"/>
              <w:ind w:firstLine="0"/>
              <w:jc w:val="center"/>
            </w:pPr>
            <w:r>
              <w:rPr>
                <w:rFonts w:ascii="Arial" w:hAnsi="Arial"/>
                <w:sz w:val="19"/>
              </w:rPr>
              <w:t>UC-ATT-06</w:t>
            </w:r>
          </w:p>
        </w:tc>
        <w:tc>
          <w:tcPr>
            <w:tcW w:w="1872" w:type="dxa"/>
            <w:tcMar>
              <w:top w:w="100" w:type="dxa"/>
              <w:left w:w="150" w:type="dxa"/>
              <w:bottom w:w="100" w:type="dxa"/>
              <w:right w:w="150" w:type="dxa"/>
            </w:tcMar>
          </w:tcPr>
          <w:p w14:paraId="5164BF2A">
            <w:pPr>
              <w:spacing w:before="0" w:after="0" w:line="276" w:lineRule="auto"/>
              <w:ind w:firstLine="0"/>
              <w:jc w:val="left"/>
            </w:pPr>
            <w:r>
              <w:rPr>
                <w:rFonts w:ascii="Arial" w:hAnsi="Arial"/>
                <w:sz w:val="19"/>
              </w:rPr>
              <w:t>Dispatch Absence Warning Alert</w:t>
            </w:r>
          </w:p>
        </w:tc>
        <w:tc>
          <w:tcPr>
            <w:tcW w:w="1440" w:type="dxa"/>
            <w:tcMar>
              <w:top w:w="100" w:type="dxa"/>
              <w:left w:w="150" w:type="dxa"/>
              <w:bottom w:w="100" w:type="dxa"/>
              <w:right w:w="150" w:type="dxa"/>
            </w:tcMar>
          </w:tcPr>
          <w:p w14:paraId="7C8ABD5D">
            <w:pPr>
              <w:spacing w:before="0" w:after="0" w:line="276" w:lineRule="auto"/>
              <w:ind w:firstLine="0"/>
              <w:jc w:val="left"/>
            </w:pPr>
            <w:r>
              <w:rPr>
                <w:rFonts w:ascii="Arial" w:hAnsi="Arial"/>
                <w:sz w:val="19"/>
              </w:rPr>
              <w:t>System (Automated)</w:t>
            </w:r>
          </w:p>
        </w:tc>
        <w:tc>
          <w:tcPr>
            <w:tcW w:w="1152" w:type="dxa"/>
            <w:tcMar>
              <w:top w:w="100" w:type="dxa"/>
              <w:left w:w="150" w:type="dxa"/>
              <w:bottom w:w="100" w:type="dxa"/>
              <w:right w:w="150" w:type="dxa"/>
            </w:tcMar>
          </w:tcPr>
          <w:p w14:paraId="46C03C08">
            <w:pPr>
              <w:spacing w:before="0" w:after="0" w:line="276" w:lineRule="auto"/>
              <w:ind w:firstLine="0"/>
              <w:jc w:val="left"/>
            </w:pPr>
            <w:r>
              <w:rPr>
                <w:rFonts w:ascii="Arial" w:hAnsi="Arial"/>
                <w:sz w:val="19"/>
              </w:rPr>
              <w:t>Parent</w:t>
            </w:r>
          </w:p>
        </w:tc>
        <w:tc>
          <w:tcPr>
            <w:tcW w:w="720" w:type="dxa"/>
            <w:tcMar>
              <w:top w:w="100" w:type="dxa"/>
              <w:left w:w="150" w:type="dxa"/>
              <w:bottom w:w="100" w:type="dxa"/>
              <w:right w:w="150" w:type="dxa"/>
            </w:tcMar>
          </w:tcPr>
          <w:p w14:paraId="68C25007">
            <w:pPr>
              <w:spacing w:before="0" w:after="0" w:line="276" w:lineRule="auto"/>
              <w:ind w:firstLine="0"/>
              <w:jc w:val="center"/>
            </w:pPr>
            <w:r>
              <w:rPr>
                <w:rFonts w:ascii="Arial" w:hAnsi="Arial"/>
                <w:sz w:val="19"/>
              </w:rPr>
              <w:t>FR5</w:t>
            </w:r>
          </w:p>
        </w:tc>
        <w:tc>
          <w:tcPr>
            <w:tcW w:w="1584" w:type="dxa"/>
            <w:tcMar>
              <w:top w:w="100" w:type="dxa"/>
              <w:left w:w="150" w:type="dxa"/>
              <w:bottom w:w="100" w:type="dxa"/>
              <w:right w:w="150" w:type="dxa"/>
            </w:tcMar>
          </w:tcPr>
          <w:p w14:paraId="5603D369">
            <w:pPr>
              <w:spacing w:before="0" w:after="0" w:line="276" w:lineRule="auto"/>
              <w:ind w:firstLine="0"/>
              <w:jc w:val="left"/>
            </w:pPr>
            <w:r>
              <w:rPr>
                <w:rFonts w:ascii="Arial" w:hAnsi="Arial"/>
                <w:sz w:val="19"/>
              </w:rPr>
              <w:t>Generates real-time push/in-app alert to parents when student is marked absent or reaches cumulative absence thresholds (&gt;=3).</w:t>
            </w:r>
          </w:p>
        </w:tc>
      </w:tr>
    </w:tbl>
    <w:p w14:paraId="6E0A0F7F">
      <w:pPr>
        <w:spacing w:before="0" w:after="160"/>
        <w:ind w:firstLine="0"/>
      </w:pPr>
    </w:p>
    <w:p w14:paraId="05BBCE2F">
      <w:pPr>
        <w:keepNext/>
        <w:spacing w:before="200" w:after="40" w:line="276" w:lineRule="auto"/>
        <w:ind w:firstLine="0"/>
        <w:jc w:val="left"/>
      </w:pPr>
      <w:r>
        <w:rPr>
          <w:rFonts w:ascii="Arial" w:hAnsi="Arial"/>
          <w:b/>
          <w:i/>
          <w:sz w:val="24"/>
        </w:rPr>
        <w:t>Subsystem 4: Classwork &amp; Digital Assessments</w:t>
      </w:r>
    </w:p>
    <w:p w14:paraId="272C00E6">
      <w:pPr>
        <w:keepNext/>
        <w:spacing w:before="280" w:after="20" w:line="276" w:lineRule="auto"/>
        <w:ind w:firstLine="0"/>
        <w:jc w:val="center"/>
      </w:pPr>
      <w:r>
        <w:rPr>
          <w:rFonts w:ascii="Arial" w:hAnsi="Arial"/>
          <w:b/>
          <w:sz w:val="24"/>
        </w:rPr>
        <w:t>Table 16</w:t>
      </w:r>
    </w:p>
    <w:p w14:paraId="33412AB7">
      <w:pPr>
        <w:keepNext/>
        <w:spacing w:before="0" w:after="120" w:line="276" w:lineRule="auto"/>
        <w:ind w:firstLine="0"/>
        <w:jc w:val="center"/>
      </w:pPr>
      <w:r>
        <w:rPr>
          <w:rFonts w:ascii="Arial" w:hAnsi="Arial"/>
          <w:i/>
          <w:sz w:val="24"/>
        </w:rPr>
        <w:t>Use Case Summary — Classwork and Digital Assessments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920"/>
        <w:gridCol w:w="1451"/>
        <w:gridCol w:w="1346"/>
        <w:gridCol w:w="1578"/>
        <w:gridCol w:w="1245"/>
        <w:gridCol w:w="1680"/>
      </w:tblGrid>
      <w:tr w14:paraId="318A66E6">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152" w:type="dxa"/>
            <w:shd w:val="clear" w:color="auto" w:fill="F2F4F8"/>
            <w:tcMar>
              <w:top w:w="120" w:type="dxa"/>
              <w:left w:w="150" w:type="dxa"/>
              <w:bottom w:w="120" w:type="dxa"/>
              <w:right w:w="150" w:type="dxa"/>
            </w:tcMar>
          </w:tcPr>
          <w:p w14:paraId="2D528F56">
            <w:pPr>
              <w:spacing w:before="0" w:after="0" w:line="276" w:lineRule="auto"/>
              <w:ind w:firstLine="0"/>
              <w:jc w:val="center"/>
            </w:pPr>
            <w:r>
              <w:rPr>
                <w:rFonts w:ascii="Arial" w:hAnsi="Arial"/>
                <w:b/>
                <w:sz w:val="20"/>
              </w:rPr>
              <w:t>USE CASE ID</w:t>
            </w:r>
          </w:p>
        </w:tc>
        <w:tc>
          <w:tcPr>
            <w:tcW w:w="1872" w:type="dxa"/>
            <w:shd w:val="clear" w:color="auto" w:fill="F2F4F8"/>
            <w:tcMar>
              <w:top w:w="120" w:type="dxa"/>
              <w:left w:w="150" w:type="dxa"/>
              <w:bottom w:w="120" w:type="dxa"/>
              <w:right w:w="150" w:type="dxa"/>
            </w:tcMar>
          </w:tcPr>
          <w:p w14:paraId="034C2595">
            <w:pPr>
              <w:spacing w:before="0" w:after="0" w:line="276" w:lineRule="auto"/>
              <w:ind w:firstLine="0"/>
              <w:jc w:val="center"/>
            </w:pPr>
            <w:r>
              <w:rPr>
                <w:rFonts w:ascii="Arial" w:hAnsi="Arial"/>
                <w:b/>
                <w:sz w:val="20"/>
              </w:rPr>
              <w:t>USE CASE NAME</w:t>
            </w:r>
          </w:p>
        </w:tc>
        <w:tc>
          <w:tcPr>
            <w:tcW w:w="1296" w:type="dxa"/>
            <w:shd w:val="clear" w:color="auto" w:fill="F2F4F8"/>
            <w:tcMar>
              <w:top w:w="120" w:type="dxa"/>
              <w:left w:w="150" w:type="dxa"/>
              <w:bottom w:w="120" w:type="dxa"/>
              <w:right w:w="150" w:type="dxa"/>
            </w:tcMar>
          </w:tcPr>
          <w:p w14:paraId="198B96F0">
            <w:pPr>
              <w:spacing w:before="0" w:after="0" w:line="276" w:lineRule="auto"/>
              <w:ind w:firstLine="0"/>
              <w:jc w:val="center"/>
            </w:pPr>
            <w:r>
              <w:rPr>
                <w:rFonts w:ascii="Arial" w:hAnsi="Arial"/>
                <w:b/>
                <w:sz w:val="20"/>
              </w:rPr>
              <w:t>PRIMARY ACTOR</w:t>
            </w:r>
          </w:p>
        </w:tc>
        <w:tc>
          <w:tcPr>
            <w:tcW w:w="1152" w:type="dxa"/>
            <w:shd w:val="clear" w:color="auto" w:fill="F2F4F8"/>
            <w:tcMar>
              <w:top w:w="120" w:type="dxa"/>
              <w:left w:w="150" w:type="dxa"/>
              <w:bottom w:w="120" w:type="dxa"/>
              <w:right w:w="150" w:type="dxa"/>
            </w:tcMar>
          </w:tcPr>
          <w:p w14:paraId="3825A773">
            <w:pPr>
              <w:spacing w:before="0" w:after="0" w:line="276" w:lineRule="auto"/>
              <w:ind w:firstLine="0"/>
              <w:jc w:val="center"/>
            </w:pPr>
            <w:r>
              <w:rPr>
                <w:rFonts w:ascii="Arial" w:hAnsi="Arial"/>
                <w:b/>
                <w:sz w:val="20"/>
              </w:rPr>
              <w:t>SECONDARY ACTORS</w:t>
            </w:r>
          </w:p>
        </w:tc>
        <w:tc>
          <w:tcPr>
            <w:tcW w:w="720" w:type="dxa"/>
            <w:shd w:val="clear" w:color="auto" w:fill="F2F4F8"/>
            <w:tcMar>
              <w:top w:w="120" w:type="dxa"/>
              <w:left w:w="150" w:type="dxa"/>
              <w:bottom w:w="120" w:type="dxa"/>
              <w:right w:w="150" w:type="dxa"/>
            </w:tcMar>
          </w:tcPr>
          <w:p w14:paraId="6ACDDC72">
            <w:pPr>
              <w:spacing w:before="0" w:after="0" w:line="276" w:lineRule="auto"/>
              <w:ind w:firstLine="0"/>
              <w:jc w:val="center"/>
            </w:pPr>
            <w:r>
              <w:rPr>
                <w:rFonts w:ascii="Arial" w:hAnsi="Arial"/>
                <w:b/>
                <w:sz w:val="20"/>
              </w:rPr>
              <w:t>RELATED FR</w:t>
            </w:r>
          </w:p>
        </w:tc>
        <w:tc>
          <w:tcPr>
            <w:tcW w:w="1728" w:type="dxa"/>
            <w:shd w:val="clear" w:color="auto" w:fill="F2F4F8"/>
            <w:tcMar>
              <w:top w:w="120" w:type="dxa"/>
              <w:left w:w="150" w:type="dxa"/>
              <w:bottom w:w="120" w:type="dxa"/>
              <w:right w:w="150" w:type="dxa"/>
            </w:tcMar>
          </w:tcPr>
          <w:p w14:paraId="3C97D5B7">
            <w:pPr>
              <w:spacing w:before="0" w:after="0" w:line="276" w:lineRule="auto"/>
              <w:ind w:firstLine="0"/>
              <w:jc w:val="center"/>
            </w:pPr>
            <w:r>
              <w:rPr>
                <w:rFonts w:ascii="Arial" w:hAnsi="Arial"/>
                <w:b/>
                <w:sz w:val="20"/>
              </w:rPr>
              <w:t>FUNCTIONAL DESCRIPTION</w:t>
            </w:r>
          </w:p>
        </w:tc>
      </w:tr>
      <w:tr w14:paraId="361FB6D6">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64E1296A">
            <w:pPr>
              <w:spacing w:before="0" w:after="0" w:line="276" w:lineRule="auto"/>
              <w:ind w:firstLine="0"/>
              <w:jc w:val="center"/>
            </w:pPr>
            <w:r>
              <w:rPr>
                <w:rFonts w:ascii="Arial" w:hAnsi="Arial"/>
                <w:sz w:val="19"/>
              </w:rPr>
              <w:t>UC-ASM-01</w:t>
            </w:r>
          </w:p>
        </w:tc>
        <w:tc>
          <w:tcPr>
            <w:tcW w:w="1872" w:type="dxa"/>
            <w:tcMar>
              <w:top w:w="100" w:type="dxa"/>
              <w:left w:w="150" w:type="dxa"/>
              <w:bottom w:w="100" w:type="dxa"/>
              <w:right w:w="150" w:type="dxa"/>
            </w:tcMar>
          </w:tcPr>
          <w:p w14:paraId="68926F38">
            <w:pPr>
              <w:spacing w:before="0" w:after="0" w:line="276" w:lineRule="auto"/>
              <w:ind w:firstLine="0"/>
              <w:jc w:val="left"/>
            </w:pPr>
            <w:r>
              <w:rPr>
                <w:rFonts w:ascii="Arial" w:hAnsi="Arial"/>
                <w:sz w:val="19"/>
              </w:rPr>
              <w:t>Publish Classwork Assignment</w:t>
            </w:r>
          </w:p>
        </w:tc>
        <w:tc>
          <w:tcPr>
            <w:tcW w:w="1296" w:type="dxa"/>
            <w:tcMar>
              <w:top w:w="100" w:type="dxa"/>
              <w:left w:w="150" w:type="dxa"/>
              <w:bottom w:w="100" w:type="dxa"/>
              <w:right w:w="150" w:type="dxa"/>
            </w:tcMar>
          </w:tcPr>
          <w:p w14:paraId="3B74D485">
            <w:pPr>
              <w:spacing w:before="0" w:after="0" w:line="276" w:lineRule="auto"/>
              <w:ind w:firstLine="0"/>
              <w:jc w:val="left"/>
            </w:pPr>
            <w:r>
              <w:rPr>
                <w:rFonts w:ascii="Arial" w:hAnsi="Arial"/>
                <w:sz w:val="19"/>
              </w:rPr>
              <w:t>Teacher</w:t>
            </w:r>
          </w:p>
        </w:tc>
        <w:tc>
          <w:tcPr>
            <w:tcW w:w="1152" w:type="dxa"/>
            <w:tcMar>
              <w:top w:w="100" w:type="dxa"/>
              <w:left w:w="150" w:type="dxa"/>
              <w:bottom w:w="100" w:type="dxa"/>
              <w:right w:w="150" w:type="dxa"/>
            </w:tcMar>
          </w:tcPr>
          <w:p w14:paraId="295B8F8C">
            <w:pPr>
              <w:spacing w:before="0" w:after="0" w:line="276" w:lineRule="auto"/>
              <w:ind w:firstLine="0"/>
              <w:jc w:val="left"/>
            </w:pPr>
            <w:r>
              <w:rPr>
                <w:rFonts w:ascii="Arial" w:hAnsi="Arial"/>
                <w:sz w:val="19"/>
              </w:rPr>
              <w:t>Student</w:t>
            </w:r>
          </w:p>
        </w:tc>
        <w:tc>
          <w:tcPr>
            <w:tcW w:w="720" w:type="dxa"/>
            <w:tcMar>
              <w:top w:w="100" w:type="dxa"/>
              <w:left w:w="150" w:type="dxa"/>
              <w:bottom w:w="100" w:type="dxa"/>
              <w:right w:w="150" w:type="dxa"/>
            </w:tcMar>
          </w:tcPr>
          <w:p w14:paraId="267CC09A">
            <w:pPr>
              <w:spacing w:before="0" w:after="0" w:line="276" w:lineRule="auto"/>
              <w:ind w:firstLine="0"/>
              <w:jc w:val="center"/>
            </w:pPr>
            <w:r>
              <w:rPr>
                <w:rFonts w:ascii="Arial" w:hAnsi="Arial"/>
                <w:sz w:val="19"/>
              </w:rPr>
              <w:t>FR6</w:t>
            </w:r>
          </w:p>
        </w:tc>
        <w:tc>
          <w:tcPr>
            <w:tcW w:w="1728" w:type="dxa"/>
            <w:tcMar>
              <w:top w:w="100" w:type="dxa"/>
              <w:left w:w="150" w:type="dxa"/>
              <w:bottom w:w="100" w:type="dxa"/>
              <w:right w:w="150" w:type="dxa"/>
            </w:tcMar>
          </w:tcPr>
          <w:p w14:paraId="19FDA54E">
            <w:pPr>
              <w:spacing w:before="0" w:after="0" w:line="276" w:lineRule="auto"/>
              <w:ind w:firstLine="0"/>
              <w:jc w:val="left"/>
            </w:pPr>
            <w:r>
              <w:rPr>
                <w:rFonts w:ascii="Arial" w:hAnsi="Arial"/>
                <w:sz w:val="19"/>
              </w:rPr>
              <w:t>Creates activity with title, scoring rubric, DepEd component tag (WW/PT), deadline, and optional instructional attachment.</w:t>
            </w:r>
          </w:p>
        </w:tc>
      </w:tr>
      <w:tr w14:paraId="06910A7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213F17A5">
            <w:pPr>
              <w:spacing w:before="0" w:after="0" w:line="276" w:lineRule="auto"/>
              <w:ind w:firstLine="0"/>
              <w:jc w:val="center"/>
            </w:pPr>
            <w:r>
              <w:rPr>
                <w:rFonts w:ascii="Arial" w:hAnsi="Arial"/>
                <w:sz w:val="19"/>
              </w:rPr>
              <w:t>UC-ASM-02</w:t>
            </w:r>
          </w:p>
        </w:tc>
        <w:tc>
          <w:tcPr>
            <w:tcW w:w="1872" w:type="dxa"/>
            <w:tcMar>
              <w:top w:w="100" w:type="dxa"/>
              <w:left w:w="150" w:type="dxa"/>
              <w:bottom w:w="100" w:type="dxa"/>
              <w:right w:w="150" w:type="dxa"/>
            </w:tcMar>
          </w:tcPr>
          <w:p w14:paraId="0BB87478">
            <w:pPr>
              <w:spacing w:before="0" w:after="0" w:line="276" w:lineRule="auto"/>
              <w:ind w:firstLine="0"/>
              <w:jc w:val="left"/>
            </w:pPr>
            <w:r>
              <w:rPr>
                <w:rFonts w:ascii="Arial" w:hAnsi="Arial"/>
                <w:sz w:val="19"/>
              </w:rPr>
              <w:t>Submit Activity Deliverable File</w:t>
            </w:r>
          </w:p>
        </w:tc>
        <w:tc>
          <w:tcPr>
            <w:tcW w:w="1296" w:type="dxa"/>
            <w:tcMar>
              <w:top w:w="100" w:type="dxa"/>
              <w:left w:w="150" w:type="dxa"/>
              <w:bottom w:w="100" w:type="dxa"/>
              <w:right w:w="150" w:type="dxa"/>
            </w:tcMar>
          </w:tcPr>
          <w:p w14:paraId="5C2A33AF">
            <w:pPr>
              <w:spacing w:before="0" w:after="0" w:line="276" w:lineRule="auto"/>
              <w:ind w:firstLine="0"/>
              <w:jc w:val="left"/>
            </w:pPr>
            <w:r>
              <w:rPr>
                <w:rFonts w:ascii="Arial" w:hAnsi="Arial"/>
                <w:sz w:val="19"/>
              </w:rPr>
              <w:t>Student</w:t>
            </w:r>
          </w:p>
        </w:tc>
        <w:tc>
          <w:tcPr>
            <w:tcW w:w="1152" w:type="dxa"/>
            <w:tcMar>
              <w:top w:w="100" w:type="dxa"/>
              <w:left w:w="150" w:type="dxa"/>
              <w:bottom w:w="100" w:type="dxa"/>
              <w:right w:w="150" w:type="dxa"/>
            </w:tcMar>
          </w:tcPr>
          <w:p w14:paraId="57F24DF7">
            <w:pPr>
              <w:spacing w:before="0" w:after="0" w:line="276" w:lineRule="auto"/>
              <w:ind w:firstLine="0"/>
              <w:jc w:val="left"/>
            </w:pPr>
            <w:r>
              <w:rPr>
                <w:rFonts w:ascii="Arial" w:hAnsi="Arial"/>
                <w:sz w:val="19"/>
              </w:rPr>
              <w:t>Teacher</w:t>
            </w:r>
          </w:p>
        </w:tc>
        <w:tc>
          <w:tcPr>
            <w:tcW w:w="720" w:type="dxa"/>
            <w:tcMar>
              <w:top w:w="100" w:type="dxa"/>
              <w:left w:w="150" w:type="dxa"/>
              <w:bottom w:w="100" w:type="dxa"/>
              <w:right w:w="150" w:type="dxa"/>
            </w:tcMar>
          </w:tcPr>
          <w:p w14:paraId="699C7E3A">
            <w:pPr>
              <w:spacing w:before="0" w:after="0" w:line="276" w:lineRule="auto"/>
              <w:ind w:firstLine="0"/>
              <w:jc w:val="center"/>
            </w:pPr>
            <w:r>
              <w:rPr>
                <w:rFonts w:ascii="Arial" w:hAnsi="Arial"/>
                <w:sz w:val="19"/>
              </w:rPr>
              <w:t>FR6</w:t>
            </w:r>
          </w:p>
        </w:tc>
        <w:tc>
          <w:tcPr>
            <w:tcW w:w="1728" w:type="dxa"/>
            <w:tcMar>
              <w:top w:w="100" w:type="dxa"/>
              <w:left w:w="150" w:type="dxa"/>
              <w:bottom w:w="100" w:type="dxa"/>
              <w:right w:w="150" w:type="dxa"/>
            </w:tcMar>
          </w:tcPr>
          <w:p w14:paraId="63938CDE">
            <w:pPr>
              <w:spacing w:before="0" w:after="0" w:line="276" w:lineRule="auto"/>
              <w:ind w:firstLine="0"/>
              <w:jc w:val="left"/>
            </w:pPr>
            <w:r>
              <w:rPr>
                <w:rFonts w:ascii="Arial" w:hAnsi="Arial"/>
                <w:sz w:val="19"/>
              </w:rPr>
              <w:t>Uploads document file (PDF/DOCX) before deadline, recording automated submission timestamp and delivery status.</w:t>
            </w:r>
          </w:p>
        </w:tc>
      </w:tr>
      <w:tr w14:paraId="2FC3053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7C62474A">
            <w:pPr>
              <w:spacing w:before="0" w:after="0" w:line="276" w:lineRule="auto"/>
              <w:ind w:firstLine="0"/>
              <w:jc w:val="center"/>
            </w:pPr>
            <w:r>
              <w:rPr>
                <w:rFonts w:ascii="Arial" w:hAnsi="Arial"/>
                <w:sz w:val="19"/>
              </w:rPr>
              <w:t>UC-ASM-03</w:t>
            </w:r>
          </w:p>
        </w:tc>
        <w:tc>
          <w:tcPr>
            <w:tcW w:w="1872" w:type="dxa"/>
            <w:tcMar>
              <w:top w:w="100" w:type="dxa"/>
              <w:left w:w="150" w:type="dxa"/>
              <w:bottom w:w="100" w:type="dxa"/>
              <w:right w:w="150" w:type="dxa"/>
            </w:tcMar>
          </w:tcPr>
          <w:p w14:paraId="1F53C17D">
            <w:pPr>
              <w:spacing w:before="0" w:after="0" w:line="276" w:lineRule="auto"/>
              <w:ind w:firstLine="0"/>
              <w:jc w:val="left"/>
            </w:pPr>
            <w:r>
              <w:rPr>
                <w:rFonts w:ascii="Arial" w:hAnsi="Arial"/>
                <w:sz w:val="19"/>
              </w:rPr>
              <w:t>Grade Classwork Deliverable</w:t>
            </w:r>
          </w:p>
        </w:tc>
        <w:tc>
          <w:tcPr>
            <w:tcW w:w="1296" w:type="dxa"/>
            <w:tcMar>
              <w:top w:w="100" w:type="dxa"/>
              <w:left w:w="150" w:type="dxa"/>
              <w:bottom w:w="100" w:type="dxa"/>
              <w:right w:w="150" w:type="dxa"/>
            </w:tcMar>
          </w:tcPr>
          <w:p w14:paraId="32F488D2">
            <w:pPr>
              <w:spacing w:before="0" w:after="0" w:line="276" w:lineRule="auto"/>
              <w:ind w:firstLine="0"/>
              <w:jc w:val="left"/>
            </w:pPr>
            <w:r>
              <w:rPr>
                <w:rFonts w:ascii="Arial" w:hAnsi="Arial"/>
                <w:sz w:val="19"/>
              </w:rPr>
              <w:t>Teacher</w:t>
            </w:r>
          </w:p>
        </w:tc>
        <w:tc>
          <w:tcPr>
            <w:tcW w:w="1152" w:type="dxa"/>
            <w:tcMar>
              <w:top w:w="100" w:type="dxa"/>
              <w:left w:w="150" w:type="dxa"/>
              <w:bottom w:w="100" w:type="dxa"/>
              <w:right w:w="150" w:type="dxa"/>
            </w:tcMar>
          </w:tcPr>
          <w:p w14:paraId="450EC2D1">
            <w:pPr>
              <w:spacing w:before="0" w:after="0" w:line="276" w:lineRule="auto"/>
              <w:ind w:firstLine="0"/>
              <w:jc w:val="left"/>
            </w:pPr>
            <w:r>
              <w:rPr>
                <w:rFonts w:ascii="Arial" w:hAnsi="Arial"/>
                <w:sz w:val="19"/>
              </w:rPr>
              <w:t>Student</w:t>
            </w:r>
          </w:p>
        </w:tc>
        <w:tc>
          <w:tcPr>
            <w:tcW w:w="720" w:type="dxa"/>
            <w:tcMar>
              <w:top w:w="100" w:type="dxa"/>
              <w:left w:w="150" w:type="dxa"/>
              <w:bottom w:w="100" w:type="dxa"/>
              <w:right w:w="150" w:type="dxa"/>
            </w:tcMar>
          </w:tcPr>
          <w:p w14:paraId="147BAD78">
            <w:pPr>
              <w:spacing w:before="0" w:after="0" w:line="276" w:lineRule="auto"/>
              <w:ind w:firstLine="0"/>
              <w:jc w:val="center"/>
            </w:pPr>
            <w:r>
              <w:rPr>
                <w:rFonts w:ascii="Arial" w:hAnsi="Arial"/>
                <w:sz w:val="19"/>
              </w:rPr>
              <w:t>FR6</w:t>
            </w:r>
          </w:p>
        </w:tc>
        <w:tc>
          <w:tcPr>
            <w:tcW w:w="1728" w:type="dxa"/>
            <w:tcMar>
              <w:top w:w="100" w:type="dxa"/>
              <w:left w:w="150" w:type="dxa"/>
              <w:bottom w:w="100" w:type="dxa"/>
              <w:right w:w="150" w:type="dxa"/>
            </w:tcMar>
          </w:tcPr>
          <w:p w14:paraId="5F3B5EAC">
            <w:pPr>
              <w:spacing w:before="0" w:after="0" w:line="276" w:lineRule="auto"/>
              <w:ind w:firstLine="0"/>
              <w:jc w:val="left"/>
            </w:pPr>
            <w:r>
              <w:rPr>
                <w:rFonts w:ascii="Arial" w:hAnsi="Arial"/>
                <w:sz w:val="19"/>
              </w:rPr>
              <w:t>Reviews student submission file, inputs raw score points, provides textual feedback, and marks submission as Graded.</w:t>
            </w:r>
          </w:p>
        </w:tc>
      </w:tr>
      <w:tr w14:paraId="6183E66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41D8773F">
            <w:pPr>
              <w:spacing w:before="0" w:after="0" w:line="276" w:lineRule="auto"/>
              <w:ind w:firstLine="0"/>
              <w:jc w:val="center"/>
            </w:pPr>
            <w:r>
              <w:rPr>
                <w:rFonts w:ascii="Arial" w:hAnsi="Arial"/>
                <w:sz w:val="19"/>
              </w:rPr>
              <w:t>UC-ASM-04</w:t>
            </w:r>
          </w:p>
        </w:tc>
        <w:tc>
          <w:tcPr>
            <w:tcW w:w="1872" w:type="dxa"/>
            <w:tcMar>
              <w:top w:w="100" w:type="dxa"/>
              <w:left w:w="150" w:type="dxa"/>
              <w:bottom w:w="100" w:type="dxa"/>
              <w:right w:w="150" w:type="dxa"/>
            </w:tcMar>
          </w:tcPr>
          <w:p w14:paraId="18AD5D2E">
            <w:pPr>
              <w:spacing w:before="0" w:after="0" w:line="276" w:lineRule="auto"/>
              <w:ind w:firstLine="0"/>
              <w:jc w:val="left"/>
            </w:pPr>
            <w:r>
              <w:rPr>
                <w:rFonts w:ascii="Arial" w:hAnsi="Arial"/>
                <w:sz w:val="19"/>
              </w:rPr>
              <w:t>Author Timed Digital Assessment</w:t>
            </w:r>
          </w:p>
        </w:tc>
        <w:tc>
          <w:tcPr>
            <w:tcW w:w="1296" w:type="dxa"/>
            <w:tcMar>
              <w:top w:w="100" w:type="dxa"/>
              <w:left w:w="150" w:type="dxa"/>
              <w:bottom w:w="100" w:type="dxa"/>
              <w:right w:w="150" w:type="dxa"/>
            </w:tcMar>
          </w:tcPr>
          <w:p w14:paraId="7D9C3D0D">
            <w:pPr>
              <w:spacing w:before="0" w:after="0" w:line="276" w:lineRule="auto"/>
              <w:ind w:firstLine="0"/>
              <w:jc w:val="left"/>
            </w:pPr>
            <w:r>
              <w:rPr>
                <w:rFonts w:ascii="Arial" w:hAnsi="Arial"/>
                <w:sz w:val="19"/>
              </w:rPr>
              <w:t>Teacher</w:t>
            </w:r>
          </w:p>
        </w:tc>
        <w:tc>
          <w:tcPr>
            <w:tcW w:w="1152" w:type="dxa"/>
            <w:tcMar>
              <w:top w:w="100" w:type="dxa"/>
              <w:left w:w="150" w:type="dxa"/>
              <w:bottom w:w="100" w:type="dxa"/>
              <w:right w:w="150" w:type="dxa"/>
            </w:tcMar>
          </w:tcPr>
          <w:p w14:paraId="3D67156B">
            <w:pPr>
              <w:spacing w:before="0" w:after="0" w:line="276" w:lineRule="auto"/>
              <w:ind w:firstLine="0"/>
              <w:jc w:val="left"/>
            </w:pPr>
            <w:r>
              <w:rPr>
                <w:rFonts w:ascii="Arial" w:hAnsi="Arial"/>
                <w:sz w:val="19"/>
              </w:rPr>
              <w:t>Student</w:t>
            </w:r>
          </w:p>
        </w:tc>
        <w:tc>
          <w:tcPr>
            <w:tcW w:w="720" w:type="dxa"/>
            <w:tcMar>
              <w:top w:w="100" w:type="dxa"/>
              <w:left w:w="150" w:type="dxa"/>
              <w:bottom w:w="100" w:type="dxa"/>
              <w:right w:w="150" w:type="dxa"/>
            </w:tcMar>
          </w:tcPr>
          <w:p w14:paraId="2090587A">
            <w:pPr>
              <w:spacing w:before="0" w:after="0" w:line="276" w:lineRule="auto"/>
              <w:ind w:firstLine="0"/>
              <w:jc w:val="center"/>
            </w:pPr>
            <w:r>
              <w:rPr>
                <w:rFonts w:ascii="Arial" w:hAnsi="Arial"/>
                <w:sz w:val="19"/>
              </w:rPr>
              <w:t>FR7</w:t>
            </w:r>
          </w:p>
        </w:tc>
        <w:tc>
          <w:tcPr>
            <w:tcW w:w="1728" w:type="dxa"/>
            <w:tcMar>
              <w:top w:w="100" w:type="dxa"/>
              <w:left w:w="150" w:type="dxa"/>
              <w:bottom w:w="100" w:type="dxa"/>
              <w:right w:w="150" w:type="dxa"/>
            </w:tcMar>
          </w:tcPr>
          <w:p w14:paraId="6E2BA355">
            <w:pPr>
              <w:spacing w:before="0" w:after="0" w:line="276" w:lineRule="auto"/>
              <w:ind w:firstLine="0"/>
              <w:jc w:val="left"/>
            </w:pPr>
            <w:r>
              <w:rPr>
                <w:rFonts w:ascii="Arial" w:hAnsi="Arial"/>
                <w:sz w:val="19"/>
              </w:rPr>
              <w:t>Creates digital quiz or exam with question stems, multiple-choice options, answer keys, time limit, and passing score.</w:t>
            </w:r>
          </w:p>
        </w:tc>
      </w:tr>
      <w:tr w14:paraId="6453296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32F06D27">
            <w:pPr>
              <w:spacing w:before="0" w:after="0" w:line="276" w:lineRule="auto"/>
              <w:ind w:firstLine="0"/>
              <w:jc w:val="center"/>
            </w:pPr>
            <w:r>
              <w:rPr>
                <w:rFonts w:ascii="Arial" w:hAnsi="Arial"/>
                <w:sz w:val="19"/>
              </w:rPr>
              <w:t>UC-ASM-05</w:t>
            </w:r>
          </w:p>
        </w:tc>
        <w:tc>
          <w:tcPr>
            <w:tcW w:w="1872" w:type="dxa"/>
            <w:tcMar>
              <w:top w:w="100" w:type="dxa"/>
              <w:left w:w="150" w:type="dxa"/>
              <w:bottom w:w="100" w:type="dxa"/>
              <w:right w:w="150" w:type="dxa"/>
            </w:tcMar>
          </w:tcPr>
          <w:p w14:paraId="30A3F606">
            <w:pPr>
              <w:spacing w:before="0" w:after="0" w:line="276" w:lineRule="auto"/>
              <w:ind w:firstLine="0"/>
              <w:jc w:val="left"/>
            </w:pPr>
            <w:r>
              <w:rPr>
                <w:rFonts w:ascii="Arial" w:hAnsi="Arial"/>
                <w:sz w:val="19"/>
              </w:rPr>
              <w:t>Take Digital Assessment</w:t>
            </w:r>
          </w:p>
        </w:tc>
        <w:tc>
          <w:tcPr>
            <w:tcW w:w="1296" w:type="dxa"/>
            <w:tcMar>
              <w:top w:w="100" w:type="dxa"/>
              <w:left w:w="150" w:type="dxa"/>
              <w:bottom w:w="100" w:type="dxa"/>
              <w:right w:w="150" w:type="dxa"/>
            </w:tcMar>
          </w:tcPr>
          <w:p w14:paraId="59132F4B">
            <w:pPr>
              <w:spacing w:before="0" w:after="0" w:line="276" w:lineRule="auto"/>
              <w:ind w:firstLine="0"/>
              <w:jc w:val="left"/>
            </w:pPr>
            <w:r>
              <w:rPr>
                <w:rFonts w:ascii="Arial" w:hAnsi="Arial"/>
                <w:sz w:val="19"/>
              </w:rPr>
              <w:t>Student</w:t>
            </w:r>
          </w:p>
        </w:tc>
        <w:tc>
          <w:tcPr>
            <w:tcW w:w="1152" w:type="dxa"/>
            <w:tcMar>
              <w:top w:w="100" w:type="dxa"/>
              <w:left w:w="150" w:type="dxa"/>
              <w:bottom w:w="100" w:type="dxa"/>
              <w:right w:w="150" w:type="dxa"/>
            </w:tcMar>
          </w:tcPr>
          <w:p w14:paraId="76A5B467">
            <w:pPr>
              <w:spacing w:before="0" w:after="0" w:line="276" w:lineRule="auto"/>
              <w:ind w:firstLine="0"/>
              <w:jc w:val="left"/>
            </w:pPr>
            <w:r>
              <w:rPr>
                <w:rFonts w:ascii="Arial" w:hAnsi="Arial"/>
                <w:sz w:val="19"/>
              </w:rPr>
              <w:t>Teacher</w:t>
            </w:r>
          </w:p>
        </w:tc>
        <w:tc>
          <w:tcPr>
            <w:tcW w:w="720" w:type="dxa"/>
            <w:tcMar>
              <w:top w:w="100" w:type="dxa"/>
              <w:left w:w="150" w:type="dxa"/>
              <w:bottom w:w="100" w:type="dxa"/>
              <w:right w:w="150" w:type="dxa"/>
            </w:tcMar>
          </w:tcPr>
          <w:p w14:paraId="4ACB070F">
            <w:pPr>
              <w:spacing w:before="0" w:after="0" w:line="276" w:lineRule="auto"/>
              <w:ind w:firstLine="0"/>
              <w:jc w:val="center"/>
            </w:pPr>
            <w:r>
              <w:rPr>
                <w:rFonts w:ascii="Arial" w:hAnsi="Arial"/>
                <w:sz w:val="19"/>
              </w:rPr>
              <w:t>FR7</w:t>
            </w:r>
          </w:p>
        </w:tc>
        <w:tc>
          <w:tcPr>
            <w:tcW w:w="1728" w:type="dxa"/>
            <w:tcMar>
              <w:top w:w="100" w:type="dxa"/>
              <w:left w:w="150" w:type="dxa"/>
              <w:bottom w:w="100" w:type="dxa"/>
              <w:right w:w="150" w:type="dxa"/>
            </w:tcMar>
          </w:tcPr>
          <w:p w14:paraId="2E9E3981">
            <w:pPr>
              <w:spacing w:before="0" w:after="0" w:line="276" w:lineRule="auto"/>
              <w:ind w:firstLine="0"/>
              <w:jc w:val="left"/>
            </w:pPr>
            <w:r>
              <w:rPr>
                <w:rFonts w:ascii="Arial" w:hAnsi="Arial"/>
                <w:sz w:val="19"/>
              </w:rPr>
              <w:t>Engages in timed quiz session, selects option answers, triggers anti-cheating blur logging if window is unfocused, and submits responses.</w:t>
            </w:r>
          </w:p>
        </w:tc>
      </w:tr>
      <w:tr w14:paraId="0E830E5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753664A2">
            <w:pPr>
              <w:spacing w:before="0" w:after="0" w:line="276" w:lineRule="auto"/>
              <w:ind w:firstLine="0"/>
              <w:jc w:val="center"/>
            </w:pPr>
            <w:r>
              <w:rPr>
                <w:rFonts w:ascii="Arial" w:hAnsi="Arial"/>
                <w:sz w:val="19"/>
              </w:rPr>
              <w:t>UC-ASM-06</w:t>
            </w:r>
          </w:p>
        </w:tc>
        <w:tc>
          <w:tcPr>
            <w:tcW w:w="1872" w:type="dxa"/>
            <w:tcMar>
              <w:top w:w="100" w:type="dxa"/>
              <w:left w:w="150" w:type="dxa"/>
              <w:bottom w:w="100" w:type="dxa"/>
              <w:right w:w="150" w:type="dxa"/>
            </w:tcMar>
          </w:tcPr>
          <w:p w14:paraId="7942011A">
            <w:pPr>
              <w:spacing w:before="0" w:after="0" w:line="276" w:lineRule="auto"/>
              <w:ind w:firstLine="0"/>
              <w:jc w:val="left"/>
            </w:pPr>
            <w:r>
              <w:rPr>
                <w:rFonts w:ascii="Arial" w:hAnsi="Arial"/>
                <w:sz w:val="19"/>
              </w:rPr>
              <w:t>Auto-Check Objective Responses</w:t>
            </w:r>
          </w:p>
        </w:tc>
        <w:tc>
          <w:tcPr>
            <w:tcW w:w="1296" w:type="dxa"/>
            <w:tcMar>
              <w:top w:w="100" w:type="dxa"/>
              <w:left w:w="150" w:type="dxa"/>
              <w:bottom w:w="100" w:type="dxa"/>
              <w:right w:w="150" w:type="dxa"/>
            </w:tcMar>
          </w:tcPr>
          <w:p w14:paraId="3C23B888">
            <w:pPr>
              <w:spacing w:before="0" w:after="0" w:line="276" w:lineRule="auto"/>
              <w:ind w:firstLine="0"/>
              <w:jc w:val="left"/>
            </w:pPr>
            <w:r>
              <w:rPr>
                <w:rFonts w:ascii="Arial" w:hAnsi="Arial"/>
                <w:sz w:val="19"/>
              </w:rPr>
              <w:t>System (Automated)</w:t>
            </w:r>
          </w:p>
        </w:tc>
        <w:tc>
          <w:tcPr>
            <w:tcW w:w="1152" w:type="dxa"/>
            <w:tcMar>
              <w:top w:w="100" w:type="dxa"/>
              <w:left w:w="150" w:type="dxa"/>
              <w:bottom w:w="100" w:type="dxa"/>
              <w:right w:w="150" w:type="dxa"/>
            </w:tcMar>
          </w:tcPr>
          <w:p w14:paraId="12705733">
            <w:pPr>
              <w:spacing w:before="0" w:after="0" w:line="276" w:lineRule="auto"/>
              <w:ind w:firstLine="0"/>
              <w:jc w:val="left"/>
            </w:pPr>
            <w:r>
              <w:rPr>
                <w:rFonts w:ascii="Arial" w:hAnsi="Arial"/>
                <w:sz w:val="19"/>
              </w:rPr>
              <w:t>Student, Teacher</w:t>
            </w:r>
          </w:p>
        </w:tc>
        <w:tc>
          <w:tcPr>
            <w:tcW w:w="720" w:type="dxa"/>
            <w:tcMar>
              <w:top w:w="100" w:type="dxa"/>
              <w:left w:w="150" w:type="dxa"/>
              <w:bottom w:w="100" w:type="dxa"/>
              <w:right w:w="150" w:type="dxa"/>
            </w:tcMar>
          </w:tcPr>
          <w:p w14:paraId="1F8B90F3">
            <w:pPr>
              <w:spacing w:before="0" w:after="0" w:line="276" w:lineRule="auto"/>
              <w:ind w:firstLine="0"/>
              <w:jc w:val="center"/>
            </w:pPr>
            <w:r>
              <w:rPr>
                <w:rFonts w:ascii="Arial" w:hAnsi="Arial"/>
                <w:sz w:val="19"/>
              </w:rPr>
              <w:t>FR7</w:t>
            </w:r>
          </w:p>
        </w:tc>
        <w:tc>
          <w:tcPr>
            <w:tcW w:w="1728" w:type="dxa"/>
            <w:tcMar>
              <w:top w:w="100" w:type="dxa"/>
              <w:left w:w="150" w:type="dxa"/>
              <w:bottom w:w="100" w:type="dxa"/>
              <w:right w:w="150" w:type="dxa"/>
            </w:tcMar>
          </w:tcPr>
          <w:p w14:paraId="0082EDBA">
            <w:pPr>
              <w:spacing w:before="0" w:after="0" w:line="276" w:lineRule="auto"/>
              <w:ind w:firstLine="0"/>
              <w:jc w:val="left"/>
            </w:pPr>
            <w:r>
              <w:rPr>
                <w:rFonts w:ascii="Arial" w:hAnsi="Arial"/>
                <w:sz w:val="19"/>
              </w:rPr>
              <w:t>Instantly scores submitted multiple-choice responses against answer key, calculates raw score, and logs item analytics.</w:t>
            </w:r>
          </w:p>
        </w:tc>
      </w:tr>
    </w:tbl>
    <w:p w14:paraId="4584FCE6">
      <w:pPr>
        <w:spacing w:before="0" w:after="160"/>
        <w:ind w:firstLine="0"/>
      </w:pPr>
    </w:p>
    <w:p w14:paraId="266D4511">
      <w:pPr>
        <w:keepNext/>
        <w:spacing w:before="200" w:after="40" w:line="276" w:lineRule="auto"/>
        <w:ind w:firstLine="0"/>
        <w:jc w:val="left"/>
      </w:pPr>
      <w:r>
        <w:rPr>
          <w:rFonts w:ascii="Arial" w:hAnsi="Arial"/>
          <w:b/>
          <w:i/>
          <w:sz w:val="24"/>
        </w:rPr>
        <w:t>Subsystem 5: Grade Computation &amp; DepEd Reports</w:t>
      </w:r>
    </w:p>
    <w:p w14:paraId="6C981F99">
      <w:pPr>
        <w:keepNext/>
        <w:spacing w:before="280" w:after="20" w:line="276" w:lineRule="auto"/>
        <w:ind w:firstLine="0"/>
        <w:jc w:val="center"/>
      </w:pPr>
      <w:r>
        <w:rPr>
          <w:rFonts w:ascii="Arial" w:hAnsi="Arial"/>
          <w:b/>
          <w:sz w:val="24"/>
        </w:rPr>
        <w:t>Table 17</w:t>
      </w:r>
    </w:p>
    <w:p w14:paraId="32FD7627">
      <w:pPr>
        <w:keepNext/>
        <w:spacing w:before="0" w:after="120" w:line="276" w:lineRule="auto"/>
        <w:ind w:firstLine="0"/>
        <w:jc w:val="center"/>
      </w:pPr>
      <w:r>
        <w:rPr>
          <w:rFonts w:ascii="Arial" w:hAnsi="Arial"/>
          <w:i/>
          <w:sz w:val="24"/>
        </w:rPr>
        <w:t>Use Case Summary — Grade Computation and DepEd Reports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861"/>
        <w:gridCol w:w="1522"/>
        <w:gridCol w:w="1346"/>
        <w:gridCol w:w="1578"/>
        <w:gridCol w:w="1245"/>
        <w:gridCol w:w="1668"/>
      </w:tblGrid>
      <w:tr w14:paraId="0E9E30A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152" w:type="dxa"/>
            <w:shd w:val="clear" w:color="auto" w:fill="F2F4F8"/>
            <w:tcMar>
              <w:top w:w="120" w:type="dxa"/>
              <w:left w:w="150" w:type="dxa"/>
              <w:bottom w:w="120" w:type="dxa"/>
              <w:right w:w="150" w:type="dxa"/>
            </w:tcMar>
          </w:tcPr>
          <w:p w14:paraId="52F31654">
            <w:pPr>
              <w:spacing w:before="0" w:after="0" w:line="276" w:lineRule="auto"/>
              <w:ind w:firstLine="0"/>
              <w:jc w:val="center"/>
            </w:pPr>
            <w:r>
              <w:rPr>
                <w:rFonts w:ascii="Arial" w:hAnsi="Arial"/>
                <w:b/>
                <w:sz w:val="20"/>
              </w:rPr>
              <w:t>USE CASE ID</w:t>
            </w:r>
          </w:p>
        </w:tc>
        <w:tc>
          <w:tcPr>
            <w:tcW w:w="1872" w:type="dxa"/>
            <w:shd w:val="clear" w:color="auto" w:fill="F2F4F8"/>
            <w:tcMar>
              <w:top w:w="120" w:type="dxa"/>
              <w:left w:w="150" w:type="dxa"/>
              <w:bottom w:w="120" w:type="dxa"/>
              <w:right w:w="150" w:type="dxa"/>
            </w:tcMar>
          </w:tcPr>
          <w:p w14:paraId="4809B3AD">
            <w:pPr>
              <w:spacing w:before="0" w:after="0" w:line="276" w:lineRule="auto"/>
              <w:ind w:firstLine="0"/>
              <w:jc w:val="center"/>
            </w:pPr>
            <w:r>
              <w:rPr>
                <w:rFonts w:ascii="Arial" w:hAnsi="Arial"/>
                <w:b/>
                <w:sz w:val="20"/>
              </w:rPr>
              <w:t>USE CASE NAME</w:t>
            </w:r>
          </w:p>
        </w:tc>
        <w:tc>
          <w:tcPr>
            <w:tcW w:w="1296" w:type="dxa"/>
            <w:shd w:val="clear" w:color="auto" w:fill="F2F4F8"/>
            <w:tcMar>
              <w:top w:w="120" w:type="dxa"/>
              <w:left w:w="150" w:type="dxa"/>
              <w:bottom w:w="120" w:type="dxa"/>
              <w:right w:w="150" w:type="dxa"/>
            </w:tcMar>
          </w:tcPr>
          <w:p w14:paraId="5340D28D">
            <w:pPr>
              <w:spacing w:before="0" w:after="0" w:line="276" w:lineRule="auto"/>
              <w:ind w:firstLine="0"/>
              <w:jc w:val="center"/>
            </w:pPr>
            <w:r>
              <w:rPr>
                <w:rFonts w:ascii="Arial" w:hAnsi="Arial"/>
                <w:b/>
                <w:sz w:val="20"/>
              </w:rPr>
              <w:t>PRIMARY ACTOR</w:t>
            </w:r>
          </w:p>
        </w:tc>
        <w:tc>
          <w:tcPr>
            <w:tcW w:w="1152" w:type="dxa"/>
            <w:shd w:val="clear" w:color="auto" w:fill="F2F4F8"/>
            <w:tcMar>
              <w:top w:w="120" w:type="dxa"/>
              <w:left w:w="150" w:type="dxa"/>
              <w:bottom w:w="120" w:type="dxa"/>
              <w:right w:w="150" w:type="dxa"/>
            </w:tcMar>
          </w:tcPr>
          <w:p w14:paraId="091347A0">
            <w:pPr>
              <w:spacing w:before="0" w:after="0" w:line="276" w:lineRule="auto"/>
              <w:ind w:firstLine="0"/>
              <w:jc w:val="center"/>
            </w:pPr>
            <w:r>
              <w:rPr>
                <w:rFonts w:ascii="Arial" w:hAnsi="Arial"/>
                <w:b/>
                <w:sz w:val="20"/>
              </w:rPr>
              <w:t>SECONDARY ACTORS</w:t>
            </w:r>
          </w:p>
        </w:tc>
        <w:tc>
          <w:tcPr>
            <w:tcW w:w="720" w:type="dxa"/>
            <w:shd w:val="clear" w:color="auto" w:fill="F2F4F8"/>
            <w:tcMar>
              <w:top w:w="120" w:type="dxa"/>
              <w:left w:w="150" w:type="dxa"/>
              <w:bottom w:w="120" w:type="dxa"/>
              <w:right w:w="150" w:type="dxa"/>
            </w:tcMar>
          </w:tcPr>
          <w:p w14:paraId="73724299">
            <w:pPr>
              <w:spacing w:before="0" w:after="0" w:line="276" w:lineRule="auto"/>
              <w:ind w:firstLine="0"/>
              <w:jc w:val="center"/>
            </w:pPr>
            <w:r>
              <w:rPr>
                <w:rFonts w:ascii="Arial" w:hAnsi="Arial"/>
                <w:b/>
                <w:sz w:val="20"/>
              </w:rPr>
              <w:t>RELATED FR</w:t>
            </w:r>
          </w:p>
        </w:tc>
        <w:tc>
          <w:tcPr>
            <w:tcW w:w="1728" w:type="dxa"/>
            <w:shd w:val="clear" w:color="auto" w:fill="F2F4F8"/>
            <w:tcMar>
              <w:top w:w="120" w:type="dxa"/>
              <w:left w:w="150" w:type="dxa"/>
              <w:bottom w:w="120" w:type="dxa"/>
              <w:right w:w="150" w:type="dxa"/>
            </w:tcMar>
          </w:tcPr>
          <w:p w14:paraId="255230D7">
            <w:pPr>
              <w:spacing w:before="0" w:after="0" w:line="276" w:lineRule="auto"/>
              <w:ind w:firstLine="0"/>
              <w:jc w:val="center"/>
            </w:pPr>
            <w:r>
              <w:rPr>
                <w:rFonts w:ascii="Arial" w:hAnsi="Arial"/>
                <w:b/>
                <w:sz w:val="20"/>
              </w:rPr>
              <w:t>FUNCTIONAL DESCRIPTION</w:t>
            </w:r>
          </w:p>
        </w:tc>
      </w:tr>
      <w:tr w14:paraId="56975C4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55B83F7C">
            <w:pPr>
              <w:spacing w:before="0" w:after="0" w:line="276" w:lineRule="auto"/>
              <w:ind w:firstLine="0"/>
              <w:jc w:val="center"/>
            </w:pPr>
            <w:r>
              <w:rPr>
                <w:rFonts w:ascii="Arial" w:hAnsi="Arial"/>
                <w:sz w:val="19"/>
              </w:rPr>
              <w:t>UC-GRD-01</w:t>
            </w:r>
          </w:p>
        </w:tc>
        <w:tc>
          <w:tcPr>
            <w:tcW w:w="1872" w:type="dxa"/>
            <w:tcMar>
              <w:top w:w="100" w:type="dxa"/>
              <w:left w:w="150" w:type="dxa"/>
              <w:bottom w:w="100" w:type="dxa"/>
              <w:right w:w="150" w:type="dxa"/>
            </w:tcMar>
          </w:tcPr>
          <w:p w14:paraId="70FE8E44">
            <w:pPr>
              <w:spacing w:before="0" w:after="0" w:line="276" w:lineRule="auto"/>
              <w:ind w:firstLine="0"/>
              <w:jc w:val="left"/>
            </w:pPr>
            <w:r>
              <w:rPr>
                <w:rFonts w:ascii="Arial" w:hAnsi="Arial"/>
                <w:sz w:val="19"/>
              </w:rPr>
              <w:t>Configure DepEd Grading Weights</w:t>
            </w:r>
          </w:p>
        </w:tc>
        <w:tc>
          <w:tcPr>
            <w:tcW w:w="1296" w:type="dxa"/>
            <w:tcMar>
              <w:top w:w="100" w:type="dxa"/>
              <w:left w:w="150" w:type="dxa"/>
              <w:bottom w:w="100" w:type="dxa"/>
              <w:right w:w="150" w:type="dxa"/>
            </w:tcMar>
          </w:tcPr>
          <w:p w14:paraId="7BDCC294">
            <w:pPr>
              <w:spacing w:before="0" w:after="0" w:line="276" w:lineRule="auto"/>
              <w:ind w:firstLine="0"/>
              <w:jc w:val="left"/>
            </w:pPr>
            <w:r>
              <w:rPr>
                <w:rFonts w:ascii="Arial" w:hAnsi="Arial"/>
                <w:sz w:val="19"/>
              </w:rPr>
              <w:t>Teacher</w:t>
            </w:r>
          </w:p>
        </w:tc>
        <w:tc>
          <w:tcPr>
            <w:tcW w:w="1152" w:type="dxa"/>
            <w:tcMar>
              <w:top w:w="100" w:type="dxa"/>
              <w:left w:w="150" w:type="dxa"/>
              <w:bottom w:w="100" w:type="dxa"/>
              <w:right w:w="150" w:type="dxa"/>
            </w:tcMar>
          </w:tcPr>
          <w:p w14:paraId="00472180">
            <w:pPr>
              <w:spacing w:before="0" w:after="0" w:line="276" w:lineRule="auto"/>
              <w:ind w:firstLine="0"/>
              <w:jc w:val="left"/>
            </w:pPr>
            <w:r>
              <w:rPr>
                <w:rFonts w:ascii="Arial" w:hAnsi="Arial"/>
                <w:sz w:val="19"/>
              </w:rPr>
              <w:t>None</w:t>
            </w:r>
          </w:p>
        </w:tc>
        <w:tc>
          <w:tcPr>
            <w:tcW w:w="720" w:type="dxa"/>
            <w:tcMar>
              <w:top w:w="100" w:type="dxa"/>
              <w:left w:w="150" w:type="dxa"/>
              <w:bottom w:w="100" w:type="dxa"/>
              <w:right w:w="150" w:type="dxa"/>
            </w:tcMar>
          </w:tcPr>
          <w:p w14:paraId="07ED077D">
            <w:pPr>
              <w:spacing w:before="0" w:after="0" w:line="276" w:lineRule="auto"/>
              <w:ind w:firstLine="0"/>
              <w:jc w:val="center"/>
            </w:pPr>
            <w:r>
              <w:rPr>
                <w:rFonts w:ascii="Arial" w:hAnsi="Arial"/>
                <w:sz w:val="19"/>
              </w:rPr>
              <w:t>FR8</w:t>
            </w:r>
          </w:p>
        </w:tc>
        <w:tc>
          <w:tcPr>
            <w:tcW w:w="1728" w:type="dxa"/>
            <w:tcMar>
              <w:top w:w="100" w:type="dxa"/>
              <w:left w:w="150" w:type="dxa"/>
              <w:bottom w:w="100" w:type="dxa"/>
              <w:right w:w="150" w:type="dxa"/>
            </w:tcMar>
          </w:tcPr>
          <w:p w14:paraId="7F4F6C33">
            <w:pPr>
              <w:spacing w:before="0" w:after="0" w:line="276" w:lineRule="auto"/>
              <w:ind w:firstLine="0"/>
              <w:jc w:val="left"/>
            </w:pPr>
            <w:r>
              <w:rPr>
                <w:rFonts w:ascii="Arial" w:hAnsi="Arial"/>
                <w:sz w:val="19"/>
              </w:rPr>
              <w:t>Verifies and adjusts component weightings (WW 20%, PT 50%, EX 30%) according to DepEd Order 8 s. 2015 curriculum standards.</w:t>
            </w:r>
          </w:p>
        </w:tc>
      </w:tr>
      <w:tr w14:paraId="6FF4029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02CD29A4">
            <w:pPr>
              <w:spacing w:before="0" w:after="0" w:line="276" w:lineRule="auto"/>
              <w:ind w:firstLine="0"/>
              <w:jc w:val="center"/>
            </w:pPr>
            <w:r>
              <w:rPr>
                <w:rFonts w:ascii="Arial" w:hAnsi="Arial"/>
                <w:sz w:val="19"/>
              </w:rPr>
              <w:t>UC-GRD-02</w:t>
            </w:r>
          </w:p>
        </w:tc>
        <w:tc>
          <w:tcPr>
            <w:tcW w:w="1872" w:type="dxa"/>
            <w:tcMar>
              <w:top w:w="100" w:type="dxa"/>
              <w:left w:w="150" w:type="dxa"/>
              <w:bottom w:w="100" w:type="dxa"/>
              <w:right w:w="150" w:type="dxa"/>
            </w:tcMar>
          </w:tcPr>
          <w:p w14:paraId="0CDEA9D3">
            <w:pPr>
              <w:spacing w:before="0" w:after="0" w:line="276" w:lineRule="auto"/>
              <w:ind w:firstLine="0"/>
              <w:jc w:val="left"/>
            </w:pPr>
            <w:r>
              <w:rPr>
                <w:rFonts w:ascii="Arial" w:hAnsi="Arial"/>
                <w:sz w:val="19"/>
              </w:rPr>
              <w:t>Aggregate Component Raw Scores</w:t>
            </w:r>
          </w:p>
        </w:tc>
        <w:tc>
          <w:tcPr>
            <w:tcW w:w="1296" w:type="dxa"/>
            <w:tcMar>
              <w:top w:w="100" w:type="dxa"/>
              <w:left w:w="150" w:type="dxa"/>
              <w:bottom w:w="100" w:type="dxa"/>
              <w:right w:w="150" w:type="dxa"/>
            </w:tcMar>
          </w:tcPr>
          <w:p w14:paraId="046F419F">
            <w:pPr>
              <w:spacing w:before="0" w:after="0" w:line="276" w:lineRule="auto"/>
              <w:ind w:firstLine="0"/>
              <w:jc w:val="left"/>
            </w:pPr>
            <w:r>
              <w:rPr>
                <w:rFonts w:ascii="Arial" w:hAnsi="Arial"/>
                <w:sz w:val="19"/>
              </w:rPr>
              <w:t>System (Automated)</w:t>
            </w:r>
          </w:p>
        </w:tc>
        <w:tc>
          <w:tcPr>
            <w:tcW w:w="1152" w:type="dxa"/>
            <w:tcMar>
              <w:top w:w="100" w:type="dxa"/>
              <w:left w:w="150" w:type="dxa"/>
              <w:bottom w:w="100" w:type="dxa"/>
              <w:right w:w="150" w:type="dxa"/>
            </w:tcMar>
          </w:tcPr>
          <w:p w14:paraId="5B2C277A">
            <w:pPr>
              <w:spacing w:before="0" w:after="0" w:line="276" w:lineRule="auto"/>
              <w:ind w:firstLine="0"/>
              <w:jc w:val="left"/>
            </w:pPr>
            <w:r>
              <w:rPr>
                <w:rFonts w:ascii="Arial" w:hAnsi="Arial"/>
                <w:sz w:val="19"/>
              </w:rPr>
              <w:t>Teacher</w:t>
            </w:r>
          </w:p>
        </w:tc>
        <w:tc>
          <w:tcPr>
            <w:tcW w:w="720" w:type="dxa"/>
            <w:tcMar>
              <w:top w:w="100" w:type="dxa"/>
              <w:left w:w="150" w:type="dxa"/>
              <w:bottom w:w="100" w:type="dxa"/>
              <w:right w:w="150" w:type="dxa"/>
            </w:tcMar>
          </w:tcPr>
          <w:p w14:paraId="10A972C8">
            <w:pPr>
              <w:spacing w:before="0" w:after="0" w:line="276" w:lineRule="auto"/>
              <w:ind w:firstLine="0"/>
              <w:jc w:val="center"/>
            </w:pPr>
            <w:r>
              <w:rPr>
                <w:rFonts w:ascii="Arial" w:hAnsi="Arial"/>
                <w:sz w:val="19"/>
              </w:rPr>
              <w:t>FR8</w:t>
            </w:r>
          </w:p>
        </w:tc>
        <w:tc>
          <w:tcPr>
            <w:tcW w:w="1728" w:type="dxa"/>
            <w:tcMar>
              <w:top w:w="100" w:type="dxa"/>
              <w:left w:w="150" w:type="dxa"/>
              <w:bottom w:w="100" w:type="dxa"/>
              <w:right w:w="150" w:type="dxa"/>
            </w:tcMar>
          </w:tcPr>
          <w:p w14:paraId="6BBF9223">
            <w:pPr>
              <w:spacing w:before="0" w:after="0" w:line="276" w:lineRule="auto"/>
              <w:ind w:firstLine="0"/>
              <w:jc w:val="left"/>
            </w:pPr>
            <w:r>
              <w:rPr>
                <w:rFonts w:ascii="Arial" w:hAnsi="Arial"/>
                <w:sz w:val="19"/>
              </w:rPr>
              <w:t>Calculates cumulative percentage scores across all Written Works, Performance Tasks, and Quarterly Exams.</w:t>
            </w:r>
          </w:p>
        </w:tc>
      </w:tr>
      <w:tr w14:paraId="55813FB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6472906C">
            <w:pPr>
              <w:spacing w:before="0" w:after="0" w:line="276" w:lineRule="auto"/>
              <w:ind w:firstLine="0"/>
              <w:jc w:val="center"/>
            </w:pPr>
            <w:r>
              <w:rPr>
                <w:rFonts w:ascii="Arial" w:hAnsi="Arial"/>
                <w:sz w:val="19"/>
              </w:rPr>
              <w:t>UC-GRD-03</w:t>
            </w:r>
          </w:p>
        </w:tc>
        <w:tc>
          <w:tcPr>
            <w:tcW w:w="1872" w:type="dxa"/>
            <w:tcMar>
              <w:top w:w="100" w:type="dxa"/>
              <w:left w:w="150" w:type="dxa"/>
              <w:bottom w:w="100" w:type="dxa"/>
              <w:right w:w="150" w:type="dxa"/>
            </w:tcMar>
          </w:tcPr>
          <w:p w14:paraId="71C2F25A">
            <w:pPr>
              <w:spacing w:before="0" w:after="0" w:line="276" w:lineRule="auto"/>
              <w:ind w:firstLine="0"/>
              <w:jc w:val="left"/>
            </w:pPr>
            <w:r>
              <w:rPr>
                <w:rFonts w:ascii="Arial" w:hAnsi="Arial"/>
                <w:sz w:val="19"/>
              </w:rPr>
              <w:t>Apply DepEd Transmutation Table</w:t>
            </w:r>
          </w:p>
        </w:tc>
        <w:tc>
          <w:tcPr>
            <w:tcW w:w="1296" w:type="dxa"/>
            <w:tcMar>
              <w:top w:w="100" w:type="dxa"/>
              <w:left w:w="150" w:type="dxa"/>
              <w:bottom w:w="100" w:type="dxa"/>
              <w:right w:w="150" w:type="dxa"/>
            </w:tcMar>
          </w:tcPr>
          <w:p w14:paraId="087CF2D6">
            <w:pPr>
              <w:spacing w:before="0" w:after="0" w:line="276" w:lineRule="auto"/>
              <w:ind w:firstLine="0"/>
              <w:jc w:val="left"/>
            </w:pPr>
            <w:r>
              <w:rPr>
                <w:rFonts w:ascii="Arial" w:hAnsi="Arial"/>
                <w:sz w:val="19"/>
              </w:rPr>
              <w:t>System (Automated)</w:t>
            </w:r>
          </w:p>
        </w:tc>
        <w:tc>
          <w:tcPr>
            <w:tcW w:w="1152" w:type="dxa"/>
            <w:tcMar>
              <w:top w:w="100" w:type="dxa"/>
              <w:left w:w="150" w:type="dxa"/>
              <w:bottom w:w="100" w:type="dxa"/>
              <w:right w:w="150" w:type="dxa"/>
            </w:tcMar>
          </w:tcPr>
          <w:p w14:paraId="5C853CDC">
            <w:pPr>
              <w:spacing w:before="0" w:after="0" w:line="276" w:lineRule="auto"/>
              <w:ind w:firstLine="0"/>
              <w:jc w:val="left"/>
            </w:pPr>
            <w:r>
              <w:rPr>
                <w:rFonts w:ascii="Arial" w:hAnsi="Arial"/>
                <w:sz w:val="19"/>
              </w:rPr>
              <w:t>Teacher, Student</w:t>
            </w:r>
          </w:p>
        </w:tc>
        <w:tc>
          <w:tcPr>
            <w:tcW w:w="720" w:type="dxa"/>
            <w:tcMar>
              <w:top w:w="100" w:type="dxa"/>
              <w:left w:w="150" w:type="dxa"/>
              <w:bottom w:w="100" w:type="dxa"/>
              <w:right w:w="150" w:type="dxa"/>
            </w:tcMar>
          </w:tcPr>
          <w:p w14:paraId="64A921A8">
            <w:pPr>
              <w:spacing w:before="0" w:after="0" w:line="276" w:lineRule="auto"/>
              <w:ind w:firstLine="0"/>
              <w:jc w:val="center"/>
            </w:pPr>
            <w:r>
              <w:rPr>
                <w:rFonts w:ascii="Arial" w:hAnsi="Arial"/>
                <w:sz w:val="19"/>
              </w:rPr>
              <w:t>FR8</w:t>
            </w:r>
          </w:p>
        </w:tc>
        <w:tc>
          <w:tcPr>
            <w:tcW w:w="1728" w:type="dxa"/>
            <w:tcMar>
              <w:top w:w="100" w:type="dxa"/>
              <w:left w:w="150" w:type="dxa"/>
              <w:bottom w:w="100" w:type="dxa"/>
              <w:right w:w="150" w:type="dxa"/>
            </w:tcMar>
          </w:tcPr>
          <w:p w14:paraId="09C3C447">
            <w:pPr>
              <w:spacing w:before="0" w:after="0" w:line="276" w:lineRule="auto"/>
              <w:ind w:firstLine="0"/>
              <w:jc w:val="left"/>
            </w:pPr>
            <w:r>
              <w:rPr>
                <w:rFonts w:ascii="Arial" w:hAnsi="Arial"/>
                <w:sz w:val="19"/>
              </w:rPr>
              <w:t>Converts initial combined percentage grade into official transmuted grade on 60-100 scale per DO 8 s. 2015 tables.</w:t>
            </w:r>
          </w:p>
        </w:tc>
      </w:tr>
      <w:tr w14:paraId="64901C7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3F1ED470">
            <w:pPr>
              <w:spacing w:before="0" w:after="0" w:line="276" w:lineRule="auto"/>
              <w:ind w:firstLine="0"/>
              <w:jc w:val="center"/>
            </w:pPr>
            <w:r>
              <w:rPr>
                <w:rFonts w:ascii="Arial" w:hAnsi="Arial"/>
                <w:sz w:val="19"/>
              </w:rPr>
              <w:t>UC-GRD-04</w:t>
            </w:r>
          </w:p>
        </w:tc>
        <w:tc>
          <w:tcPr>
            <w:tcW w:w="1872" w:type="dxa"/>
            <w:tcMar>
              <w:top w:w="100" w:type="dxa"/>
              <w:left w:w="150" w:type="dxa"/>
              <w:bottom w:w="100" w:type="dxa"/>
              <w:right w:w="150" w:type="dxa"/>
            </w:tcMar>
          </w:tcPr>
          <w:p w14:paraId="1C7E4424">
            <w:pPr>
              <w:spacing w:before="0" w:after="0" w:line="276" w:lineRule="auto"/>
              <w:ind w:firstLine="0"/>
              <w:jc w:val="left"/>
            </w:pPr>
            <w:r>
              <w:rPr>
                <w:rFonts w:ascii="Arial" w:hAnsi="Arial"/>
                <w:sz w:val="19"/>
              </w:rPr>
              <w:t>Export DepEd School Form 9 (SF9)</w:t>
            </w:r>
          </w:p>
        </w:tc>
        <w:tc>
          <w:tcPr>
            <w:tcW w:w="1296" w:type="dxa"/>
            <w:tcMar>
              <w:top w:w="100" w:type="dxa"/>
              <w:left w:w="150" w:type="dxa"/>
              <w:bottom w:w="100" w:type="dxa"/>
              <w:right w:w="150" w:type="dxa"/>
            </w:tcMar>
          </w:tcPr>
          <w:p w14:paraId="431E4FFA">
            <w:pPr>
              <w:spacing w:before="0" w:after="0" w:line="276" w:lineRule="auto"/>
              <w:ind w:firstLine="0"/>
              <w:jc w:val="left"/>
            </w:pPr>
            <w:r>
              <w:rPr>
                <w:rFonts w:ascii="Arial" w:hAnsi="Arial"/>
                <w:sz w:val="19"/>
              </w:rPr>
              <w:t>Teacher</w:t>
            </w:r>
          </w:p>
        </w:tc>
        <w:tc>
          <w:tcPr>
            <w:tcW w:w="1152" w:type="dxa"/>
            <w:tcMar>
              <w:top w:w="100" w:type="dxa"/>
              <w:left w:w="150" w:type="dxa"/>
              <w:bottom w:w="100" w:type="dxa"/>
              <w:right w:w="150" w:type="dxa"/>
            </w:tcMar>
          </w:tcPr>
          <w:p w14:paraId="1B4050BE">
            <w:pPr>
              <w:spacing w:before="0" w:after="0" w:line="276" w:lineRule="auto"/>
              <w:ind w:firstLine="0"/>
              <w:jc w:val="left"/>
            </w:pPr>
            <w:r>
              <w:rPr>
                <w:rFonts w:ascii="Arial" w:hAnsi="Arial"/>
                <w:sz w:val="19"/>
              </w:rPr>
              <w:t>Student, Parent</w:t>
            </w:r>
          </w:p>
        </w:tc>
        <w:tc>
          <w:tcPr>
            <w:tcW w:w="720" w:type="dxa"/>
            <w:tcMar>
              <w:top w:w="100" w:type="dxa"/>
              <w:left w:w="150" w:type="dxa"/>
              <w:bottom w:w="100" w:type="dxa"/>
              <w:right w:w="150" w:type="dxa"/>
            </w:tcMar>
          </w:tcPr>
          <w:p w14:paraId="31CD800C">
            <w:pPr>
              <w:spacing w:before="0" w:after="0" w:line="276" w:lineRule="auto"/>
              <w:ind w:firstLine="0"/>
              <w:jc w:val="center"/>
            </w:pPr>
            <w:r>
              <w:rPr>
                <w:rFonts w:ascii="Arial" w:hAnsi="Arial"/>
                <w:sz w:val="19"/>
              </w:rPr>
              <w:t>FR8</w:t>
            </w:r>
          </w:p>
        </w:tc>
        <w:tc>
          <w:tcPr>
            <w:tcW w:w="1728" w:type="dxa"/>
            <w:tcMar>
              <w:top w:w="100" w:type="dxa"/>
              <w:left w:w="150" w:type="dxa"/>
              <w:bottom w:w="100" w:type="dxa"/>
              <w:right w:w="150" w:type="dxa"/>
            </w:tcMar>
          </w:tcPr>
          <w:p w14:paraId="47D77CF6">
            <w:pPr>
              <w:spacing w:before="0" w:after="0" w:line="276" w:lineRule="auto"/>
              <w:ind w:firstLine="0"/>
              <w:jc w:val="left"/>
            </w:pPr>
            <w:r>
              <w:rPr>
                <w:rFonts w:ascii="Arial" w:hAnsi="Arial"/>
                <w:sz w:val="19"/>
              </w:rPr>
              <w:t>Generates standardized Electronic Class Record (E-Class Record) and learner quarterly progress report for printing and export.</w:t>
            </w:r>
          </w:p>
        </w:tc>
      </w:tr>
    </w:tbl>
    <w:p w14:paraId="44C04A0A">
      <w:pPr>
        <w:spacing w:before="0" w:after="160"/>
        <w:ind w:firstLine="0"/>
      </w:pPr>
    </w:p>
    <w:p w14:paraId="2EF01CE4">
      <w:pPr>
        <w:keepNext/>
        <w:spacing w:before="200" w:after="40" w:line="276" w:lineRule="auto"/>
        <w:ind w:firstLine="0"/>
        <w:jc w:val="left"/>
      </w:pPr>
      <w:r>
        <w:rPr>
          <w:rFonts w:ascii="Arial" w:hAnsi="Arial"/>
          <w:b/>
          <w:i/>
          <w:sz w:val="24"/>
        </w:rPr>
        <w:t>Subsystem 6: Lesson Planning &amp; Learning Repository</w:t>
      </w:r>
    </w:p>
    <w:p w14:paraId="39E24EC7">
      <w:pPr>
        <w:keepNext/>
        <w:spacing w:before="280" w:after="20" w:line="276" w:lineRule="auto"/>
        <w:ind w:firstLine="0"/>
        <w:jc w:val="center"/>
      </w:pPr>
      <w:r>
        <w:rPr>
          <w:rFonts w:ascii="Arial" w:hAnsi="Arial"/>
          <w:b/>
          <w:sz w:val="24"/>
        </w:rPr>
        <w:t>Table 18</w:t>
      </w:r>
    </w:p>
    <w:p w14:paraId="22A1DAA0">
      <w:pPr>
        <w:keepNext/>
        <w:spacing w:before="0" w:after="120" w:line="276" w:lineRule="auto"/>
        <w:ind w:firstLine="0"/>
        <w:jc w:val="center"/>
      </w:pPr>
      <w:r>
        <w:rPr>
          <w:rFonts w:ascii="Arial" w:hAnsi="Arial"/>
          <w:i/>
          <w:sz w:val="24"/>
        </w:rPr>
        <w:t>Use Case Summary — Lesson Planning and Learning Repository</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906"/>
        <w:gridCol w:w="1577"/>
        <w:gridCol w:w="1236"/>
        <w:gridCol w:w="1578"/>
        <w:gridCol w:w="1245"/>
        <w:gridCol w:w="1678"/>
      </w:tblGrid>
      <w:tr w14:paraId="074CB34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152" w:type="dxa"/>
            <w:shd w:val="clear" w:color="auto" w:fill="F2F4F8"/>
            <w:tcMar>
              <w:top w:w="120" w:type="dxa"/>
              <w:left w:w="150" w:type="dxa"/>
              <w:bottom w:w="120" w:type="dxa"/>
              <w:right w:w="150" w:type="dxa"/>
            </w:tcMar>
          </w:tcPr>
          <w:p w14:paraId="4935D4AF">
            <w:pPr>
              <w:spacing w:before="0" w:after="0" w:line="276" w:lineRule="auto"/>
              <w:ind w:firstLine="0"/>
              <w:jc w:val="center"/>
            </w:pPr>
            <w:r>
              <w:rPr>
                <w:rFonts w:ascii="Arial" w:hAnsi="Arial"/>
                <w:b/>
                <w:sz w:val="20"/>
              </w:rPr>
              <w:t>USE CASE ID</w:t>
            </w:r>
          </w:p>
        </w:tc>
        <w:tc>
          <w:tcPr>
            <w:tcW w:w="1872" w:type="dxa"/>
            <w:shd w:val="clear" w:color="auto" w:fill="F2F4F8"/>
            <w:tcMar>
              <w:top w:w="120" w:type="dxa"/>
              <w:left w:w="150" w:type="dxa"/>
              <w:bottom w:w="120" w:type="dxa"/>
              <w:right w:w="150" w:type="dxa"/>
            </w:tcMar>
          </w:tcPr>
          <w:p w14:paraId="302C0757">
            <w:pPr>
              <w:spacing w:before="0" w:after="0" w:line="276" w:lineRule="auto"/>
              <w:ind w:firstLine="0"/>
              <w:jc w:val="center"/>
            </w:pPr>
            <w:r>
              <w:rPr>
                <w:rFonts w:ascii="Arial" w:hAnsi="Arial"/>
                <w:b/>
                <w:sz w:val="20"/>
              </w:rPr>
              <w:t>USE CASE NAME</w:t>
            </w:r>
          </w:p>
        </w:tc>
        <w:tc>
          <w:tcPr>
            <w:tcW w:w="1296" w:type="dxa"/>
            <w:shd w:val="clear" w:color="auto" w:fill="F2F4F8"/>
            <w:tcMar>
              <w:top w:w="120" w:type="dxa"/>
              <w:left w:w="150" w:type="dxa"/>
              <w:bottom w:w="120" w:type="dxa"/>
              <w:right w:w="150" w:type="dxa"/>
            </w:tcMar>
          </w:tcPr>
          <w:p w14:paraId="41D1DA61">
            <w:pPr>
              <w:spacing w:before="0" w:after="0" w:line="276" w:lineRule="auto"/>
              <w:ind w:firstLine="0"/>
              <w:jc w:val="center"/>
            </w:pPr>
            <w:r>
              <w:rPr>
                <w:rFonts w:ascii="Arial" w:hAnsi="Arial"/>
                <w:b/>
                <w:sz w:val="20"/>
              </w:rPr>
              <w:t>PRIMARY ACTOR</w:t>
            </w:r>
          </w:p>
        </w:tc>
        <w:tc>
          <w:tcPr>
            <w:tcW w:w="1152" w:type="dxa"/>
            <w:shd w:val="clear" w:color="auto" w:fill="F2F4F8"/>
            <w:tcMar>
              <w:top w:w="120" w:type="dxa"/>
              <w:left w:w="150" w:type="dxa"/>
              <w:bottom w:w="120" w:type="dxa"/>
              <w:right w:w="150" w:type="dxa"/>
            </w:tcMar>
          </w:tcPr>
          <w:p w14:paraId="5E935A5C">
            <w:pPr>
              <w:spacing w:before="0" w:after="0" w:line="276" w:lineRule="auto"/>
              <w:ind w:firstLine="0"/>
              <w:jc w:val="center"/>
            </w:pPr>
            <w:r>
              <w:rPr>
                <w:rFonts w:ascii="Arial" w:hAnsi="Arial"/>
                <w:b/>
                <w:sz w:val="20"/>
              </w:rPr>
              <w:t>SECONDARY ACTORS</w:t>
            </w:r>
          </w:p>
        </w:tc>
        <w:tc>
          <w:tcPr>
            <w:tcW w:w="720" w:type="dxa"/>
            <w:shd w:val="clear" w:color="auto" w:fill="F2F4F8"/>
            <w:tcMar>
              <w:top w:w="120" w:type="dxa"/>
              <w:left w:w="150" w:type="dxa"/>
              <w:bottom w:w="120" w:type="dxa"/>
              <w:right w:w="150" w:type="dxa"/>
            </w:tcMar>
          </w:tcPr>
          <w:p w14:paraId="6E2C2750">
            <w:pPr>
              <w:spacing w:before="0" w:after="0" w:line="276" w:lineRule="auto"/>
              <w:ind w:firstLine="0"/>
              <w:jc w:val="center"/>
            </w:pPr>
            <w:r>
              <w:rPr>
                <w:rFonts w:ascii="Arial" w:hAnsi="Arial"/>
                <w:b/>
                <w:sz w:val="20"/>
              </w:rPr>
              <w:t>RELATED FR</w:t>
            </w:r>
          </w:p>
        </w:tc>
        <w:tc>
          <w:tcPr>
            <w:tcW w:w="1728" w:type="dxa"/>
            <w:shd w:val="clear" w:color="auto" w:fill="F2F4F8"/>
            <w:tcMar>
              <w:top w:w="120" w:type="dxa"/>
              <w:left w:w="150" w:type="dxa"/>
              <w:bottom w:w="120" w:type="dxa"/>
              <w:right w:w="150" w:type="dxa"/>
            </w:tcMar>
          </w:tcPr>
          <w:p w14:paraId="7DC7A49E">
            <w:pPr>
              <w:spacing w:before="0" w:after="0" w:line="276" w:lineRule="auto"/>
              <w:ind w:firstLine="0"/>
              <w:jc w:val="center"/>
            </w:pPr>
            <w:r>
              <w:rPr>
                <w:rFonts w:ascii="Arial" w:hAnsi="Arial"/>
                <w:b/>
                <w:sz w:val="20"/>
              </w:rPr>
              <w:t>FUNCTIONAL DESCRIPTION</w:t>
            </w:r>
          </w:p>
        </w:tc>
      </w:tr>
      <w:tr w14:paraId="717C12B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5AF9921E">
            <w:pPr>
              <w:spacing w:before="0" w:after="0" w:line="276" w:lineRule="auto"/>
              <w:ind w:firstLine="0"/>
              <w:jc w:val="center"/>
            </w:pPr>
            <w:r>
              <w:rPr>
                <w:rFonts w:ascii="Arial" w:hAnsi="Arial"/>
                <w:sz w:val="19"/>
              </w:rPr>
              <w:t>UC-LMS-01</w:t>
            </w:r>
          </w:p>
        </w:tc>
        <w:tc>
          <w:tcPr>
            <w:tcW w:w="1872" w:type="dxa"/>
            <w:tcMar>
              <w:top w:w="100" w:type="dxa"/>
              <w:left w:w="150" w:type="dxa"/>
              <w:bottom w:w="100" w:type="dxa"/>
              <w:right w:w="150" w:type="dxa"/>
            </w:tcMar>
          </w:tcPr>
          <w:p w14:paraId="7D1FD4F6">
            <w:pPr>
              <w:spacing w:before="0" w:after="0" w:line="276" w:lineRule="auto"/>
              <w:ind w:firstLine="0"/>
              <w:jc w:val="left"/>
            </w:pPr>
            <w:r>
              <w:rPr>
                <w:rFonts w:ascii="Arial" w:hAnsi="Arial"/>
                <w:sz w:val="19"/>
              </w:rPr>
              <w:t>Generate ILAW Lesson Plan Guide</w:t>
            </w:r>
          </w:p>
        </w:tc>
        <w:tc>
          <w:tcPr>
            <w:tcW w:w="1296" w:type="dxa"/>
            <w:tcMar>
              <w:top w:w="100" w:type="dxa"/>
              <w:left w:w="150" w:type="dxa"/>
              <w:bottom w:w="100" w:type="dxa"/>
              <w:right w:w="150" w:type="dxa"/>
            </w:tcMar>
          </w:tcPr>
          <w:p w14:paraId="642D27F5">
            <w:pPr>
              <w:spacing w:before="0" w:after="0" w:line="276" w:lineRule="auto"/>
              <w:ind w:firstLine="0"/>
              <w:jc w:val="left"/>
            </w:pPr>
            <w:r>
              <w:rPr>
                <w:rFonts w:ascii="Arial" w:hAnsi="Arial"/>
                <w:sz w:val="19"/>
              </w:rPr>
              <w:t>Teacher</w:t>
            </w:r>
          </w:p>
        </w:tc>
        <w:tc>
          <w:tcPr>
            <w:tcW w:w="1152" w:type="dxa"/>
            <w:tcMar>
              <w:top w:w="100" w:type="dxa"/>
              <w:left w:w="150" w:type="dxa"/>
              <w:bottom w:w="100" w:type="dxa"/>
              <w:right w:w="150" w:type="dxa"/>
            </w:tcMar>
          </w:tcPr>
          <w:p w14:paraId="111BEA9F">
            <w:pPr>
              <w:spacing w:before="0" w:after="0" w:line="276" w:lineRule="auto"/>
              <w:ind w:firstLine="0"/>
              <w:jc w:val="left"/>
            </w:pPr>
            <w:r>
              <w:rPr>
                <w:rFonts w:ascii="Arial" w:hAnsi="Arial"/>
                <w:sz w:val="19"/>
              </w:rPr>
              <w:t>None</w:t>
            </w:r>
          </w:p>
        </w:tc>
        <w:tc>
          <w:tcPr>
            <w:tcW w:w="720" w:type="dxa"/>
            <w:tcMar>
              <w:top w:w="100" w:type="dxa"/>
              <w:left w:w="150" w:type="dxa"/>
              <w:bottom w:w="100" w:type="dxa"/>
              <w:right w:w="150" w:type="dxa"/>
            </w:tcMar>
          </w:tcPr>
          <w:p w14:paraId="5327DF9E">
            <w:pPr>
              <w:spacing w:before="0" w:after="0" w:line="276" w:lineRule="auto"/>
              <w:ind w:firstLine="0"/>
              <w:jc w:val="center"/>
            </w:pPr>
            <w:r>
              <w:rPr>
                <w:rFonts w:ascii="Arial" w:hAnsi="Arial"/>
                <w:sz w:val="19"/>
              </w:rPr>
              <w:t>FR9</w:t>
            </w:r>
          </w:p>
        </w:tc>
        <w:tc>
          <w:tcPr>
            <w:tcW w:w="1728" w:type="dxa"/>
            <w:tcMar>
              <w:top w:w="100" w:type="dxa"/>
              <w:left w:w="150" w:type="dxa"/>
              <w:bottom w:w="100" w:type="dxa"/>
              <w:right w:w="150" w:type="dxa"/>
            </w:tcMar>
          </w:tcPr>
          <w:p w14:paraId="3EECB5F9">
            <w:pPr>
              <w:spacing w:before="0" w:after="0" w:line="276" w:lineRule="auto"/>
              <w:ind w:firstLine="0"/>
              <w:jc w:val="left"/>
            </w:pPr>
            <w:r>
              <w:rPr>
                <w:rFonts w:ascii="Arial" w:hAnsi="Arial"/>
                <w:sz w:val="19"/>
              </w:rPr>
              <w:t>Utilizes AI-assisted wizard to populate DepEd-aligned lesson plan: Introduction, Learning Competencies, Activities, and Wrap-up.</w:t>
            </w:r>
          </w:p>
        </w:tc>
      </w:tr>
      <w:tr w14:paraId="56159E6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4D369440">
            <w:pPr>
              <w:spacing w:before="0" w:after="0" w:line="276" w:lineRule="auto"/>
              <w:ind w:firstLine="0"/>
              <w:jc w:val="center"/>
            </w:pPr>
            <w:r>
              <w:rPr>
                <w:rFonts w:ascii="Arial" w:hAnsi="Arial"/>
                <w:sz w:val="19"/>
              </w:rPr>
              <w:t>UC-LMS-02</w:t>
            </w:r>
          </w:p>
        </w:tc>
        <w:tc>
          <w:tcPr>
            <w:tcW w:w="1872" w:type="dxa"/>
            <w:tcMar>
              <w:top w:w="100" w:type="dxa"/>
              <w:left w:w="150" w:type="dxa"/>
              <w:bottom w:w="100" w:type="dxa"/>
              <w:right w:w="150" w:type="dxa"/>
            </w:tcMar>
          </w:tcPr>
          <w:p w14:paraId="5F495A8B">
            <w:pPr>
              <w:spacing w:before="0" w:after="0" w:line="276" w:lineRule="auto"/>
              <w:ind w:firstLine="0"/>
              <w:jc w:val="left"/>
            </w:pPr>
            <w:r>
              <w:rPr>
                <w:rFonts w:ascii="Arial" w:hAnsi="Arial"/>
                <w:sz w:val="19"/>
              </w:rPr>
              <w:t>Map DepEd MELC Competencies</w:t>
            </w:r>
          </w:p>
        </w:tc>
        <w:tc>
          <w:tcPr>
            <w:tcW w:w="1296" w:type="dxa"/>
            <w:tcMar>
              <w:top w:w="100" w:type="dxa"/>
              <w:left w:w="150" w:type="dxa"/>
              <w:bottom w:w="100" w:type="dxa"/>
              <w:right w:w="150" w:type="dxa"/>
            </w:tcMar>
          </w:tcPr>
          <w:p w14:paraId="38C987B9">
            <w:pPr>
              <w:spacing w:before="0" w:after="0" w:line="276" w:lineRule="auto"/>
              <w:ind w:firstLine="0"/>
              <w:jc w:val="left"/>
            </w:pPr>
            <w:r>
              <w:rPr>
                <w:rFonts w:ascii="Arial" w:hAnsi="Arial"/>
                <w:sz w:val="19"/>
              </w:rPr>
              <w:t>Teacher</w:t>
            </w:r>
          </w:p>
        </w:tc>
        <w:tc>
          <w:tcPr>
            <w:tcW w:w="1152" w:type="dxa"/>
            <w:tcMar>
              <w:top w:w="100" w:type="dxa"/>
              <w:left w:w="150" w:type="dxa"/>
              <w:bottom w:w="100" w:type="dxa"/>
              <w:right w:w="150" w:type="dxa"/>
            </w:tcMar>
          </w:tcPr>
          <w:p w14:paraId="17FA5042">
            <w:pPr>
              <w:spacing w:before="0" w:after="0" w:line="276" w:lineRule="auto"/>
              <w:ind w:firstLine="0"/>
              <w:jc w:val="left"/>
            </w:pPr>
            <w:r>
              <w:rPr>
                <w:rFonts w:ascii="Arial" w:hAnsi="Arial"/>
                <w:sz w:val="19"/>
              </w:rPr>
              <w:t>None</w:t>
            </w:r>
          </w:p>
        </w:tc>
        <w:tc>
          <w:tcPr>
            <w:tcW w:w="720" w:type="dxa"/>
            <w:tcMar>
              <w:top w:w="100" w:type="dxa"/>
              <w:left w:w="150" w:type="dxa"/>
              <w:bottom w:w="100" w:type="dxa"/>
              <w:right w:w="150" w:type="dxa"/>
            </w:tcMar>
          </w:tcPr>
          <w:p w14:paraId="0DD9D66E">
            <w:pPr>
              <w:spacing w:before="0" w:after="0" w:line="276" w:lineRule="auto"/>
              <w:ind w:firstLine="0"/>
              <w:jc w:val="center"/>
            </w:pPr>
            <w:r>
              <w:rPr>
                <w:rFonts w:ascii="Arial" w:hAnsi="Arial"/>
                <w:sz w:val="19"/>
              </w:rPr>
              <w:t>FR9</w:t>
            </w:r>
          </w:p>
        </w:tc>
        <w:tc>
          <w:tcPr>
            <w:tcW w:w="1728" w:type="dxa"/>
            <w:tcMar>
              <w:top w:w="100" w:type="dxa"/>
              <w:left w:w="150" w:type="dxa"/>
              <w:bottom w:w="100" w:type="dxa"/>
              <w:right w:w="150" w:type="dxa"/>
            </w:tcMar>
          </w:tcPr>
          <w:p w14:paraId="343A3EC5">
            <w:pPr>
              <w:spacing w:before="0" w:after="0" w:line="276" w:lineRule="auto"/>
              <w:ind w:firstLine="0"/>
              <w:jc w:val="left"/>
            </w:pPr>
            <w:r>
              <w:rPr>
                <w:rFonts w:ascii="Arial" w:hAnsi="Arial"/>
                <w:sz w:val="19"/>
              </w:rPr>
              <w:t>Attaches official DepEd curriculum standard codes to instructional lesson plans and learning activities.</w:t>
            </w:r>
          </w:p>
        </w:tc>
      </w:tr>
      <w:tr w14:paraId="12FD85B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4C9F6FFA">
            <w:pPr>
              <w:spacing w:before="0" w:after="0" w:line="276" w:lineRule="auto"/>
              <w:ind w:firstLine="0"/>
              <w:jc w:val="center"/>
            </w:pPr>
            <w:r>
              <w:rPr>
                <w:rFonts w:ascii="Arial" w:hAnsi="Arial"/>
                <w:sz w:val="19"/>
              </w:rPr>
              <w:t>UC-LMS-03</w:t>
            </w:r>
          </w:p>
        </w:tc>
        <w:tc>
          <w:tcPr>
            <w:tcW w:w="1872" w:type="dxa"/>
            <w:tcMar>
              <w:top w:w="100" w:type="dxa"/>
              <w:left w:w="150" w:type="dxa"/>
              <w:bottom w:w="100" w:type="dxa"/>
              <w:right w:w="150" w:type="dxa"/>
            </w:tcMar>
          </w:tcPr>
          <w:p w14:paraId="6F8684CE">
            <w:pPr>
              <w:spacing w:before="0" w:after="0" w:line="276" w:lineRule="auto"/>
              <w:ind w:firstLine="0"/>
              <w:jc w:val="left"/>
            </w:pPr>
            <w:r>
              <w:rPr>
                <w:rFonts w:ascii="Arial" w:hAnsi="Arial"/>
                <w:sz w:val="19"/>
              </w:rPr>
              <w:t>Upload Instructional Materials</w:t>
            </w:r>
          </w:p>
        </w:tc>
        <w:tc>
          <w:tcPr>
            <w:tcW w:w="1296" w:type="dxa"/>
            <w:tcMar>
              <w:top w:w="100" w:type="dxa"/>
              <w:left w:w="150" w:type="dxa"/>
              <w:bottom w:w="100" w:type="dxa"/>
              <w:right w:w="150" w:type="dxa"/>
            </w:tcMar>
          </w:tcPr>
          <w:p w14:paraId="22FABA47">
            <w:pPr>
              <w:spacing w:before="0" w:after="0" w:line="276" w:lineRule="auto"/>
              <w:ind w:firstLine="0"/>
              <w:jc w:val="left"/>
            </w:pPr>
            <w:r>
              <w:rPr>
                <w:rFonts w:ascii="Arial" w:hAnsi="Arial"/>
                <w:sz w:val="19"/>
              </w:rPr>
              <w:t>Teacher</w:t>
            </w:r>
          </w:p>
        </w:tc>
        <w:tc>
          <w:tcPr>
            <w:tcW w:w="1152" w:type="dxa"/>
            <w:tcMar>
              <w:top w:w="100" w:type="dxa"/>
              <w:left w:w="150" w:type="dxa"/>
              <w:bottom w:w="100" w:type="dxa"/>
              <w:right w:w="150" w:type="dxa"/>
            </w:tcMar>
          </w:tcPr>
          <w:p w14:paraId="7661941D">
            <w:pPr>
              <w:spacing w:before="0" w:after="0" w:line="276" w:lineRule="auto"/>
              <w:ind w:firstLine="0"/>
              <w:jc w:val="left"/>
            </w:pPr>
            <w:r>
              <w:rPr>
                <w:rFonts w:ascii="Arial" w:hAnsi="Arial"/>
                <w:sz w:val="19"/>
              </w:rPr>
              <w:t>Student</w:t>
            </w:r>
          </w:p>
        </w:tc>
        <w:tc>
          <w:tcPr>
            <w:tcW w:w="720" w:type="dxa"/>
            <w:tcMar>
              <w:top w:w="100" w:type="dxa"/>
              <w:left w:w="150" w:type="dxa"/>
              <w:bottom w:w="100" w:type="dxa"/>
              <w:right w:w="150" w:type="dxa"/>
            </w:tcMar>
          </w:tcPr>
          <w:p w14:paraId="11B995C7">
            <w:pPr>
              <w:spacing w:before="0" w:after="0" w:line="276" w:lineRule="auto"/>
              <w:ind w:firstLine="0"/>
              <w:jc w:val="center"/>
            </w:pPr>
            <w:r>
              <w:rPr>
                <w:rFonts w:ascii="Arial" w:hAnsi="Arial"/>
                <w:sz w:val="19"/>
              </w:rPr>
              <w:t>FR10</w:t>
            </w:r>
          </w:p>
        </w:tc>
        <w:tc>
          <w:tcPr>
            <w:tcW w:w="1728" w:type="dxa"/>
            <w:tcMar>
              <w:top w:w="100" w:type="dxa"/>
              <w:left w:w="150" w:type="dxa"/>
              <w:bottom w:w="100" w:type="dxa"/>
              <w:right w:w="150" w:type="dxa"/>
            </w:tcMar>
          </w:tcPr>
          <w:p w14:paraId="28A6FEC7">
            <w:pPr>
              <w:spacing w:before="0" w:after="0" w:line="276" w:lineRule="auto"/>
              <w:ind w:firstLine="0"/>
              <w:jc w:val="left"/>
            </w:pPr>
            <w:r>
              <w:rPr>
                <w:rFonts w:ascii="Arial" w:hAnsi="Arial"/>
                <w:sz w:val="19"/>
              </w:rPr>
              <w:t>Uploads lecture slides, reviewer handouts, and PDF guides into subject-organized cloud folders.</w:t>
            </w:r>
          </w:p>
        </w:tc>
      </w:tr>
      <w:tr w14:paraId="1FE90FE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152" w:type="dxa"/>
            <w:tcMar>
              <w:top w:w="100" w:type="dxa"/>
              <w:left w:w="150" w:type="dxa"/>
              <w:bottom w:w="100" w:type="dxa"/>
              <w:right w:w="150" w:type="dxa"/>
            </w:tcMar>
          </w:tcPr>
          <w:p w14:paraId="0D0334FD">
            <w:pPr>
              <w:spacing w:before="0" w:after="0" w:line="276" w:lineRule="auto"/>
              <w:ind w:firstLine="0"/>
              <w:jc w:val="center"/>
            </w:pPr>
            <w:r>
              <w:rPr>
                <w:rFonts w:ascii="Arial" w:hAnsi="Arial"/>
                <w:sz w:val="19"/>
              </w:rPr>
              <w:t>UC-LMS-04</w:t>
            </w:r>
          </w:p>
        </w:tc>
        <w:tc>
          <w:tcPr>
            <w:tcW w:w="1872" w:type="dxa"/>
            <w:tcMar>
              <w:top w:w="100" w:type="dxa"/>
              <w:left w:w="150" w:type="dxa"/>
              <w:bottom w:w="100" w:type="dxa"/>
              <w:right w:w="150" w:type="dxa"/>
            </w:tcMar>
          </w:tcPr>
          <w:p w14:paraId="338F10D1">
            <w:pPr>
              <w:spacing w:before="0" w:after="0" w:line="276" w:lineRule="auto"/>
              <w:ind w:firstLine="0"/>
              <w:jc w:val="left"/>
            </w:pPr>
            <w:r>
              <w:rPr>
                <w:rFonts w:ascii="Arial" w:hAnsi="Arial"/>
                <w:sz w:val="19"/>
              </w:rPr>
              <w:t>Download Learning Resources</w:t>
            </w:r>
          </w:p>
        </w:tc>
        <w:tc>
          <w:tcPr>
            <w:tcW w:w="1296" w:type="dxa"/>
            <w:tcMar>
              <w:top w:w="100" w:type="dxa"/>
              <w:left w:w="150" w:type="dxa"/>
              <w:bottom w:w="100" w:type="dxa"/>
              <w:right w:w="150" w:type="dxa"/>
            </w:tcMar>
          </w:tcPr>
          <w:p w14:paraId="4B28A4F1">
            <w:pPr>
              <w:spacing w:before="0" w:after="0" w:line="276" w:lineRule="auto"/>
              <w:ind w:firstLine="0"/>
              <w:jc w:val="left"/>
            </w:pPr>
            <w:r>
              <w:rPr>
                <w:rFonts w:ascii="Arial" w:hAnsi="Arial"/>
                <w:sz w:val="19"/>
              </w:rPr>
              <w:t>Student</w:t>
            </w:r>
          </w:p>
        </w:tc>
        <w:tc>
          <w:tcPr>
            <w:tcW w:w="1152" w:type="dxa"/>
            <w:tcMar>
              <w:top w:w="100" w:type="dxa"/>
              <w:left w:w="150" w:type="dxa"/>
              <w:bottom w:w="100" w:type="dxa"/>
              <w:right w:w="150" w:type="dxa"/>
            </w:tcMar>
          </w:tcPr>
          <w:p w14:paraId="4ABC648F">
            <w:pPr>
              <w:spacing w:before="0" w:after="0" w:line="276" w:lineRule="auto"/>
              <w:ind w:firstLine="0"/>
              <w:jc w:val="left"/>
            </w:pPr>
            <w:r>
              <w:rPr>
                <w:rFonts w:ascii="Arial" w:hAnsi="Arial"/>
                <w:sz w:val="19"/>
              </w:rPr>
              <w:t>None</w:t>
            </w:r>
          </w:p>
        </w:tc>
        <w:tc>
          <w:tcPr>
            <w:tcW w:w="720" w:type="dxa"/>
            <w:tcMar>
              <w:top w:w="100" w:type="dxa"/>
              <w:left w:w="150" w:type="dxa"/>
              <w:bottom w:w="100" w:type="dxa"/>
              <w:right w:w="150" w:type="dxa"/>
            </w:tcMar>
          </w:tcPr>
          <w:p w14:paraId="4F2EC2B3">
            <w:pPr>
              <w:spacing w:before="0" w:after="0" w:line="276" w:lineRule="auto"/>
              <w:ind w:firstLine="0"/>
              <w:jc w:val="center"/>
            </w:pPr>
            <w:r>
              <w:rPr>
                <w:rFonts w:ascii="Arial" w:hAnsi="Arial"/>
                <w:sz w:val="19"/>
              </w:rPr>
              <w:t>FR10</w:t>
            </w:r>
          </w:p>
        </w:tc>
        <w:tc>
          <w:tcPr>
            <w:tcW w:w="1728" w:type="dxa"/>
            <w:tcMar>
              <w:top w:w="100" w:type="dxa"/>
              <w:left w:w="150" w:type="dxa"/>
              <w:bottom w:w="100" w:type="dxa"/>
              <w:right w:w="150" w:type="dxa"/>
            </w:tcMar>
          </w:tcPr>
          <w:p w14:paraId="7165867D">
            <w:pPr>
              <w:spacing w:before="0" w:after="0" w:line="276" w:lineRule="auto"/>
              <w:ind w:firstLine="0"/>
              <w:jc w:val="left"/>
            </w:pPr>
            <w:r>
              <w:rPr>
                <w:rFonts w:ascii="Arial" w:hAnsi="Arial"/>
                <w:sz w:val="19"/>
              </w:rPr>
              <w:t>Browse subject repository folders and downloads instructional materials to personal mobile or desktop device.</w:t>
            </w:r>
          </w:p>
        </w:tc>
      </w:tr>
    </w:tbl>
    <w:p w14:paraId="5F8AEA22">
      <w:pPr>
        <w:spacing w:before="0" w:after="160"/>
        <w:ind w:firstLine="0"/>
      </w:pPr>
    </w:p>
    <w:p w14:paraId="6FEB5F32">
      <w:pPr>
        <w:spacing w:before="0" w:after="0" w:line="360" w:lineRule="auto"/>
        <w:ind w:firstLine="720"/>
        <w:jc w:val="both"/>
      </w:pPr>
      <w:r>
        <w:rPr>
          <w:rFonts w:ascii="Arial" w:hAnsi="Arial"/>
          <w:sz w:val="24"/>
        </w:rPr>
        <w:t>Tables 13 through 18 establish the functional scope of all 28 use cases across the six subsystems, specifying primary actors, secondary actors, mapped functional requirements, and core operational responsibilities.</w:t>
      </w:r>
    </w:p>
    <w:p w14:paraId="5FE7B48D">
      <w:pPr>
        <w:keepNext/>
        <w:spacing w:before="280" w:after="80" w:line="276" w:lineRule="auto"/>
        <w:ind w:firstLine="0"/>
        <w:jc w:val="left"/>
      </w:pPr>
      <w:r>
        <w:rPr>
          <w:rFonts w:ascii="Arial" w:hAnsi="Arial"/>
          <w:b/>
          <w:sz w:val="24"/>
        </w:rPr>
        <w:t>5. Detailed Step-by-Step Use Case Specifications</w:t>
      </w:r>
    </w:p>
    <w:p w14:paraId="23F153D6">
      <w:pPr>
        <w:spacing w:before="0" w:after="0" w:line="360" w:lineRule="auto"/>
        <w:ind w:firstLine="720"/>
        <w:jc w:val="both"/>
      </w:pPr>
      <w:r>
        <w:rPr>
          <w:rFonts w:ascii="Arial" w:hAnsi="Arial"/>
          <w:sz w:val="24"/>
        </w:rPr>
        <w:t>To provide unambiguous implementation guidance for critical system features, Tables 19 through 23 present exhaustive step-by-step specifications for five core operational use cases, detailing triggers, pre-conditions, post-conditions, normal success flows, alternative flows, and UML associations.</w:t>
      </w:r>
    </w:p>
    <w:p w14:paraId="315E3212">
      <w:pPr>
        <w:keepNext/>
        <w:spacing w:before="280" w:after="20" w:line="276" w:lineRule="auto"/>
        <w:ind w:firstLine="0"/>
        <w:jc w:val="center"/>
      </w:pPr>
      <w:r>
        <w:rPr>
          <w:rFonts w:ascii="Arial" w:hAnsi="Arial"/>
          <w:b/>
          <w:sz w:val="24"/>
        </w:rPr>
        <w:t>Table 19</w:t>
      </w:r>
    </w:p>
    <w:p w14:paraId="7A30F2CF">
      <w:pPr>
        <w:keepNext/>
        <w:spacing w:before="0" w:after="120" w:line="276" w:lineRule="auto"/>
        <w:ind w:firstLine="0"/>
        <w:jc w:val="center"/>
      </w:pPr>
      <w:r>
        <w:rPr>
          <w:rFonts w:ascii="Arial" w:hAnsi="Arial"/>
          <w:i/>
          <w:sz w:val="24"/>
        </w:rPr>
        <w:t>Detailed Specification — UC-ATT-01: Record Attendance via RFID Tap</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2160"/>
        <w:gridCol w:w="5760"/>
      </w:tblGrid>
      <w:tr w14:paraId="214EE9A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2160" w:type="dxa"/>
            <w:shd w:val="clear" w:color="auto" w:fill="F2F4F8"/>
            <w:tcMar>
              <w:top w:w="120" w:type="dxa"/>
              <w:left w:w="150" w:type="dxa"/>
              <w:bottom w:w="120" w:type="dxa"/>
              <w:right w:w="150" w:type="dxa"/>
            </w:tcMar>
          </w:tcPr>
          <w:p w14:paraId="26320DC8">
            <w:pPr>
              <w:spacing w:before="0" w:after="0" w:line="276" w:lineRule="auto"/>
              <w:ind w:firstLine="0"/>
              <w:jc w:val="center"/>
            </w:pPr>
            <w:r>
              <w:rPr>
                <w:rFonts w:ascii="Arial" w:hAnsi="Arial"/>
                <w:b/>
                <w:sz w:val="20"/>
              </w:rPr>
              <w:t>ITEM</w:t>
            </w:r>
          </w:p>
        </w:tc>
        <w:tc>
          <w:tcPr>
            <w:tcW w:w="5760" w:type="dxa"/>
            <w:shd w:val="clear" w:color="auto" w:fill="F2F4F8"/>
            <w:tcMar>
              <w:top w:w="120" w:type="dxa"/>
              <w:left w:w="150" w:type="dxa"/>
              <w:bottom w:w="120" w:type="dxa"/>
              <w:right w:w="150" w:type="dxa"/>
            </w:tcMar>
          </w:tcPr>
          <w:p w14:paraId="4EF27654">
            <w:pPr>
              <w:spacing w:before="0" w:after="0" w:line="276" w:lineRule="auto"/>
              <w:ind w:firstLine="0"/>
              <w:jc w:val="center"/>
            </w:pPr>
            <w:r>
              <w:rPr>
                <w:rFonts w:ascii="Arial" w:hAnsi="Arial"/>
                <w:b/>
                <w:sz w:val="20"/>
              </w:rPr>
              <w:t>DESCRIPTION</w:t>
            </w:r>
          </w:p>
        </w:tc>
      </w:tr>
      <w:tr w14:paraId="2E2E035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2D446AB4">
            <w:pPr>
              <w:spacing w:before="0" w:after="0" w:line="276" w:lineRule="auto"/>
              <w:ind w:firstLine="0"/>
              <w:jc w:val="center"/>
            </w:pPr>
            <w:r>
              <w:rPr>
                <w:rFonts w:ascii="Arial" w:hAnsi="Arial"/>
                <w:sz w:val="20"/>
              </w:rPr>
              <w:t>Use Case ID &amp; Name</w:t>
            </w:r>
          </w:p>
        </w:tc>
        <w:tc>
          <w:tcPr>
            <w:tcW w:w="5760" w:type="dxa"/>
            <w:tcMar>
              <w:top w:w="100" w:type="dxa"/>
              <w:left w:w="150" w:type="dxa"/>
              <w:bottom w:w="100" w:type="dxa"/>
              <w:right w:w="150" w:type="dxa"/>
            </w:tcMar>
          </w:tcPr>
          <w:p w14:paraId="6D06BDBC">
            <w:pPr>
              <w:spacing w:before="0" w:after="0" w:line="276" w:lineRule="auto"/>
              <w:ind w:firstLine="0"/>
              <w:jc w:val="left"/>
            </w:pPr>
            <w:r>
              <w:rPr>
                <w:rFonts w:ascii="Arial" w:hAnsi="Arial"/>
                <w:sz w:val="20"/>
              </w:rPr>
              <w:t>UC-ATT-01: Record Attendance via RFID Tap</w:t>
            </w:r>
          </w:p>
        </w:tc>
      </w:tr>
      <w:tr w14:paraId="4DE32A5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5A54B550">
            <w:pPr>
              <w:spacing w:before="0" w:after="0" w:line="276" w:lineRule="auto"/>
              <w:ind w:firstLine="0"/>
              <w:jc w:val="center"/>
            </w:pPr>
            <w:r>
              <w:rPr>
                <w:rFonts w:ascii="Arial" w:hAnsi="Arial"/>
                <w:sz w:val="20"/>
              </w:rPr>
              <w:t>Primary &amp; Secondary Actors</w:t>
            </w:r>
          </w:p>
        </w:tc>
        <w:tc>
          <w:tcPr>
            <w:tcW w:w="5760" w:type="dxa"/>
            <w:tcMar>
              <w:top w:w="100" w:type="dxa"/>
              <w:left w:w="150" w:type="dxa"/>
              <w:bottom w:w="100" w:type="dxa"/>
              <w:right w:w="150" w:type="dxa"/>
            </w:tcMar>
          </w:tcPr>
          <w:p w14:paraId="2C2CFD84">
            <w:pPr>
              <w:spacing w:before="0" w:after="0" w:line="276" w:lineRule="auto"/>
              <w:ind w:firstLine="0"/>
              <w:jc w:val="left"/>
            </w:pPr>
            <w:r>
              <w:rPr>
                <w:rFonts w:ascii="Arial" w:hAnsi="Arial"/>
                <w:sz w:val="20"/>
              </w:rPr>
              <w:t>Primary: Student; Secondary: ESP32 RC522 Hardware Scanner, Teacher, Supabase Cloud</w:t>
            </w:r>
          </w:p>
        </w:tc>
      </w:tr>
      <w:tr w14:paraId="1DADB2F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51BDC1CB">
            <w:pPr>
              <w:spacing w:before="0" w:after="0" w:line="276" w:lineRule="auto"/>
              <w:ind w:firstLine="0"/>
              <w:jc w:val="center"/>
            </w:pPr>
            <w:r>
              <w:rPr>
                <w:rFonts w:ascii="Arial" w:hAnsi="Arial"/>
                <w:sz w:val="20"/>
              </w:rPr>
              <w:t>Trigger</w:t>
            </w:r>
          </w:p>
        </w:tc>
        <w:tc>
          <w:tcPr>
            <w:tcW w:w="5760" w:type="dxa"/>
            <w:tcMar>
              <w:top w:w="100" w:type="dxa"/>
              <w:left w:w="150" w:type="dxa"/>
              <w:bottom w:w="100" w:type="dxa"/>
              <w:right w:w="150" w:type="dxa"/>
            </w:tcMar>
          </w:tcPr>
          <w:p w14:paraId="2DD157DD">
            <w:pPr>
              <w:spacing w:before="0" w:after="0" w:line="276" w:lineRule="auto"/>
              <w:ind w:firstLine="0"/>
              <w:jc w:val="left"/>
            </w:pPr>
            <w:r>
              <w:rPr>
                <w:rFonts w:ascii="Arial" w:hAnsi="Arial"/>
                <w:sz w:val="20"/>
              </w:rPr>
              <w:t>Student physically presents 13.56 MHz RFID card to the ESP32 scanner upon entering the classroom.</w:t>
            </w:r>
          </w:p>
        </w:tc>
      </w:tr>
      <w:tr w14:paraId="776053D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2F2E294F">
            <w:pPr>
              <w:spacing w:before="0" w:after="0" w:line="276" w:lineRule="auto"/>
              <w:ind w:firstLine="0"/>
              <w:jc w:val="center"/>
            </w:pPr>
            <w:r>
              <w:rPr>
                <w:rFonts w:ascii="Arial" w:hAnsi="Arial"/>
                <w:sz w:val="20"/>
              </w:rPr>
              <w:t>Pre-conditions</w:t>
            </w:r>
          </w:p>
        </w:tc>
        <w:tc>
          <w:tcPr>
            <w:tcW w:w="5760" w:type="dxa"/>
            <w:tcMar>
              <w:top w:w="100" w:type="dxa"/>
              <w:left w:w="150" w:type="dxa"/>
              <w:bottom w:w="100" w:type="dxa"/>
              <w:right w:w="150" w:type="dxa"/>
            </w:tcMar>
          </w:tcPr>
          <w:p w14:paraId="26504F57">
            <w:pPr>
              <w:spacing w:before="0" w:after="0" w:line="276" w:lineRule="auto"/>
              <w:ind w:firstLine="0"/>
              <w:jc w:val="left"/>
            </w:pPr>
            <w:r>
              <w:rPr>
                <w:rFonts w:ascii="Arial" w:hAnsi="Arial"/>
                <w:sz w:val="20"/>
              </w:rPr>
              <w:t>1. Active school year and section schedule plotted.</w:t>
            </w:r>
            <w:r>
              <w:rPr>
                <w:rFonts w:ascii="Arial" w:hAnsi="Arial"/>
                <w:sz w:val="20"/>
              </w:rPr>
              <w:br w:type="textWrapping"/>
            </w:r>
            <w:r>
              <w:rPr>
                <w:rFonts w:ascii="Arial" w:hAnsi="Arial"/>
                <w:sz w:val="20"/>
              </w:rPr>
              <w:t>2. Card UID mapped to enrolled student in D2.</w:t>
            </w:r>
            <w:r>
              <w:rPr>
                <w:rFonts w:ascii="Arial" w:hAnsi="Arial"/>
                <w:sz w:val="20"/>
              </w:rPr>
              <w:br w:type="textWrapping"/>
            </w:r>
            <w:r>
              <w:rPr>
                <w:rFonts w:ascii="Arial" w:hAnsi="Arial"/>
                <w:sz w:val="20"/>
              </w:rPr>
              <w:t>3. Scanner powered and operational.</w:t>
            </w:r>
          </w:p>
        </w:tc>
      </w:tr>
      <w:tr w14:paraId="16F6DC5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4C3AE6F7">
            <w:pPr>
              <w:spacing w:before="0" w:after="0" w:line="276" w:lineRule="auto"/>
              <w:ind w:firstLine="0"/>
              <w:jc w:val="center"/>
            </w:pPr>
            <w:r>
              <w:rPr>
                <w:rFonts w:ascii="Arial" w:hAnsi="Arial"/>
                <w:sz w:val="20"/>
              </w:rPr>
              <w:t>Post-conditions</w:t>
            </w:r>
          </w:p>
        </w:tc>
        <w:tc>
          <w:tcPr>
            <w:tcW w:w="5760" w:type="dxa"/>
            <w:tcMar>
              <w:top w:w="100" w:type="dxa"/>
              <w:left w:w="150" w:type="dxa"/>
              <w:bottom w:w="100" w:type="dxa"/>
              <w:right w:w="150" w:type="dxa"/>
            </w:tcMar>
          </w:tcPr>
          <w:p w14:paraId="6A66FBF6">
            <w:pPr>
              <w:spacing w:before="0" w:after="0" w:line="276" w:lineRule="auto"/>
              <w:ind w:firstLine="0"/>
              <w:jc w:val="left"/>
            </w:pPr>
            <w:r>
              <w:rPr>
                <w:rFonts w:ascii="Arial" w:hAnsi="Arial"/>
                <w:sz w:val="20"/>
              </w:rPr>
              <w:t>1. Attendance record logged with status (Present/Late).</w:t>
            </w:r>
            <w:r>
              <w:rPr>
                <w:rFonts w:ascii="Arial" w:hAnsi="Arial"/>
                <w:sz w:val="20"/>
              </w:rPr>
              <w:br w:type="textWrapping"/>
            </w:r>
            <w:r>
              <w:rPr>
                <w:rFonts w:ascii="Arial" w:hAnsi="Arial"/>
                <w:sz w:val="20"/>
              </w:rPr>
              <w:t>2. Hardware buzzer/LED indicator fires.</w:t>
            </w:r>
            <w:r>
              <w:rPr>
                <w:rFonts w:ascii="Arial" w:hAnsi="Arial"/>
                <w:sz w:val="20"/>
              </w:rPr>
              <w:br w:type="textWrapping"/>
            </w:r>
            <w:r>
              <w:rPr>
                <w:rFonts w:ascii="Arial" w:hAnsi="Arial"/>
                <w:sz w:val="20"/>
              </w:rPr>
              <w:t>3. Teacher dashboard reflects tap.</w:t>
            </w:r>
          </w:p>
        </w:tc>
      </w:tr>
      <w:tr w14:paraId="4460EB4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116BD8B9">
            <w:pPr>
              <w:spacing w:before="0" w:after="0" w:line="276" w:lineRule="auto"/>
              <w:ind w:firstLine="0"/>
              <w:jc w:val="center"/>
            </w:pPr>
            <w:r>
              <w:rPr>
                <w:rFonts w:ascii="Arial" w:hAnsi="Arial"/>
                <w:sz w:val="20"/>
              </w:rPr>
              <w:t>Normal Flow (Main Success Scenario)</w:t>
            </w:r>
          </w:p>
        </w:tc>
        <w:tc>
          <w:tcPr>
            <w:tcW w:w="5760" w:type="dxa"/>
            <w:tcMar>
              <w:top w:w="100" w:type="dxa"/>
              <w:left w:w="150" w:type="dxa"/>
              <w:bottom w:w="100" w:type="dxa"/>
              <w:right w:w="150" w:type="dxa"/>
            </w:tcMar>
          </w:tcPr>
          <w:p w14:paraId="31D42D3F">
            <w:pPr>
              <w:spacing w:before="0" w:after="0" w:line="276" w:lineRule="auto"/>
              <w:ind w:firstLine="0"/>
              <w:jc w:val="left"/>
            </w:pPr>
            <w:r>
              <w:rPr>
                <w:rFonts w:ascii="Arial" w:hAnsi="Arial"/>
                <w:sz w:val="20"/>
              </w:rPr>
              <w:t>1. Student taps card against MFRC522 sensor antenna.</w:t>
            </w:r>
            <w:r>
              <w:rPr>
                <w:rFonts w:ascii="Arial" w:hAnsi="Arial"/>
                <w:sz w:val="20"/>
              </w:rPr>
              <w:br w:type="textWrapping"/>
            </w:r>
            <w:r>
              <w:rPr>
                <w:rFonts w:ascii="Arial" w:hAnsi="Arial"/>
                <w:sz w:val="20"/>
              </w:rPr>
              <w:t>2. ESP32 FreeRTOS Core 1 senses card, reads UID hex string.</w:t>
            </w:r>
            <w:r>
              <w:rPr>
                <w:rFonts w:ascii="Arial" w:hAnsi="Arial"/>
                <w:sz w:val="20"/>
              </w:rPr>
              <w:br w:type="textWrapping"/>
            </w:r>
            <w:r>
              <w:rPr>
                <w:rFonts w:ascii="Arial" w:hAnsi="Arial"/>
                <w:sz w:val="20"/>
              </w:rPr>
              <w:t>3. Hardware sends UID to Supabase RPC endpoint (or queues offline in LittleFS if network unavailable).</w:t>
            </w:r>
            <w:r>
              <w:rPr>
                <w:rFonts w:ascii="Arial" w:hAnsi="Arial"/>
                <w:sz w:val="20"/>
              </w:rPr>
              <w:br w:type="textWrapping"/>
            </w:r>
            <w:r>
              <w:rPr>
                <w:rFonts w:ascii="Arial" w:hAnsi="Arial"/>
                <w:sz w:val="20"/>
              </w:rPr>
              <w:t>4. System verifies UID against student enrollments for active class schedule.</w:t>
            </w:r>
            <w:r>
              <w:rPr>
                <w:rFonts w:ascii="Arial" w:hAnsi="Arial"/>
                <w:sz w:val="20"/>
              </w:rPr>
              <w:br w:type="textWrapping"/>
            </w:r>
            <w:r>
              <w:rPr>
                <w:rFonts w:ascii="Arial" w:hAnsi="Arial"/>
                <w:sz w:val="20"/>
              </w:rPr>
              <w:t>5. System evaluates tap timestamp against schedule cutoffs (&lt;=15 mins: Present; &lt;=45 mins: Late).</w:t>
            </w:r>
            <w:r>
              <w:rPr>
                <w:rFonts w:ascii="Arial" w:hAnsi="Arial"/>
                <w:sz w:val="20"/>
              </w:rPr>
              <w:br w:type="textWrapping"/>
            </w:r>
            <w:r>
              <w:rPr>
                <w:rFonts w:ascii="Arial" w:hAnsi="Arial"/>
                <w:sz w:val="20"/>
              </w:rPr>
              <w:t>6. System writes record to attendance_records with recording_method='RFID'.</w:t>
            </w:r>
            <w:r>
              <w:rPr>
                <w:rFonts w:ascii="Arial" w:hAnsi="Arial"/>
                <w:sz w:val="20"/>
              </w:rPr>
              <w:br w:type="textWrapping"/>
            </w:r>
            <w:r>
              <w:rPr>
                <w:rFonts w:ascii="Arial" w:hAnsi="Arial"/>
                <w:sz w:val="20"/>
              </w:rPr>
              <w:t>7. Hardware emits short 100ms beep and flashes Green LED to acknowledge successful tap.</w:t>
            </w:r>
          </w:p>
        </w:tc>
      </w:tr>
      <w:tr w14:paraId="659CD57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6C6E1354">
            <w:pPr>
              <w:spacing w:before="0" w:after="0" w:line="276" w:lineRule="auto"/>
              <w:ind w:firstLine="0"/>
              <w:jc w:val="center"/>
            </w:pPr>
            <w:r>
              <w:rPr>
                <w:rFonts w:ascii="Arial" w:hAnsi="Arial"/>
                <w:sz w:val="20"/>
              </w:rPr>
              <w:t>Alternative &amp; Exception Flows</w:t>
            </w:r>
          </w:p>
        </w:tc>
        <w:tc>
          <w:tcPr>
            <w:tcW w:w="5760" w:type="dxa"/>
            <w:tcMar>
              <w:top w:w="100" w:type="dxa"/>
              <w:left w:w="150" w:type="dxa"/>
              <w:bottom w:w="100" w:type="dxa"/>
              <w:right w:w="150" w:type="dxa"/>
            </w:tcMar>
          </w:tcPr>
          <w:p w14:paraId="3C10C312">
            <w:pPr>
              <w:spacing w:before="0" w:after="0" w:line="276" w:lineRule="auto"/>
              <w:ind w:firstLine="0"/>
              <w:jc w:val="left"/>
            </w:pPr>
            <w:r>
              <w:rPr>
                <w:rFonts w:ascii="Arial" w:hAnsi="Arial"/>
                <w:sz w:val="20"/>
              </w:rPr>
              <w:t>A1. Unregistered Card: Hardware emits 3 short error beeps, flashes Red LED; prompts teacher assignment modal.</w:t>
            </w:r>
            <w:r>
              <w:rPr>
                <w:rFonts w:ascii="Arial" w:hAnsi="Arial"/>
                <w:sz w:val="20"/>
              </w:rPr>
              <w:br w:type="textWrapping"/>
            </w:r>
            <w:r>
              <w:rPr>
                <w:rFonts w:ascii="Arial" w:hAnsi="Arial"/>
                <w:sz w:val="20"/>
              </w:rPr>
              <w:t>A2. Cross-Section Tap: Card belongs to another section; scan logged with warning, hardware flashes Yellow LED.</w:t>
            </w:r>
            <w:r>
              <w:rPr>
                <w:rFonts w:ascii="Arial" w:hAnsi="Arial"/>
                <w:sz w:val="20"/>
              </w:rPr>
              <w:br w:type="textWrapping"/>
            </w:r>
            <w:r>
              <w:rPr>
                <w:rFonts w:ascii="Arial" w:hAnsi="Arial"/>
                <w:sz w:val="20"/>
              </w:rPr>
              <w:t>A3. Non-Scheduled Hours: Scan rejected; no attendance mark generated.</w:t>
            </w:r>
            <w:r>
              <w:rPr>
                <w:rFonts w:ascii="Arial" w:hAnsi="Arial"/>
                <w:sz w:val="20"/>
              </w:rPr>
              <w:br w:type="textWrapping"/>
            </w:r>
            <w:r>
              <w:rPr>
                <w:rFonts w:ascii="Arial" w:hAnsi="Arial"/>
                <w:sz w:val="20"/>
              </w:rPr>
              <w:t>A4. Duplicate Scan: Second tap within same session is ignored (idempotent; original timestamp preserved).</w:t>
            </w:r>
          </w:p>
        </w:tc>
      </w:tr>
      <w:tr w14:paraId="03C3A02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5BA314F3">
            <w:pPr>
              <w:spacing w:before="0" w:after="0" w:line="276" w:lineRule="auto"/>
              <w:ind w:firstLine="0"/>
              <w:jc w:val="center"/>
            </w:pPr>
            <w:r>
              <w:rPr>
                <w:rFonts w:ascii="Arial" w:hAnsi="Arial"/>
                <w:sz w:val="20"/>
              </w:rPr>
              <w:t>Associations</w:t>
            </w:r>
          </w:p>
        </w:tc>
        <w:tc>
          <w:tcPr>
            <w:tcW w:w="5760" w:type="dxa"/>
            <w:tcMar>
              <w:top w:w="100" w:type="dxa"/>
              <w:left w:w="150" w:type="dxa"/>
              <w:bottom w:w="100" w:type="dxa"/>
              <w:right w:w="150" w:type="dxa"/>
            </w:tcMar>
          </w:tcPr>
          <w:p w14:paraId="632BADE4">
            <w:pPr>
              <w:spacing w:before="0" w:after="0" w:line="276" w:lineRule="auto"/>
              <w:ind w:firstLine="0"/>
              <w:jc w:val="left"/>
            </w:pPr>
            <w:r>
              <w:rPr>
                <w:rFonts w:ascii="Arial" w:hAnsi="Arial"/>
                <w:sz w:val="20"/>
              </w:rPr>
              <w:t>&lt;&lt;include&gt;&gt; Scan RFID Tag; &lt;&lt;extend&gt;&gt; Trigger Hardware Audio/Visual Indicator</w:t>
            </w:r>
          </w:p>
        </w:tc>
      </w:tr>
    </w:tbl>
    <w:p w14:paraId="70B0395B">
      <w:pPr>
        <w:spacing w:before="0" w:after="160"/>
        <w:ind w:firstLine="0"/>
      </w:pPr>
    </w:p>
    <w:p w14:paraId="12AF09F3">
      <w:pPr>
        <w:keepNext/>
        <w:spacing w:before="280" w:after="20" w:line="276" w:lineRule="auto"/>
        <w:ind w:firstLine="0"/>
        <w:jc w:val="center"/>
      </w:pPr>
      <w:r>
        <w:rPr>
          <w:rFonts w:ascii="Arial" w:hAnsi="Arial"/>
          <w:b/>
          <w:sz w:val="24"/>
        </w:rPr>
        <w:t>Table 20</w:t>
      </w:r>
    </w:p>
    <w:p w14:paraId="27D449A5">
      <w:pPr>
        <w:keepNext/>
        <w:spacing w:before="0" w:after="120" w:line="276" w:lineRule="auto"/>
        <w:ind w:firstLine="0"/>
        <w:jc w:val="center"/>
      </w:pPr>
      <w:r>
        <w:rPr>
          <w:rFonts w:ascii="Arial" w:hAnsi="Arial"/>
          <w:i/>
          <w:sz w:val="24"/>
        </w:rPr>
        <w:t>Detailed Specification — UC-ATT-02: Synchronize Offline Attendance Records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2160"/>
        <w:gridCol w:w="5760"/>
      </w:tblGrid>
      <w:tr w14:paraId="6D43EEB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2160" w:type="dxa"/>
            <w:shd w:val="clear" w:color="auto" w:fill="F2F4F8"/>
            <w:tcMar>
              <w:top w:w="120" w:type="dxa"/>
              <w:left w:w="150" w:type="dxa"/>
              <w:bottom w:w="120" w:type="dxa"/>
              <w:right w:w="150" w:type="dxa"/>
            </w:tcMar>
          </w:tcPr>
          <w:p w14:paraId="684162A6">
            <w:pPr>
              <w:spacing w:before="0" w:after="0" w:line="276" w:lineRule="auto"/>
              <w:ind w:firstLine="0"/>
              <w:jc w:val="center"/>
            </w:pPr>
            <w:r>
              <w:rPr>
                <w:rFonts w:ascii="Arial" w:hAnsi="Arial"/>
                <w:b/>
                <w:sz w:val="20"/>
              </w:rPr>
              <w:t>ITEM</w:t>
            </w:r>
          </w:p>
        </w:tc>
        <w:tc>
          <w:tcPr>
            <w:tcW w:w="5760" w:type="dxa"/>
            <w:shd w:val="clear" w:color="auto" w:fill="F2F4F8"/>
            <w:tcMar>
              <w:top w:w="120" w:type="dxa"/>
              <w:left w:w="150" w:type="dxa"/>
              <w:bottom w:w="120" w:type="dxa"/>
              <w:right w:w="150" w:type="dxa"/>
            </w:tcMar>
          </w:tcPr>
          <w:p w14:paraId="3E44F092">
            <w:pPr>
              <w:spacing w:before="0" w:after="0" w:line="276" w:lineRule="auto"/>
              <w:ind w:firstLine="0"/>
              <w:jc w:val="center"/>
            </w:pPr>
            <w:r>
              <w:rPr>
                <w:rFonts w:ascii="Arial" w:hAnsi="Arial"/>
                <w:b/>
                <w:sz w:val="20"/>
              </w:rPr>
              <w:t>DESCRIPTION</w:t>
            </w:r>
          </w:p>
        </w:tc>
      </w:tr>
      <w:tr w14:paraId="4AB127F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686047DE">
            <w:pPr>
              <w:spacing w:before="0" w:after="0" w:line="276" w:lineRule="auto"/>
              <w:ind w:firstLine="0"/>
              <w:jc w:val="center"/>
            </w:pPr>
            <w:r>
              <w:rPr>
                <w:rFonts w:ascii="Arial" w:hAnsi="Arial"/>
                <w:sz w:val="20"/>
              </w:rPr>
              <w:t>Use Case ID &amp; Name</w:t>
            </w:r>
          </w:p>
        </w:tc>
        <w:tc>
          <w:tcPr>
            <w:tcW w:w="5760" w:type="dxa"/>
            <w:tcMar>
              <w:top w:w="100" w:type="dxa"/>
              <w:left w:w="150" w:type="dxa"/>
              <w:bottom w:w="100" w:type="dxa"/>
              <w:right w:w="150" w:type="dxa"/>
            </w:tcMar>
          </w:tcPr>
          <w:p w14:paraId="23627E28">
            <w:pPr>
              <w:spacing w:before="0" w:after="0" w:line="276" w:lineRule="auto"/>
              <w:ind w:firstLine="0"/>
              <w:jc w:val="left"/>
            </w:pPr>
            <w:r>
              <w:rPr>
                <w:rFonts w:ascii="Arial" w:hAnsi="Arial"/>
                <w:sz w:val="20"/>
              </w:rPr>
              <w:t>UC-ATT-02: Synchronize Offline Attendance Records</w:t>
            </w:r>
          </w:p>
        </w:tc>
      </w:tr>
      <w:tr w14:paraId="61488B3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26CA59AB">
            <w:pPr>
              <w:spacing w:before="0" w:after="0" w:line="276" w:lineRule="auto"/>
              <w:ind w:firstLine="0"/>
              <w:jc w:val="center"/>
            </w:pPr>
            <w:r>
              <w:rPr>
                <w:rFonts w:ascii="Arial" w:hAnsi="Arial"/>
                <w:sz w:val="20"/>
              </w:rPr>
              <w:t>Primary &amp; Secondary Actors</w:t>
            </w:r>
          </w:p>
        </w:tc>
        <w:tc>
          <w:tcPr>
            <w:tcW w:w="5760" w:type="dxa"/>
            <w:tcMar>
              <w:top w:w="100" w:type="dxa"/>
              <w:left w:w="150" w:type="dxa"/>
              <w:bottom w:w="100" w:type="dxa"/>
              <w:right w:w="150" w:type="dxa"/>
            </w:tcMar>
          </w:tcPr>
          <w:p w14:paraId="277A0555">
            <w:pPr>
              <w:spacing w:before="0" w:after="0" w:line="276" w:lineRule="auto"/>
              <w:ind w:firstLine="0"/>
              <w:jc w:val="left"/>
            </w:pPr>
            <w:r>
              <w:rPr>
                <w:rFonts w:ascii="Arial" w:hAnsi="Arial"/>
                <w:sz w:val="20"/>
              </w:rPr>
              <w:t>Primary: ESP32 Scanner, Teacher Mobile App; Secondary: Supabase Cloud Backend</w:t>
            </w:r>
          </w:p>
        </w:tc>
      </w:tr>
      <w:tr w14:paraId="7EF623C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7900445B">
            <w:pPr>
              <w:spacing w:before="0" w:after="0" w:line="276" w:lineRule="auto"/>
              <w:ind w:firstLine="0"/>
              <w:jc w:val="center"/>
            </w:pPr>
            <w:r>
              <w:rPr>
                <w:rFonts w:ascii="Arial" w:hAnsi="Arial"/>
                <w:sz w:val="20"/>
              </w:rPr>
              <w:t>Trigger</w:t>
            </w:r>
          </w:p>
        </w:tc>
        <w:tc>
          <w:tcPr>
            <w:tcW w:w="5760" w:type="dxa"/>
            <w:tcMar>
              <w:top w:w="100" w:type="dxa"/>
              <w:left w:w="150" w:type="dxa"/>
              <w:bottom w:w="100" w:type="dxa"/>
              <w:right w:w="150" w:type="dxa"/>
            </w:tcMar>
          </w:tcPr>
          <w:p w14:paraId="069EF46A">
            <w:pPr>
              <w:spacing w:before="0" w:after="0" w:line="276" w:lineRule="auto"/>
              <w:ind w:firstLine="0"/>
              <w:jc w:val="left"/>
            </w:pPr>
            <w:r>
              <w:rPr>
                <w:rFonts w:ascii="Arial" w:hAnsi="Arial"/>
                <w:sz w:val="20"/>
              </w:rPr>
              <w:t>Network connectivity is restored after a period of offline classroom scanning.</w:t>
            </w:r>
          </w:p>
        </w:tc>
      </w:tr>
      <w:tr w14:paraId="1A69DC3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6FCBA70B">
            <w:pPr>
              <w:spacing w:before="0" w:after="0" w:line="276" w:lineRule="auto"/>
              <w:ind w:firstLine="0"/>
              <w:jc w:val="center"/>
            </w:pPr>
            <w:r>
              <w:rPr>
                <w:rFonts w:ascii="Arial" w:hAnsi="Arial"/>
                <w:sz w:val="20"/>
              </w:rPr>
              <w:t>Pre-conditions</w:t>
            </w:r>
          </w:p>
        </w:tc>
        <w:tc>
          <w:tcPr>
            <w:tcW w:w="5760" w:type="dxa"/>
            <w:tcMar>
              <w:top w:w="100" w:type="dxa"/>
              <w:left w:w="150" w:type="dxa"/>
              <w:bottom w:w="100" w:type="dxa"/>
              <w:right w:w="150" w:type="dxa"/>
            </w:tcMar>
          </w:tcPr>
          <w:p w14:paraId="2A78E92E">
            <w:pPr>
              <w:spacing w:before="0" w:after="0" w:line="276" w:lineRule="auto"/>
              <w:ind w:firstLine="0"/>
              <w:jc w:val="left"/>
            </w:pPr>
            <w:r>
              <w:rPr>
                <w:rFonts w:ascii="Arial" w:hAnsi="Arial"/>
                <w:sz w:val="20"/>
              </w:rPr>
              <w:t>1. Cached attendance records exist in ESP32 LittleFS spool file or mobile Drift SQLite database.</w:t>
            </w:r>
            <w:r>
              <w:rPr>
                <w:rFonts w:ascii="Arial" w:hAnsi="Arial"/>
                <w:sz w:val="20"/>
              </w:rPr>
              <w:br w:type="textWrapping"/>
            </w:r>
            <w:r>
              <w:rPr>
                <w:rFonts w:ascii="Arial" w:hAnsi="Arial"/>
                <w:sz w:val="20"/>
              </w:rPr>
              <w:t>2. Cloud backend accessible.</w:t>
            </w:r>
          </w:p>
        </w:tc>
      </w:tr>
      <w:tr w14:paraId="128CBAD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325B74B2">
            <w:pPr>
              <w:spacing w:before="0" w:after="0" w:line="276" w:lineRule="auto"/>
              <w:ind w:firstLine="0"/>
              <w:jc w:val="center"/>
            </w:pPr>
            <w:r>
              <w:rPr>
                <w:rFonts w:ascii="Arial" w:hAnsi="Arial"/>
                <w:sz w:val="20"/>
              </w:rPr>
              <w:t>Post-conditions</w:t>
            </w:r>
          </w:p>
        </w:tc>
        <w:tc>
          <w:tcPr>
            <w:tcW w:w="5760" w:type="dxa"/>
            <w:tcMar>
              <w:top w:w="100" w:type="dxa"/>
              <w:left w:w="150" w:type="dxa"/>
              <w:bottom w:w="100" w:type="dxa"/>
              <w:right w:w="150" w:type="dxa"/>
            </w:tcMar>
          </w:tcPr>
          <w:p w14:paraId="67078D8A">
            <w:pPr>
              <w:spacing w:before="0" w:after="0" w:line="276" w:lineRule="auto"/>
              <w:ind w:firstLine="0"/>
              <w:jc w:val="left"/>
            </w:pPr>
            <w:r>
              <w:rPr>
                <w:rFonts w:ascii="Arial" w:hAnsi="Arial"/>
                <w:sz w:val="20"/>
              </w:rPr>
              <w:t>1. All queued records transmitted to cloud.</w:t>
            </w:r>
            <w:r>
              <w:rPr>
                <w:rFonts w:ascii="Arial" w:hAnsi="Arial"/>
                <w:sz w:val="20"/>
              </w:rPr>
              <w:br w:type="textWrapping"/>
            </w:r>
            <w:r>
              <w:rPr>
                <w:rFonts w:ascii="Arial" w:hAnsi="Arial"/>
                <w:sz w:val="20"/>
              </w:rPr>
              <w:t>2. Conflict resolution rules executed.</w:t>
            </w:r>
            <w:r>
              <w:rPr>
                <w:rFonts w:ascii="Arial" w:hAnsi="Arial"/>
                <w:sz w:val="20"/>
              </w:rPr>
              <w:br w:type="textWrapping"/>
            </w:r>
            <w:r>
              <w:rPr>
                <w:rFonts w:ascii="Arial" w:hAnsi="Arial"/>
                <w:sz w:val="20"/>
              </w:rPr>
              <w:t>3. Offline queues cleared.</w:t>
            </w:r>
          </w:p>
        </w:tc>
      </w:tr>
      <w:tr w14:paraId="2DB0809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3F3F4760">
            <w:pPr>
              <w:spacing w:before="0" w:after="0" w:line="276" w:lineRule="auto"/>
              <w:ind w:firstLine="0"/>
              <w:jc w:val="center"/>
            </w:pPr>
            <w:r>
              <w:rPr>
                <w:rFonts w:ascii="Arial" w:hAnsi="Arial"/>
                <w:sz w:val="20"/>
              </w:rPr>
              <w:t>Normal Flow (Main Success Scenario)</w:t>
            </w:r>
          </w:p>
        </w:tc>
        <w:tc>
          <w:tcPr>
            <w:tcW w:w="5760" w:type="dxa"/>
            <w:tcMar>
              <w:top w:w="100" w:type="dxa"/>
              <w:left w:w="150" w:type="dxa"/>
              <w:bottom w:w="100" w:type="dxa"/>
              <w:right w:w="150" w:type="dxa"/>
            </w:tcMar>
          </w:tcPr>
          <w:p w14:paraId="7215740A">
            <w:pPr>
              <w:spacing w:before="0" w:after="0" w:line="276" w:lineRule="auto"/>
              <w:ind w:firstLine="0"/>
              <w:jc w:val="left"/>
            </w:pPr>
            <w:r>
              <w:rPr>
                <w:rFonts w:ascii="Arial" w:hAnsi="Arial"/>
                <w:sz w:val="20"/>
              </w:rPr>
              <w:t>1. ESP32 Network Task (Core 0) detects active Wi-Fi connection.</w:t>
            </w:r>
            <w:r>
              <w:rPr>
                <w:rFonts w:ascii="Arial" w:hAnsi="Arial"/>
                <w:sz w:val="20"/>
              </w:rPr>
              <w:br w:type="textWrapping"/>
            </w:r>
            <w:r>
              <w:rPr>
                <w:rFonts w:ascii="Arial" w:hAnsi="Arial"/>
                <w:sz w:val="20"/>
              </w:rPr>
              <w:t>2. System reads uncommitted scan lines from LittleFS buffer (/spool/attendance_queue.jsonl).</w:t>
            </w:r>
            <w:r>
              <w:rPr>
                <w:rFonts w:ascii="Arial" w:hAnsi="Arial"/>
                <w:sz w:val="20"/>
              </w:rPr>
              <w:br w:type="textWrapping"/>
            </w:r>
            <w:r>
              <w:rPr>
                <w:rFonts w:ascii="Arial" w:hAnsi="Arial"/>
                <w:sz w:val="20"/>
              </w:rPr>
              <w:t>3. Device packages batch of 25–50 scans into JSON payload.</w:t>
            </w:r>
            <w:r>
              <w:rPr>
                <w:rFonts w:ascii="Arial" w:hAnsi="Arial"/>
                <w:sz w:val="20"/>
              </w:rPr>
              <w:br w:type="textWrapping"/>
            </w:r>
            <w:r>
              <w:rPr>
                <w:rFonts w:ascii="Arial" w:hAnsi="Arial"/>
                <w:sz w:val="20"/>
              </w:rPr>
              <w:t>4. Device dispatches HTTPS POST to Supabase RPC endpoint record_rfid_attendance_batch.</w:t>
            </w:r>
            <w:r>
              <w:rPr>
                <w:rFonts w:ascii="Arial" w:hAnsi="Arial"/>
                <w:sz w:val="20"/>
              </w:rPr>
              <w:br w:type="textWrapping"/>
            </w:r>
            <w:r>
              <w:rPr>
                <w:rFonts w:ascii="Arial" w:hAnsi="Arial"/>
                <w:sz w:val="20"/>
              </w:rPr>
              <w:t>5. PostgreSQL stored procedure iterates through batch in atomic transaction.</w:t>
            </w:r>
            <w:r>
              <w:rPr>
                <w:rFonts w:ascii="Arial" w:hAnsi="Arial"/>
                <w:sz w:val="20"/>
              </w:rPr>
              <w:br w:type="textWrapping"/>
            </w:r>
            <w:r>
              <w:rPr>
                <w:rFonts w:ascii="Arial" w:hAnsi="Arial"/>
                <w:sz w:val="20"/>
              </w:rPr>
              <w:t>6. Procedure applies conflict rules: never overwrites 'Manual' or 'Excused' status; promotes 'Absent' to 'Present'/'Late'.</w:t>
            </w:r>
            <w:r>
              <w:rPr>
                <w:rFonts w:ascii="Arial" w:hAnsi="Arial"/>
                <w:sz w:val="20"/>
              </w:rPr>
              <w:br w:type="textWrapping"/>
            </w:r>
            <w:r>
              <w:rPr>
                <w:rFonts w:ascii="Arial" w:hAnsi="Arial"/>
                <w:sz w:val="20"/>
              </w:rPr>
              <w:t>7. Backend returns HTTP 200 with count of ingested records.</w:t>
            </w:r>
            <w:r>
              <w:rPr>
                <w:rFonts w:ascii="Arial" w:hAnsi="Arial"/>
                <w:sz w:val="20"/>
              </w:rPr>
              <w:br w:type="textWrapping"/>
            </w:r>
            <w:r>
              <w:rPr>
                <w:rFonts w:ascii="Arial" w:hAnsi="Arial"/>
                <w:sz w:val="20"/>
              </w:rPr>
              <w:t>8. Device truncates transmitted lines from local flash spool file.</w:t>
            </w:r>
          </w:p>
        </w:tc>
      </w:tr>
      <w:tr w14:paraId="5F167F8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7BEE014C">
            <w:pPr>
              <w:spacing w:before="0" w:after="0" w:line="276" w:lineRule="auto"/>
              <w:ind w:firstLine="0"/>
              <w:jc w:val="center"/>
            </w:pPr>
            <w:r>
              <w:rPr>
                <w:rFonts w:ascii="Arial" w:hAnsi="Arial"/>
                <w:sz w:val="20"/>
              </w:rPr>
              <w:t>Alternative &amp; Exception Flows</w:t>
            </w:r>
          </w:p>
        </w:tc>
        <w:tc>
          <w:tcPr>
            <w:tcW w:w="5760" w:type="dxa"/>
            <w:tcMar>
              <w:top w:w="100" w:type="dxa"/>
              <w:left w:w="150" w:type="dxa"/>
              <w:bottom w:w="100" w:type="dxa"/>
              <w:right w:w="150" w:type="dxa"/>
            </w:tcMar>
          </w:tcPr>
          <w:p w14:paraId="4A815EDF">
            <w:pPr>
              <w:spacing w:before="0" w:after="0" w:line="276" w:lineRule="auto"/>
              <w:ind w:firstLine="0"/>
              <w:jc w:val="left"/>
            </w:pPr>
            <w:r>
              <w:rPr>
                <w:rFonts w:ascii="Arial" w:hAnsi="Arial"/>
                <w:sz w:val="20"/>
              </w:rPr>
              <w:t>A1. Wi-Fi drops mid-transmission: Device aborts batch; resumes at last unacknowledged record on next reconnect.</w:t>
            </w:r>
            <w:r>
              <w:rPr>
                <w:rFonts w:ascii="Arial" w:hAnsi="Arial"/>
                <w:sz w:val="20"/>
              </w:rPr>
              <w:br w:type="textWrapping"/>
            </w:r>
            <w:r>
              <w:rPr>
                <w:rFonts w:ascii="Arial" w:hAnsi="Arial"/>
                <w:sz w:val="20"/>
              </w:rPr>
              <w:t>A2. Manual Teacher Override Exists: If teacher previously set status to 'Excused' or 'Manual Present', offline tap is logged as audit telemetry without downgrading teacher mark.</w:t>
            </w:r>
          </w:p>
        </w:tc>
      </w:tr>
      <w:tr w14:paraId="6130094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0E2B3321">
            <w:pPr>
              <w:spacing w:before="0" w:after="0" w:line="276" w:lineRule="auto"/>
              <w:ind w:firstLine="0"/>
              <w:jc w:val="center"/>
            </w:pPr>
            <w:r>
              <w:rPr>
                <w:rFonts w:ascii="Arial" w:hAnsi="Arial"/>
                <w:sz w:val="20"/>
              </w:rPr>
              <w:t>Associations</w:t>
            </w:r>
          </w:p>
        </w:tc>
        <w:tc>
          <w:tcPr>
            <w:tcW w:w="5760" w:type="dxa"/>
            <w:tcMar>
              <w:top w:w="100" w:type="dxa"/>
              <w:left w:w="150" w:type="dxa"/>
              <w:bottom w:w="100" w:type="dxa"/>
              <w:right w:w="150" w:type="dxa"/>
            </w:tcMar>
          </w:tcPr>
          <w:p w14:paraId="39077578">
            <w:pPr>
              <w:spacing w:before="0" w:after="0" w:line="276" w:lineRule="auto"/>
              <w:ind w:firstLine="0"/>
              <w:jc w:val="left"/>
            </w:pPr>
            <w:r>
              <w:rPr>
                <w:rFonts w:ascii="Arial" w:hAnsi="Arial"/>
                <w:sz w:val="20"/>
              </w:rPr>
              <w:t>&lt;&lt;include&gt;&gt; Validate Schedule Cutoff; &lt;&lt;include&gt;&gt; Resolve Sync Conflicts</w:t>
            </w:r>
          </w:p>
        </w:tc>
      </w:tr>
    </w:tbl>
    <w:p w14:paraId="609C7706">
      <w:pPr>
        <w:spacing w:before="0" w:after="160"/>
        <w:ind w:firstLine="0"/>
      </w:pPr>
    </w:p>
    <w:p w14:paraId="65C24853">
      <w:pPr>
        <w:keepNext/>
        <w:spacing w:before="280" w:after="20" w:line="276" w:lineRule="auto"/>
        <w:ind w:firstLine="0"/>
        <w:jc w:val="center"/>
      </w:pPr>
      <w:r>
        <w:rPr>
          <w:rFonts w:ascii="Arial" w:hAnsi="Arial"/>
          <w:b/>
          <w:sz w:val="24"/>
        </w:rPr>
        <w:t>Table 21</w:t>
      </w:r>
    </w:p>
    <w:p w14:paraId="41D74DEE">
      <w:pPr>
        <w:keepNext/>
        <w:spacing w:before="0" w:after="120" w:line="276" w:lineRule="auto"/>
        <w:ind w:firstLine="0"/>
        <w:jc w:val="center"/>
      </w:pPr>
      <w:r>
        <w:rPr>
          <w:rFonts w:ascii="Arial" w:hAnsi="Arial"/>
          <w:i/>
          <w:sz w:val="24"/>
        </w:rPr>
        <w:t>Detailed Specification — UC-ATT-03: Execute 23:59 Automated Absent Job</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2160"/>
        <w:gridCol w:w="5760"/>
      </w:tblGrid>
      <w:tr w14:paraId="2478316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2160" w:type="dxa"/>
            <w:shd w:val="clear" w:color="auto" w:fill="F2F4F8"/>
            <w:tcMar>
              <w:top w:w="120" w:type="dxa"/>
              <w:left w:w="150" w:type="dxa"/>
              <w:bottom w:w="120" w:type="dxa"/>
              <w:right w:w="150" w:type="dxa"/>
            </w:tcMar>
          </w:tcPr>
          <w:p w14:paraId="3C6FF4F3">
            <w:pPr>
              <w:spacing w:before="0" w:after="0" w:line="276" w:lineRule="auto"/>
              <w:ind w:firstLine="0"/>
              <w:jc w:val="center"/>
            </w:pPr>
            <w:r>
              <w:rPr>
                <w:rFonts w:ascii="Arial" w:hAnsi="Arial"/>
                <w:b/>
                <w:sz w:val="20"/>
              </w:rPr>
              <w:t>ITEM</w:t>
            </w:r>
          </w:p>
        </w:tc>
        <w:tc>
          <w:tcPr>
            <w:tcW w:w="5760" w:type="dxa"/>
            <w:shd w:val="clear" w:color="auto" w:fill="F2F4F8"/>
            <w:tcMar>
              <w:top w:w="120" w:type="dxa"/>
              <w:left w:w="150" w:type="dxa"/>
              <w:bottom w:w="120" w:type="dxa"/>
              <w:right w:w="150" w:type="dxa"/>
            </w:tcMar>
          </w:tcPr>
          <w:p w14:paraId="1F60F072">
            <w:pPr>
              <w:spacing w:before="0" w:after="0" w:line="276" w:lineRule="auto"/>
              <w:ind w:firstLine="0"/>
              <w:jc w:val="center"/>
            </w:pPr>
            <w:r>
              <w:rPr>
                <w:rFonts w:ascii="Arial" w:hAnsi="Arial"/>
                <w:b/>
                <w:sz w:val="20"/>
              </w:rPr>
              <w:t>DESCRIPTION</w:t>
            </w:r>
          </w:p>
        </w:tc>
      </w:tr>
      <w:tr w14:paraId="02084C2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7934B197">
            <w:pPr>
              <w:spacing w:before="0" w:after="0" w:line="276" w:lineRule="auto"/>
              <w:ind w:firstLine="0"/>
              <w:jc w:val="center"/>
            </w:pPr>
            <w:r>
              <w:rPr>
                <w:rFonts w:ascii="Arial" w:hAnsi="Arial"/>
                <w:sz w:val="20"/>
              </w:rPr>
              <w:t>Use Case ID &amp; Name</w:t>
            </w:r>
          </w:p>
        </w:tc>
        <w:tc>
          <w:tcPr>
            <w:tcW w:w="5760" w:type="dxa"/>
            <w:tcMar>
              <w:top w:w="100" w:type="dxa"/>
              <w:left w:w="150" w:type="dxa"/>
              <w:bottom w:w="100" w:type="dxa"/>
              <w:right w:w="150" w:type="dxa"/>
            </w:tcMar>
          </w:tcPr>
          <w:p w14:paraId="3ECCDD7E">
            <w:pPr>
              <w:spacing w:before="0" w:after="0" w:line="276" w:lineRule="auto"/>
              <w:ind w:firstLine="0"/>
              <w:jc w:val="left"/>
            </w:pPr>
            <w:r>
              <w:rPr>
                <w:rFonts w:ascii="Arial" w:hAnsi="Arial"/>
                <w:sz w:val="20"/>
              </w:rPr>
              <w:t>UC-ATT-03: Execute 23:59 Automated Absent Job</w:t>
            </w:r>
          </w:p>
        </w:tc>
      </w:tr>
      <w:tr w14:paraId="1D0D06D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7751486A">
            <w:pPr>
              <w:spacing w:before="0" w:after="0" w:line="276" w:lineRule="auto"/>
              <w:ind w:firstLine="0"/>
              <w:jc w:val="center"/>
            </w:pPr>
            <w:r>
              <w:rPr>
                <w:rFonts w:ascii="Arial" w:hAnsi="Arial"/>
                <w:sz w:val="20"/>
              </w:rPr>
              <w:t>Primary &amp; Secondary Actors</w:t>
            </w:r>
          </w:p>
        </w:tc>
        <w:tc>
          <w:tcPr>
            <w:tcW w:w="5760" w:type="dxa"/>
            <w:tcMar>
              <w:top w:w="100" w:type="dxa"/>
              <w:left w:w="150" w:type="dxa"/>
              <w:bottom w:w="100" w:type="dxa"/>
              <w:right w:w="150" w:type="dxa"/>
            </w:tcMar>
          </w:tcPr>
          <w:p w14:paraId="3B0BF04D">
            <w:pPr>
              <w:spacing w:before="0" w:after="0" w:line="276" w:lineRule="auto"/>
              <w:ind w:firstLine="0"/>
              <w:jc w:val="left"/>
            </w:pPr>
            <w:r>
              <w:rPr>
                <w:rFonts w:ascii="Arial" w:hAnsi="Arial"/>
                <w:sz w:val="20"/>
              </w:rPr>
              <w:t>Primary: System Cron Trigger (Supabase pg_cron / Edge Function); Secondary: Student, Parent</w:t>
            </w:r>
          </w:p>
        </w:tc>
      </w:tr>
      <w:tr w14:paraId="5A040756">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57FD714A">
            <w:pPr>
              <w:spacing w:before="0" w:after="0" w:line="276" w:lineRule="auto"/>
              <w:ind w:firstLine="0"/>
              <w:jc w:val="center"/>
            </w:pPr>
            <w:r>
              <w:rPr>
                <w:rFonts w:ascii="Arial" w:hAnsi="Arial"/>
                <w:sz w:val="20"/>
              </w:rPr>
              <w:t>Trigger</w:t>
            </w:r>
          </w:p>
        </w:tc>
        <w:tc>
          <w:tcPr>
            <w:tcW w:w="5760" w:type="dxa"/>
            <w:tcMar>
              <w:top w:w="100" w:type="dxa"/>
              <w:left w:w="150" w:type="dxa"/>
              <w:bottom w:w="100" w:type="dxa"/>
              <w:right w:w="150" w:type="dxa"/>
            </w:tcMar>
          </w:tcPr>
          <w:p w14:paraId="57C1FB9C">
            <w:pPr>
              <w:spacing w:before="0" w:after="0" w:line="276" w:lineRule="auto"/>
              <w:ind w:firstLine="0"/>
              <w:jc w:val="left"/>
            </w:pPr>
            <w:r>
              <w:rPr>
                <w:rFonts w:ascii="Arial" w:hAnsi="Arial"/>
                <w:sz w:val="20"/>
              </w:rPr>
              <w:t>Daily system wall-clock time reaches 23:59:00 Asia/Manila (UTC+8).</w:t>
            </w:r>
          </w:p>
        </w:tc>
      </w:tr>
      <w:tr w14:paraId="228FE55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2685910F">
            <w:pPr>
              <w:spacing w:before="0" w:after="0" w:line="276" w:lineRule="auto"/>
              <w:ind w:firstLine="0"/>
              <w:jc w:val="center"/>
            </w:pPr>
            <w:r>
              <w:rPr>
                <w:rFonts w:ascii="Arial" w:hAnsi="Arial"/>
                <w:sz w:val="20"/>
              </w:rPr>
              <w:t>Pre-conditions</w:t>
            </w:r>
          </w:p>
        </w:tc>
        <w:tc>
          <w:tcPr>
            <w:tcW w:w="5760" w:type="dxa"/>
            <w:tcMar>
              <w:top w:w="100" w:type="dxa"/>
              <w:left w:w="150" w:type="dxa"/>
              <w:bottom w:w="100" w:type="dxa"/>
              <w:right w:w="150" w:type="dxa"/>
            </w:tcMar>
          </w:tcPr>
          <w:p w14:paraId="5235F0F1">
            <w:pPr>
              <w:spacing w:before="0" w:after="0" w:line="276" w:lineRule="auto"/>
              <w:ind w:firstLine="0"/>
              <w:jc w:val="left"/>
            </w:pPr>
            <w:r>
              <w:rPr>
                <w:rFonts w:ascii="Arial" w:hAnsi="Arial"/>
                <w:sz w:val="20"/>
              </w:rPr>
              <w:t>1. Active academic school year operational.</w:t>
            </w:r>
            <w:r>
              <w:rPr>
                <w:rFonts w:ascii="Arial" w:hAnsi="Arial"/>
                <w:sz w:val="20"/>
              </w:rPr>
              <w:br w:type="textWrapping"/>
            </w:r>
            <w:r>
              <w:rPr>
                <w:rFonts w:ascii="Arial" w:hAnsi="Arial"/>
                <w:sz w:val="20"/>
              </w:rPr>
              <w:t>2. Class schedule tables populated.</w:t>
            </w:r>
            <w:r>
              <w:rPr>
                <w:rFonts w:ascii="Arial" w:hAnsi="Arial"/>
                <w:sz w:val="20"/>
              </w:rPr>
              <w:br w:type="textWrapping"/>
            </w:r>
            <w:r>
              <w:rPr>
                <w:rFonts w:ascii="Arial" w:hAnsi="Arial"/>
                <w:sz w:val="20"/>
              </w:rPr>
              <w:t>3. Calendar date is not an official holiday.</w:t>
            </w:r>
          </w:p>
        </w:tc>
      </w:tr>
      <w:tr w14:paraId="4623CD5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788E56E9">
            <w:pPr>
              <w:spacing w:before="0" w:after="0" w:line="276" w:lineRule="auto"/>
              <w:ind w:firstLine="0"/>
              <w:jc w:val="center"/>
            </w:pPr>
            <w:r>
              <w:rPr>
                <w:rFonts w:ascii="Arial" w:hAnsi="Arial"/>
                <w:sz w:val="20"/>
              </w:rPr>
              <w:t>Post-conditions</w:t>
            </w:r>
          </w:p>
        </w:tc>
        <w:tc>
          <w:tcPr>
            <w:tcW w:w="5760" w:type="dxa"/>
            <w:tcMar>
              <w:top w:w="100" w:type="dxa"/>
              <w:left w:w="150" w:type="dxa"/>
              <w:bottom w:w="100" w:type="dxa"/>
              <w:right w:w="150" w:type="dxa"/>
            </w:tcMar>
          </w:tcPr>
          <w:p w14:paraId="0A5CED84">
            <w:pPr>
              <w:spacing w:before="0" w:after="0" w:line="276" w:lineRule="auto"/>
              <w:ind w:firstLine="0"/>
              <w:jc w:val="left"/>
            </w:pPr>
            <w:r>
              <w:rPr>
                <w:rFonts w:ascii="Arial" w:hAnsi="Arial"/>
                <w:sz w:val="20"/>
              </w:rPr>
              <w:t>1. Enrolled students without attendance marks are flagged as Absent.</w:t>
            </w:r>
            <w:r>
              <w:rPr>
                <w:rFonts w:ascii="Arial" w:hAnsi="Arial"/>
                <w:sz w:val="20"/>
              </w:rPr>
              <w:br w:type="textWrapping"/>
            </w:r>
            <w:r>
              <w:rPr>
                <w:rFonts w:ascii="Arial" w:hAnsi="Arial"/>
                <w:sz w:val="20"/>
              </w:rPr>
              <w:t>2. Absence warning count incremented.</w:t>
            </w:r>
            <w:r>
              <w:rPr>
                <w:rFonts w:ascii="Arial" w:hAnsi="Arial"/>
                <w:sz w:val="20"/>
              </w:rPr>
              <w:br w:type="textWrapping"/>
            </w:r>
            <w:r>
              <w:rPr>
                <w:rFonts w:ascii="Arial" w:hAnsi="Arial"/>
                <w:sz w:val="20"/>
              </w:rPr>
              <w:t>3. Push alerts queued.</w:t>
            </w:r>
          </w:p>
        </w:tc>
      </w:tr>
      <w:tr w14:paraId="1812754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04B31B62">
            <w:pPr>
              <w:spacing w:before="0" w:after="0" w:line="276" w:lineRule="auto"/>
              <w:ind w:firstLine="0"/>
              <w:jc w:val="center"/>
            </w:pPr>
            <w:r>
              <w:rPr>
                <w:rFonts w:ascii="Arial" w:hAnsi="Arial"/>
                <w:sz w:val="20"/>
              </w:rPr>
              <w:t>Normal Flow (Main Success Scenario)</w:t>
            </w:r>
          </w:p>
        </w:tc>
        <w:tc>
          <w:tcPr>
            <w:tcW w:w="5760" w:type="dxa"/>
            <w:tcMar>
              <w:top w:w="100" w:type="dxa"/>
              <w:left w:w="150" w:type="dxa"/>
              <w:bottom w:w="100" w:type="dxa"/>
              <w:right w:w="150" w:type="dxa"/>
            </w:tcMar>
          </w:tcPr>
          <w:p w14:paraId="286010C6">
            <w:pPr>
              <w:spacing w:before="0" w:after="0" w:line="276" w:lineRule="auto"/>
              <w:ind w:firstLine="0"/>
              <w:jc w:val="left"/>
            </w:pPr>
            <w:r>
              <w:rPr>
                <w:rFonts w:ascii="Arial" w:hAnsi="Arial"/>
                <w:sz w:val="20"/>
              </w:rPr>
              <w:t>1. Cron trigger awakens backend evaluation worker at 23:59:00.</w:t>
            </w:r>
            <w:r>
              <w:rPr>
                <w:rFonts w:ascii="Arial" w:hAnsi="Arial"/>
                <w:sz w:val="20"/>
              </w:rPr>
              <w:br w:type="textWrapping"/>
            </w:r>
            <w:r>
              <w:rPr>
                <w:rFonts w:ascii="Arial" w:hAnsi="Arial"/>
                <w:sz w:val="20"/>
              </w:rPr>
              <w:t>2. Worker verifies today's date against school_holidays table; if holiday, job terminates immediately.</w:t>
            </w:r>
            <w:r>
              <w:rPr>
                <w:rFonts w:ascii="Arial" w:hAnsi="Arial"/>
                <w:sz w:val="20"/>
              </w:rPr>
              <w:br w:type="textWrapping"/>
            </w:r>
            <w:r>
              <w:rPr>
                <w:rFonts w:ascii="Arial" w:hAnsi="Arial"/>
                <w:sz w:val="20"/>
              </w:rPr>
              <w:t>3. Worker queries class_schedules to identify all subject offerings that held active sessions today.</w:t>
            </w:r>
            <w:r>
              <w:rPr>
                <w:rFonts w:ascii="Arial" w:hAnsi="Arial"/>
                <w:sz w:val="20"/>
              </w:rPr>
              <w:br w:type="textWrapping"/>
            </w:r>
            <w:r>
              <w:rPr>
                <w:rFonts w:ascii="Arial" w:hAnsi="Arial"/>
                <w:sz w:val="20"/>
              </w:rPr>
              <w:t>4. For each active offering, worker identifies all enrolled students in class_rosters.</w:t>
            </w:r>
            <w:r>
              <w:rPr>
                <w:rFonts w:ascii="Arial" w:hAnsi="Arial"/>
                <w:sz w:val="20"/>
              </w:rPr>
              <w:br w:type="textWrapping"/>
            </w:r>
            <w:r>
              <w:rPr>
                <w:rFonts w:ascii="Arial" w:hAnsi="Arial"/>
                <w:sz w:val="20"/>
              </w:rPr>
              <w:t>5. Worker cross-references existing attendance_records for today.</w:t>
            </w:r>
            <w:r>
              <w:rPr>
                <w:rFonts w:ascii="Arial" w:hAnsi="Arial"/>
                <w:sz w:val="20"/>
              </w:rPr>
              <w:br w:type="textWrapping"/>
            </w:r>
            <w:r>
              <w:rPr>
                <w:rFonts w:ascii="Arial" w:hAnsi="Arial"/>
                <w:sz w:val="20"/>
              </w:rPr>
              <w:t>6. For each student with NO attendance mark, system creates record with status='Absent', recording_method='Manual' (System Auto-Absent).</w:t>
            </w:r>
            <w:r>
              <w:rPr>
                <w:rFonts w:ascii="Arial" w:hAnsi="Arial"/>
                <w:sz w:val="20"/>
              </w:rPr>
              <w:br w:type="textWrapping"/>
            </w:r>
            <w:r>
              <w:rPr>
                <w:rFonts w:ascii="Arial" w:hAnsi="Arial"/>
                <w:sz w:val="20"/>
              </w:rPr>
              <w:t>7. System evaluates cumulative unexcused absences; if student reaches &gt;= 3 absences, notification is dispatched to linked parent.</w:t>
            </w:r>
          </w:p>
        </w:tc>
      </w:tr>
      <w:tr w14:paraId="2E8A959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58C20689">
            <w:pPr>
              <w:spacing w:before="0" w:after="0" w:line="276" w:lineRule="auto"/>
              <w:ind w:firstLine="0"/>
              <w:jc w:val="center"/>
            </w:pPr>
            <w:r>
              <w:rPr>
                <w:rFonts w:ascii="Arial" w:hAnsi="Arial"/>
                <w:sz w:val="20"/>
              </w:rPr>
              <w:t>Alternative &amp; Exception Flows</w:t>
            </w:r>
          </w:p>
        </w:tc>
        <w:tc>
          <w:tcPr>
            <w:tcW w:w="5760" w:type="dxa"/>
            <w:tcMar>
              <w:top w:w="100" w:type="dxa"/>
              <w:left w:w="150" w:type="dxa"/>
              <w:bottom w:w="100" w:type="dxa"/>
              <w:right w:w="150" w:type="dxa"/>
            </w:tcMar>
          </w:tcPr>
          <w:p w14:paraId="5B655AF2">
            <w:pPr>
              <w:spacing w:before="0" w:after="0" w:line="276" w:lineRule="auto"/>
              <w:ind w:firstLine="0"/>
              <w:jc w:val="left"/>
            </w:pPr>
            <w:r>
              <w:rPr>
                <w:rFonts w:ascii="Arial" w:hAnsi="Arial"/>
                <w:sz w:val="20"/>
              </w:rPr>
              <w:t>A1. Non-Scheduled Day (Sunday): Zero schedules matched; job cleanly logs completion without writing absences.</w:t>
            </w:r>
            <w:r>
              <w:rPr>
                <w:rFonts w:ascii="Arial" w:hAnsi="Arial"/>
                <w:sz w:val="20"/>
              </w:rPr>
              <w:br w:type="textWrapping"/>
            </w:r>
            <w:r>
              <w:rPr>
                <w:rFonts w:ascii="Arial" w:hAnsi="Arial"/>
                <w:sz w:val="20"/>
              </w:rPr>
              <w:t>A2. Existing Excused Absence: Students previously marked 'Excused' by teacher are preserved and never overwritten.</w:t>
            </w:r>
          </w:p>
        </w:tc>
      </w:tr>
      <w:tr w14:paraId="129515B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6318B2B8">
            <w:pPr>
              <w:spacing w:before="0" w:after="0" w:line="276" w:lineRule="auto"/>
              <w:ind w:firstLine="0"/>
              <w:jc w:val="center"/>
            </w:pPr>
            <w:r>
              <w:rPr>
                <w:rFonts w:ascii="Arial" w:hAnsi="Arial"/>
                <w:sz w:val="20"/>
              </w:rPr>
              <w:t>Associations</w:t>
            </w:r>
          </w:p>
        </w:tc>
        <w:tc>
          <w:tcPr>
            <w:tcW w:w="5760" w:type="dxa"/>
            <w:tcMar>
              <w:top w:w="100" w:type="dxa"/>
              <w:left w:w="150" w:type="dxa"/>
              <w:bottom w:w="100" w:type="dxa"/>
              <w:right w:w="150" w:type="dxa"/>
            </w:tcMar>
          </w:tcPr>
          <w:p w14:paraId="6B15AAEC">
            <w:pPr>
              <w:spacing w:before="0" w:after="0" w:line="276" w:lineRule="auto"/>
              <w:ind w:firstLine="0"/>
              <w:jc w:val="left"/>
            </w:pPr>
            <w:r>
              <w:rPr>
                <w:rFonts w:ascii="Arial" w:hAnsi="Arial"/>
                <w:sz w:val="20"/>
              </w:rPr>
              <w:t>&lt;&lt;include&gt;&gt; Check Holiday Registry; &lt;&lt;extend&gt;&gt; Dispatch Parent Absence Alert</w:t>
            </w:r>
          </w:p>
        </w:tc>
      </w:tr>
    </w:tbl>
    <w:p w14:paraId="7CA43A18">
      <w:pPr>
        <w:spacing w:before="0" w:after="160"/>
        <w:ind w:firstLine="0"/>
      </w:pPr>
    </w:p>
    <w:p w14:paraId="4D79CC27">
      <w:pPr>
        <w:keepNext/>
        <w:spacing w:before="280" w:after="20" w:line="276" w:lineRule="auto"/>
        <w:ind w:firstLine="0"/>
        <w:jc w:val="center"/>
      </w:pPr>
      <w:r>
        <w:rPr>
          <w:rFonts w:ascii="Arial" w:hAnsi="Arial"/>
          <w:b/>
          <w:sz w:val="24"/>
        </w:rPr>
        <w:t>Table 22</w:t>
      </w:r>
    </w:p>
    <w:p w14:paraId="0989C3F9">
      <w:pPr>
        <w:keepNext/>
        <w:spacing w:before="0" w:after="120" w:line="276" w:lineRule="auto"/>
        <w:ind w:firstLine="0"/>
        <w:jc w:val="center"/>
      </w:pPr>
      <w:r>
        <w:rPr>
          <w:rFonts w:ascii="Arial" w:hAnsi="Arial"/>
          <w:i/>
          <w:sz w:val="24"/>
        </w:rPr>
        <w:t>Detailed Specification — UC-ASM-01: Take Digital Assessment</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2160"/>
        <w:gridCol w:w="5760"/>
      </w:tblGrid>
      <w:tr w14:paraId="183B80A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2160" w:type="dxa"/>
            <w:shd w:val="clear" w:color="auto" w:fill="F2F4F8"/>
            <w:tcMar>
              <w:top w:w="120" w:type="dxa"/>
              <w:left w:w="150" w:type="dxa"/>
              <w:bottom w:w="120" w:type="dxa"/>
              <w:right w:w="150" w:type="dxa"/>
            </w:tcMar>
          </w:tcPr>
          <w:p w14:paraId="6ADAFA71">
            <w:pPr>
              <w:spacing w:before="0" w:after="0" w:line="276" w:lineRule="auto"/>
              <w:ind w:firstLine="0"/>
              <w:jc w:val="center"/>
            </w:pPr>
            <w:r>
              <w:rPr>
                <w:rFonts w:ascii="Arial" w:hAnsi="Arial"/>
                <w:b/>
                <w:sz w:val="20"/>
              </w:rPr>
              <w:t>ITEM</w:t>
            </w:r>
          </w:p>
        </w:tc>
        <w:tc>
          <w:tcPr>
            <w:tcW w:w="5760" w:type="dxa"/>
            <w:shd w:val="clear" w:color="auto" w:fill="F2F4F8"/>
            <w:tcMar>
              <w:top w:w="120" w:type="dxa"/>
              <w:left w:w="150" w:type="dxa"/>
              <w:bottom w:w="120" w:type="dxa"/>
              <w:right w:w="150" w:type="dxa"/>
            </w:tcMar>
          </w:tcPr>
          <w:p w14:paraId="19B06751">
            <w:pPr>
              <w:spacing w:before="0" w:after="0" w:line="276" w:lineRule="auto"/>
              <w:ind w:firstLine="0"/>
              <w:jc w:val="center"/>
            </w:pPr>
            <w:r>
              <w:rPr>
                <w:rFonts w:ascii="Arial" w:hAnsi="Arial"/>
                <w:b/>
                <w:sz w:val="20"/>
              </w:rPr>
              <w:t>DESCRIPTION</w:t>
            </w:r>
          </w:p>
        </w:tc>
      </w:tr>
      <w:tr w14:paraId="7B08534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34586C8A">
            <w:pPr>
              <w:spacing w:before="0" w:after="0" w:line="276" w:lineRule="auto"/>
              <w:ind w:firstLine="0"/>
              <w:jc w:val="center"/>
            </w:pPr>
            <w:r>
              <w:rPr>
                <w:rFonts w:ascii="Arial" w:hAnsi="Arial"/>
                <w:sz w:val="20"/>
              </w:rPr>
              <w:t>Use Case ID &amp; Name</w:t>
            </w:r>
          </w:p>
        </w:tc>
        <w:tc>
          <w:tcPr>
            <w:tcW w:w="5760" w:type="dxa"/>
            <w:tcMar>
              <w:top w:w="100" w:type="dxa"/>
              <w:left w:w="150" w:type="dxa"/>
              <w:bottom w:w="100" w:type="dxa"/>
              <w:right w:w="150" w:type="dxa"/>
            </w:tcMar>
          </w:tcPr>
          <w:p w14:paraId="0880E238">
            <w:pPr>
              <w:spacing w:before="0" w:after="0" w:line="276" w:lineRule="auto"/>
              <w:ind w:firstLine="0"/>
              <w:jc w:val="left"/>
            </w:pPr>
            <w:r>
              <w:rPr>
                <w:rFonts w:ascii="Arial" w:hAnsi="Arial"/>
                <w:sz w:val="20"/>
              </w:rPr>
              <w:t>UC-ASM-01: Take Digital Assessment</w:t>
            </w:r>
          </w:p>
        </w:tc>
      </w:tr>
      <w:tr w14:paraId="0C7D6AE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042A898E">
            <w:pPr>
              <w:spacing w:before="0" w:after="0" w:line="276" w:lineRule="auto"/>
              <w:ind w:firstLine="0"/>
              <w:jc w:val="center"/>
            </w:pPr>
            <w:r>
              <w:rPr>
                <w:rFonts w:ascii="Arial" w:hAnsi="Arial"/>
                <w:sz w:val="20"/>
              </w:rPr>
              <w:t>Primary &amp; Secondary Actors</w:t>
            </w:r>
          </w:p>
        </w:tc>
        <w:tc>
          <w:tcPr>
            <w:tcW w:w="5760" w:type="dxa"/>
            <w:tcMar>
              <w:top w:w="100" w:type="dxa"/>
              <w:left w:w="150" w:type="dxa"/>
              <w:bottom w:w="100" w:type="dxa"/>
              <w:right w:w="150" w:type="dxa"/>
            </w:tcMar>
          </w:tcPr>
          <w:p w14:paraId="1894F49C">
            <w:pPr>
              <w:spacing w:before="0" w:after="0" w:line="276" w:lineRule="auto"/>
              <w:ind w:firstLine="0"/>
              <w:jc w:val="left"/>
            </w:pPr>
            <w:r>
              <w:rPr>
                <w:rFonts w:ascii="Arial" w:hAnsi="Arial"/>
                <w:sz w:val="20"/>
              </w:rPr>
              <w:t>Primary: Student; Secondary: Teacher, Supabase Cloud Engine</w:t>
            </w:r>
          </w:p>
        </w:tc>
      </w:tr>
      <w:tr w14:paraId="59F63A6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56DFE61B">
            <w:pPr>
              <w:spacing w:before="0" w:after="0" w:line="276" w:lineRule="auto"/>
              <w:ind w:firstLine="0"/>
              <w:jc w:val="center"/>
            </w:pPr>
            <w:r>
              <w:rPr>
                <w:rFonts w:ascii="Arial" w:hAnsi="Arial"/>
                <w:sz w:val="20"/>
              </w:rPr>
              <w:t>Trigger</w:t>
            </w:r>
          </w:p>
        </w:tc>
        <w:tc>
          <w:tcPr>
            <w:tcW w:w="5760" w:type="dxa"/>
            <w:tcMar>
              <w:top w:w="100" w:type="dxa"/>
              <w:left w:w="150" w:type="dxa"/>
              <w:bottom w:w="100" w:type="dxa"/>
              <w:right w:w="150" w:type="dxa"/>
            </w:tcMar>
          </w:tcPr>
          <w:p w14:paraId="28DAA986">
            <w:pPr>
              <w:spacing w:before="0" w:after="0" w:line="276" w:lineRule="auto"/>
              <w:ind w:firstLine="0"/>
              <w:jc w:val="left"/>
            </w:pPr>
            <w:r>
              <w:rPr>
                <w:rFonts w:ascii="Arial" w:hAnsi="Arial"/>
                <w:sz w:val="20"/>
              </w:rPr>
              <w:t>Student clicks 'Start Assessment' button on the mobile or web portal.</w:t>
            </w:r>
          </w:p>
        </w:tc>
      </w:tr>
      <w:tr w14:paraId="48FB38F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66CC02C7">
            <w:pPr>
              <w:spacing w:before="0" w:after="0" w:line="276" w:lineRule="auto"/>
              <w:ind w:firstLine="0"/>
              <w:jc w:val="center"/>
            </w:pPr>
            <w:r>
              <w:rPr>
                <w:rFonts w:ascii="Arial" w:hAnsi="Arial"/>
                <w:sz w:val="20"/>
              </w:rPr>
              <w:t>Pre-conditions</w:t>
            </w:r>
          </w:p>
        </w:tc>
        <w:tc>
          <w:tcPr>
            <w:tcW w:w="5760" w:type="dxa"/>
            <w:tcMar>
              <w:top w:w="100" w:type="dxa"/>
              <w:left w:w="150" w:type="dxa"/>
              <w:bottom w:w="100" w:type="dxa"/>
              <w:right w:w="150" w:type="dxa"/>
            </w:tcMar>
          </w:tcPr>
          <w:p w14:paraId="657235CE">
            <w:pPr>
              <w:spacing w:before="0" w:after="0" w:line="276" w:lineRule="auto"/>
              <w:ind w:firstLine="0"/>
              <w:jc w:val="left"/>
            </w:pPr>
            <w:r>
              <w:rPr>
                <w:rFonts w:ascii="Arial" w:hAnsi="Arial"/>
                <w:sz w:val="20"/>
              </w:rPr>
              <w:t>1. Assessment published and currently open.</w:t>
            </w:r>
            <w:r>
              <w:rPr>
                <w:rFonts w:ascii="Arial" w:hAnsi="Arial"/>
                <w:sz w:val="20"/>
              </w:rPr>
              <w:br w:type="textWrapping"/>
            </w:r>
            <w:r>
              <w:rPr>
                <w:rFonts w:ascii="Arial" w:hAnsi="Arial"/>
                <w:sz w:val="20"/>
              </w:rPr>
              <w:t>2. Student enrolled in section.</w:t>
            </w:r>
            <w:r>
              <w:rPr>
                <w:rFonts w:ascii="Arial" w:hAnsi="Arial"/>
                <w:sz w:val="20"/>
              </w:rPr>
              <w:br w:type="textWrapping"/>
            </w:r>
            <w:r>
              <w:rPr>
                <w:rFonts w:ascii="Arial" w:hAnsi="Arial"/>
                <w:sz w:val="20"/>
              </w:rPr>
              <w:t>3. Student has not exceeded max attempts.</w:t>
            </w:r>
          </w:p>
        </w:tc>
      </w:tr>
      <w:tr w14:paraId="1F4F6A6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4FE6EA0A">
            <w:pPr>
              <w:spacing w:before="0" w:after="0" w:line="276" w:lineRule="auto"/>
              <w:ind w:firstLine="0"/>
              <w:jc w:val="center"/>
            </w:pPr>
            <w:r>
              <w:rPr>
                <w:rFonts w:ascii="Arial" w:hAnsi="Arial"/>
                <w:sz w:val="20"/>
              </w:rPr>
              <w:t>Post-conditions</w:t>
            </w:r>
          </w:p>
        </w:tc>
        <w:tc>
          <w:tcPr>
            <w:tcW w:w="5760" w:type="dxa"/>
            <w:tcMar>
              <w:top w:w="100" w:type="dxa"/>
              <w:left w:w="150" w:type="dxa"/>
              <w:bottom w:w="100" w:type="dxa"/>
              <w:right w:w="150" w:type="dxa"/>
            </w:tcMar>
          </w:tcPr>
          <w:p w14:paraId="51F70578">
            <w:pPr>
              <w:spacing w:before="0" w:after="0" w:line="276" w:lineRule="auto"/>
              <w:ind w:firstLine="0"/>
              <w:jc w:val="left"/>
            </w:pPr>
            <w:r>
              <w:rPr>
                <w:rFonts w:ascii="Arial" w:hAnsi="Arial"/>
                <w:sz w:val="20"/>
              </w:rPr>
              <w:t>1. Assessment responses recorded in D3.</w:t>
            </w:r>
            <w:r>
              <w:rPr>
                <w:rFonts w:ascii="Arial" w:hAnsi="Arial"/>
                <w:sz w:val="20"/>
              </w:rPr>
              <w:br w:type="textWrapping"/>
            </w:r>
            <w:r>
              <w:rPr>
                <w:rFonts w:ascii="Arial" w:hAnsi="Arial"/>
                <w:sz w:val="20"/>
              </w:rPr>
              <w:t>2. Objective items scored.</w:t>
            </w:r>
            <w:r>
              <w:rPr>
                <w:rFonts w:ascii="Arial" w:hAnsi="Arial"/>
                <w:sz w:val="20"/>
              </w:rPr>
              <w:br w:type="textWrapping"/>
            </w:r>
            <w:r>
              <w:rPr>
                <w:rFonts w:ascii="Arial" w:hAnsi="Arial"/>
                <w:sz w:val="20"/>
              </w:rPr>
              <w:t>3. Immediate result summary presented to student.</w:t>
            </w:r>
          </w:p>
        </w:tc>
      </w:tr>
      <w:tr w14:paraId="29C0FA0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5DD821DC">
            <w:pPr>
              <w:spacing w:before="0" w:after="0" w:line="276" w:lineRule="auto"/>
              <w:ind w:firstLine="0"/>
              <w:jc w:val="center"/>
            </w:pPr>
            <w:r>
              <w:rPr>
                <w:rFonts w:ascii="Arial" w:hAnsi="Arial"/>
                <w:sz w:val="20"/>
              </w:rPr>
              <w:t>Normal Flow (Main Success Scenario)</w:t>
            </w:r>
          </w:p>
        </w:tc>
        <w:tc>
          <w:tcPr>
            <w:tcW w:w="5760" w:type="dxa"/>
            <w:tcMar>
              <w:top w:w="100" w:type="dxa"/>
              <w:left w:w="150" w:type="dxa"/>
              <w:bottom w:w="100" w:type="dxa"/>
              <w:right w:w="150" w:type="dxa"/>
            </w:tcMar>
          </w:tcPr>
          <w:p w14:paraId="5D59A815">
            <w:pPr>
              <w:spacing w:before="0" w:after="0" w:line="276" w:lineRule="auto"/>
              <w:ind w:firstLine="0"/>
              <w:jc w:val="left"/>
            </w:pPr>
            <w:r>
              <w:rPr>
                <w:rFonts w:ascii="Arial" w:hAnsi="Arial"/>
                <w:sz w:val="20"/>
              </w:rPr>
              <w:t>1. Student initiates assessment session; system records start timestamp and launches countdown timer.</w:t>
            </w:r>
            <w:r>
              <w:rPr>
                <w:rFonts w:ascii="Arial" w:hAnsi="Arial"/>
                <w:sz w:val="20"/>
              </w:rPr>
              <w:br w:type="textWrapping"/>
            </w:r>
            <w:r>
              <w:rPr>
                <w:rFonts w:ascii="Arial" w:hAnsi="Arial"/>
                <w:sz w:val="20"/>
              </w:rPr>
              <w:t>2. System renders test items with multiple-choice radio options.</w:t>
            </w:r>
            <w:r>
              <w:rPr>
                <w:rFonts w:ascii="Arial" w:hAnsi="Arial"/>
                <w:sz w:val="20"/>
              </w:rPr>
              <w:br w:type="textWrapping"/>
            </w:r>
            <w:r>
              <w:rPr>
                <w:rFonts w:ascii="Arial" w:hAnsi="Arial"/>
                <w:sz w:val="20"/>
              </w:rPr>
              <w:t>3. Student navigates through questions, selecting chosen answer keys.</w:t>
            </w:r>
            <w:r>
              <w:rPr>
                <w:rFonts w:ascii="Arial" w:hAnsi="Arial"/>
                <w:sz w:val="20"/>
              </w:rPr>
              <w:br w:type="textWrapping"/>
            </w:r>
            <w:r>
              <w:rPr>
                <w:rFonts w:ascii="Arial" w:hAnsi="Arial"/>
                <w:sz w:val="20"/>
              </w:rPr>
              <w:t>4. System auto-saves option selections incrementally to local cache and Supabase backend.</w:t>
            </w:r>
            <w:r>
              <w:rPr>
                <w:rFonts w:ascii="Arial" w:hAnsi="Arial"/>
                <w:sz w:val="20"/>
              </w:rPr>
              <w:br w:type="textWrapping"/>
            </w:r>
            <w:r>
              <w:rPr>
                <w:rFonts w:ascii="Arial" w:hAnsi="Arial"/>
                <w:sz w:val="20"/>
              </w:rPr>
              <w:t>5. Student completes test and clicks 'Submit Assessment' (or timer expires).</w:t>
            </w:r>
            <w:r>
              <w:rPr>
                <w:rFonts w:ascii="Arial" w:hAnsi="Arial"/>
                <w:sz w:val="20"/>
              </w:rPr>
              <w:br w:type="textWrapping"/>
            </w:r>
            <w:r>
              <w:rPr>
                <w:rFonts w:ascii="Arial" w:hAnsi="Arial"/>
                <w:sz w:val="20"/>
              </w:rPr>
              <w:t>6. System locks responses against further edits.</w:t>
            </w:r>
            <w:r>
              <w:rPr>
                <w:rFonts w:ascii="Arial" w:hAnsi="Arial"/>
                <w:sz w:val="20"/>
              </w:rPr>
              <w:br w:type="textWrapping"/>
            </w:r>
            <w:r>
              <w:rPr>
                <w:rFonts w:ascii="Arial" w:hAnsi="Arial"/>
                <w:sz w:val="20"/>
              </w:rPr>
              <w:t>7. System executes automated checking routine, comparing student choices against correct_answer keys.</w:t>
            </w:r>
            <w:r>
              <w:rPr>
                <w:rFonts w:ascii="Arial" w:hAnsi="Arial"/>
                <w:sz w:val="20"/>
              </w:rPr>
              <w:br w:type="textWrapping"/>
            </w:r>
            <w:r>
              <w:rPr>
                <w:rFonts w:ascii="Arial" w:hAnsi="Arial"/>
                <w:sz w:val="20"/>
              </w:rPr>
              <w:t>8. System calculates total raw points, displays score summary, and stores result in assessment_responses.</w:t>
            </w:r>
          </w:p>
        </w:tc>
      </w:tr>
      <w:tr w14:paraId="08DD9C0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4D027291">
            <w:pPr>
              <w:spacing w:before="0" w:after="0" w:line="276" w:lineRule="auto"/>
              <w:ind w:firstLine="0"/>
              <w:jc w:val="center"/>
            </w:pPr>
            <w:r>
              <w:rPr>
                <w:rFonts w:ascii="Arial" w:hAnsi="Arial"/>
                <w:sz w:val="20"/>
              </w:rPr>
              <w:t>Alternative &amp; Exception Flows</w:t>
            </w:r>
          </w:p>
        </w:tc>
        <w:tc>
          <w:tcPr>
            <w:tcW w:w="5760" w:type="dxa"/>
            <w:tcMar>
              <w:top w:w="100" w:type="dxa"/>
              <w:left w:w="150" w:type="dxa"/>
              <w:bottom w:w="100" w:type="dxa"/>
              <w:right w:w="150" w:type="dxa"/>
            </w:tcMar>
          </w:tcPr>
          <w:p w14:paraId="5E0AF73D">
            <w:pPr>
              <w:spacing w:before="0" w:after="0" w:line="276" w:lineRule="auto"/>
              <w:ind w:firstLine="0"/>
              <w:jc w:val="left"/>
            </w:pPr>
            <w:r>
              <w:rPr>
                <w:rFonts w:ascii="Arial" w:hAnsi="Arial"/>
                <w:sz w:val="20"/>
              </w:rPr>
              <w:t>A1. Browser Tab-Blur / Window Switch: Client-side event listener detects loss of window focus; prompts modal warning and increments suspicious_blur_count in anti_cheating_logs.</w:t>
            </w:r>
            <w:r>
              <w:rPr>
                <w:rFonts w:ascii="Arial" w:hAnsi="Arial"/>
                <w:sz w:val="20"/>
              </w:rPr>
              <w:br w:type="textWrapping"/>
            </w:r>
            <w:r>
              <w:rPr>
                <w:rFonts w:ascii="Arial" w:hAnsi="Arial"/>
                <w:sz w:val="20"/>
              </w:rPr>
              <w:t>A2. Network Disconnect: Local cache preserves selected choices; auto-submits once connection is re-established.</w:t>
            </w:r>
          </w:p>
        </w:tc>
      </w:tr>
      <w:tr w14:paraId="5635681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72FFA413">
            <w:pPr>
              <w:spacing w:before="0" w:after="0" w:line="276" w:lineRule="auto"/>
              <w:ind w:firstLine="0"/>
              <w:jc w:val="center"/>
            </w:pPr>
            <w:r>
              <w:rPr>
                <w:rFonts w:ascii="Arial" w:hAnsi="Arial"/>
                <w:sz w:val="20"/>
              </w:rPr>
              <w:t>Associations</w:t>
            </w:r>
          </w:p>
        </w:tc>
        <w:tc>
          <w:tcPr>
            <w:tcW w:w="5760" w:type="dxa"/>
            <w:tcMar>
              <w:top w:w="100" w:type="dxa"/>
              <w:left w:w="150" w:type="dxa"/>
              <w:bottom w:w="100" w:type="dxa"/>
              <w:right w:w="150" w:type="dxa"/>
            </w:tcMar>
          </w:tcPr>
          <w:p w14:paraId="1DDBC9B9">
            <w:pPr>
              <w:spacing w:before="0" w:after="0" w:line="276" w:lineRule="auto"/>
              <w:ind w:firstLine="0"/>
              <w:jc w:val="left"/>
            </w:pPr>
            <w:r>
              <w:rPr>
                <w:rFonts w:ascii="Arial" w:hAnsi="Arial"/>
                <w:sz w:val="20"/>
              </w:rPr>
              <w:t>&lt;&lt;include&gt;&gt; Auto-Check Objective Responses; &lt;&lt;extend&gt;&gt; Log Tab-Blur Suspicious Event</w:t>
            </w:r>
          </w:p>
        </w:tc>
      </w:tr>
    </w:tbl>
    <w:p w14:paraId="20354C35">
      <w:pPr>
        <w:spacing w:before="0" w:after="160"/>
        <w:ind w:firstLine="0"/>
      </w:pPr>
    </w:p>
    <w:p w14:paraId="768C6CB2">
      <w:pPr>
        <w:keepNext/>
        <w:spacing w:before="280" w:after="20" w:line="276" w:lineRule="auto"/>
        <w:ind w:firstLine="0"/>
        <w:jc w:val="center"/>
      </w:pPr>
      <w:r>
        <w:rPr>
          <w:rFonts w:ascii="Arial" w:hAnsi="Arial"/>
          <w:b/>
          <w:sz w:val="24"/>
        </w:rPr>
        <w:t>Table 23</w:t>
      </w:r>
    </w:p>
    <w:p w14:paraId="72DBF6EA">
      <w:pPr>
        <w:keepNext/>
        <w:spacing w:before="0" w:after="120" w:line="276" w:lineRule="auto"/>
        <w:ind w:firstLine="0"/>
        <w:jc w:val="center"/>
      </w:pPr>
      <w:r>
        <w:rPr>
          <w:rFonts w:ascii="Arial" w:hAnsi="Arial"/>
          <w:i/>
          <w:sz w:val="24"/>
        </w:rPr>
        <w:t>Detailed Specification — UC-GRD-01: Compute DepEd Quarterly Grades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2160"/>
        <w:gridCol w:w="5760"/>
      </w:tblGrid>
      <w:tr w14:paraId="7F6EF8D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2160" w:type="dxa"/>
            <w:shd w:val="clear" w:color="auto" w:fill="F2F4F8"/>
            <w:tcMar>
              <w:top w:w="120" w:type="dxa"/>
              <w:left w:w="150" w:type="dxa"/>
              <w:bottom w:w="120" w:type="dxa"/>
              <w:right w:w="150" w:type="dxa"/>
            </w:tcMar>
          </w:tcPr>
          <w:p w14:paraId="607C4575">
            <w:pPr>
              <w:spacing w:before="0" w:after="0" w:line="276" w:lineRule="auto"/>
              <w:ind w:firstLine="0"/>
              <w:jc w:val="center"/>
            </w:pPr>
            <w:r>
              <w:rPr>
                <w:rFonts w:ascii="Arial" w:hAnsi="Arial"/>
                <w:b/>
                <w:sz w:val="20"/>
              </w:rPr>
              <w:t>ITEM</w:t>
            </w:r>
          </w:p>
        </w:tc>
        <w:tc>
          <w:tcPr>
            <w:tcW w:w="5760" w:type="dxa"/>
            <w:shd w:val="clear" w:color="auto" w:fill="F2F4F8"/>
            <w:tcMar>
              <w:top w:w="120" w:type="dxa"/>
              <w:left w:w="150" w:type="dxa"/>
              <w:bottom w:w="120" w:type="dxa"/>
              <w:right w:w="150" w:type="dxa"/>
            </w:tcMar>
          </w:tcPr>
          <w:p w14:paraId="7589803A">
            <w:pPr>
              <w:spacing w:before="0" w:after="0" w:line="276" w:lineRule="auto"/>
              <w:ind w:firstLine="0"/>
              <w:jc w:val="center"/>
            </w:pPr>
            <w:r>
              <w:rPr>
                <w:rFonts w:ascii="Arial" w:hAnsi="Arial"/>
                <w:b/>
                <w:sz w:val="20"/>
              </w:rPr>
              <w:t>DESCRIPTION</w:t>
            </w:r>
          </w:p>
        </w:tc>
      </w:tr>
      <w:tr w14:paraId="0081713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0FB994CD">
            <w:pPr>
              <w:spacing w:before="0" w:after="0" w:line="276" w:lineRule="auto"/>
              <w:ind w:firstLine="0"/>
              <w:jc w:val="center"/>
            </w:pPr>
            <w:r>
              <w:rPr>
                <w:rFonts w:ascii="Arial" w:hAnsi="Arial"/>
                <w:sz w:val="20"/>
              </w:rPr>
              <w:t>Use Case ID &amp; Name</w:t>
            </w:r>
          </w:p>
        </w:tc>
        <w:tc>
          <w:tcPr>
            <w:tcW w:w="5760" w:type="dxa"/>
            <w:tcMar>
              <w:top w:w="100" w:type="dxa"/>
              <w:left w:w="150" w:type="dxa"/>
              <w:bottom w:w="100" w:type="dxa"/>
              <w:right w:w="150" w:type="dxa"/>
            </w:tcMar>
          </w:tcPr>
          <w:p w14:paraId="58442257">
            <w:pPr>
              <w:spacing w:before="0" w:after="0" w:line="276" w:lineRule="auto"/>
              <w:ind w:firstLine="0"/>
              <w:jc w:val="left"/>
            </w:pPr>
            <w:r>
              <w:rPr>
                <w:rFonts w:ascii="Arial" w:hAnsi="Arial"/>
                <w:sz w:val="20"/>
              </w:rPr>
              <w:t>UC-GRD-01: Compute DepEd Quarterly Grades</w:t>
            </w:r>
          </w:p>
        </w:tc>
      </w:tr>
      <w:tr w14:paraId="0B44BD4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46EB12F9">
            <w:pPr>
              <w:spacing w:before="0" w:after="0" w:line="276" w:lineRule="auto"/>
              <w:ind w:firstLine="0"/>
              <w:jc w:val="center"/>
            </w:pPr>
            <w:r>
              <w:rPr>
                <w:rFonts w:ascii="Arial" w:hAnsi="Arial"/>
                <w:sz w:val="20"/>
              </w:rPr>
              <w:t>Primary &amp; Secondary Actors</w:t>
            </w:r>
          </w:p>
        </w:tc>
        <w:tc>
          <w:tcPr>
            <w:tcW w:w="5760" w:type="dxa"/>
            <w:tcMar>
              <w:top w:w="100" w:type="dxa"/>
              <w:left w:w="150" w:type="dxa"/>
              <w:bottom w:w="100" w:type="dxa"/>
              <w:right w:w="150" w:type="dxa"/>
            </w:tcMar>
          </w:tcPr>
          <w:p w14:paraId="54E1D33E">
            <w:pPr>
              <w:spacing w:before="0" w:after="0" w:line="276" w:lineRule="auto"/>
              <w:ind w:firstLine="0"/>
              <w:jc w:val="left"/>
            </w:pPr>
            <w:r>
              <w:rPr>
                <w:rFonts w:ascii="Arial" w:hAnsi="Arial"/>
                <w:sz w:val="20"/>
              </w:rPr>
              <w:t>Primary: Teacher; Secondary: Student, Parent, Supabase Calculation Engine</w:t>
            </w:r>
          </w:p>
        </w:tc>
      </w:tr>
      <w:tr w14:paraId="2688A56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6B7E449E">
            <w:pPr>
              <w:spacing w:before="0" w:after="0" w:line="276" w:lineRule="auto"/>
              <w:ind w:firstLine="0"/>
              <w:jc w:val="center"/>
            </w:pPr>
            <w:r>
              <w:rPr>
                <w:rFonts w:ascii="Arial" w:hAnsi="Arial"/>
                <w:sz w:val="20"/>
              </w:rPr>
              <w:t>Trigger</w:t>
            </w:r>
          </w:p>
        </w:tc>
        <w:tc>
          <w:tcPr>
            <w:tcW w:w="5760" w:type="dxa"/>
            <w:tcMar>
              <w:top w:w="100" w:type="dxa"/>
              <w:left w:w="150" w:type="dxa"/>
              <w:bottom w:w="100" w:type="dxa"/>
              <w:right w:w="150" w:type="dxa"/>
            </w:tcMar>
          </w:tcPr>
          <w:p w14:paraId="04108E23">
            <w:pPr>
              <w:spacing w:before="0" w:after="0" w:line="276" w:lineRule="auto"/>
              <w:ind w:firstLine="0"/>
              <w:jc w:val="left"/>
            </w:pPr>
            <w:r>
              <w:rPr>
                <w:rFonts w:ascii="Arial" w:hAnsi="Arial"/>
                <w:sz w:val="20"/>
              </w:rPr>
              <w:t>Teacher navigates to Gradebook module and initiates quarterly grade calculation.</w:t>
            </w:r>
          </w:p>
        </w:tc>
      </w:tr>
      <w:tr w14:paraId="584D878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7E4F0852">
            <w:pPr>
              <w:spacing w:before="0" w:after="0" w:line="276" w:lineRule="auto"/>
              <w:ind w:firstLine="0"/>
              <w:jc w:val="center"/>
            </w:pPr>
            <w:r>
              <w:rPr>
                <w:rFonts w:ascii="Arial" w:hAnsi="Arial"/>
                <w:sz w:val="20"/>
              </w:rPr>
              <w:t>Pre-conditions</w:t>
            </w:r>
          </w:p>
        </w:tc>
        <w:tc>
          <w:tcPr>
            <w:tcW w:w="5760" w:type="dxa"/>
            <w:tcMar>
              <w:top w:w="100" w:type="dxa"/>
              <w:left w:w="150" w:type="dxa"/>
              <w:bottom w:w="100" w:type="dxa"/>
              <w:right w:w="150" w:type="dxa"/>
            </w:tcMar>
          </w:tcPr>
          <w:p w14:paraId="4BA03849">
            <w:pPr>
              <w:spacing w:before="0" w:after="0" w:line="276" w:lineRule="auto"/>
              <w:ind w:firstLine="0"/>
              <w:jc w:val="left"/>
            </w:pPr>
            <w:r>
              <w:rPr>
                <w:rFonts w:ascii="Arial" w:hAnsi="Arial"/>
                <w:sz w:val="20"/>
              </w:rPr>
              <w:t>1. Quarter grading cycle active.</w:t>
            </w:r>
            <w:r>
              <w:rPr>
                <w:rFonts w:ascii="Arial" w:hAnsi="Arial"/>
                <w:sz w:val="20"/>
              </w:rPr>
              <w:br w:type="textWrapping"/>
            </w:r>
            <w:r>
              <w:rPr>
                <w:rFonts w:ascii="Arial" w:hAnsi="Arial"/>
                <w:sz w:val="20"/>
              </w:rPr>
              <w:t>2. Activities and assessments scored.</w:t>
            </w:r>
            <w:r>
              <w:rPr>
                <w:rFonts w:ascii="Arial" w:hAnsi="Arial"/>
                <w:sz w:val="20"/>
              </w:rPr>
              <w:br w:type="textWrapping"/>
            </w:r>
            <w:r>
              <w:rPr>
                <w:rFonts w:ascii="Arial" w:hAnsi="Arial"/>
                <w:sz w:val="20"/>
              </w:rPr>
              <w:t>3. DepEd component weights configured (WW, PT, EX).</w:t>
            </w:r>
          </w:p>
        </w:tc>
      </w:tr>
      <w:tr w14:paraId="7FC2296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66FE7367">
            <w:pPr>
              <w:spacing w:before="0" w:after="0" w:line="276" w:lineRule="auto"/>
              <w:ind w:firstLine="0"/>
              <w:jc w:val="center"/>
            </w:pPr>
            <w:r>
              <w:rPr>
                <w:rFonts w:ascii="Arial" w:hAnsi="Arial"/>
                <w:sz w:val="20"/>
              </w:rPr>
              <w:t>Post-conditions</w:t>
            </w:r>
          </w:p>
        </w:tc>
        <w:tc>
          <w:tcPr>
            <w:tcW w:w="5760" w:type="dxa"/>
            <w:tcMar>
              <w:top w:w="100" w:type="dxa"/>
              <w:left w:w="150" w:type="dxa"/>
              <w:bottom w:w="100" w:type="dxa"/>
              <w:right w:w="150" w:type="dxa"/>
            </w:tcMar>
          </w:tcPr>
          <w:p w14:paraId="175204FB">
            <w:pPr>
              <w:spacing w:before="0" w:after="0" w:line="276" w:lineRule="auto"/>
              <w:ind w:firstLine="0"/>
              <w:jc w:val="left"/>
            </w:pPr>
            <w:r>
              <w:rPr>
                <w:rFonts w:ascii="Arial" w:hAnsi="Arial"/>
                <w:sz w:val="20"/>
              </w:rPr>
              <w:t>1. Initial and transmuted grades computed for all students.</w:t>
            </w:r>
            <w:r>
              <w:rPr>
                <w:rFonts w:ascii="Arial" w:hAnsi="Arial"/>
                <w:sz w:val="20"/>
              </w:rPr>
              <w:br w:type="textWrapping"/>
            </w:r>
            <w:r>
              <w:rPr>
                <w:rFonts w:ascii="Arial" w:hAnsi="Arial"/>
                <w:sz w:val="20"/>
              </w:rPr>
              <w:t>2. Official DepEd SF9 / E-Class Record ready for export.</w:t>
            </w:r>
          </w:p>
        </w:tc>
      </w:tr>
      <w:tr w14:paraId="633A56E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681517F7">
            <w:pPr>
              <w:spacing w:before="0" w:after="0" w:line="276" w:lineRule="auto"/>
              <w:ind w:firstLine="0"/>
              <w:jc w:val="center"/>
            </w:pPr>
            <w:r>
              <w:rPr>
                <w:rFonts w:ascii="Arial" w:hAnsi="Arial"/>
                <w:sz w:val="20"/>
              </w:rPr>
              <w:t>Normal Flow (Main Success Scenario)</w:t>
            </w:r>
          </w:p>
        </w:tc>
        <w:tc>
          <w:tcPr>
            <w:tcW w:w="5760" w:type="dxa"/>
            <w:tcMar>
              <w:top w:w="100" w:type="dxa"/>
              <w:left w:w="150" w:type="dxa"/>
              <w:bottom w:w="100" w:type="dxa"/>
              <w:right w:w="150" w:type="dxa"/>
            </w:tcMar>
          </w:tcPr>
          <w:p w14:paraId="5347E536">
            <w:pPr>
              <w:spacing w:before="0" w:after="0" w:line="276" w:lineRule="auto"/>
              <w:ind w:firstLine="0"/>
              <w:jc w:val="left"/>
            </w:pPr>
            <w:r>
              <w:rPr>
                <w:rFonts w:ascii="Arial" w:hAnsi="Arial"/>
                <w:sz w:val="20"/>
              </w:rPr>
              <w:t>1. Teacher selects target subject offering and quarter (e.g., General Mathematics, Quarter 1).</w:t>
            </w:r>
            <w:r>
              <w:rPr>
                <w:rFonts w:ascii="Arial" w:hAnsi="Arial"/>
                <w:sz w:val="20"/>
              </w:rPr>
              <w:br w:type="textWrapping"/>
            </w:r>
            <w:r>
              <w:rPr>
                <w:rFonts w:ascii="Arial" w:hAnsi="Arial"/>
                <w:sz w:val="20"/>
              </w:rPr>
              <w:t>2. System retrieves raw score totals for all Written Works, Performance Tasks, and Quarterly Exams.</w:t>
            </w:r>
            <w:r>
              <w:rPr>
                <w:rFonts w:ascii="Arial" w:hAnsi="Arial"/>
                <w:sz w:val="20"/>
              </w:rPr>
              <w:br w:type="textWrapping"/>
            </w:r>
            <w:r>
              <w:rPr>
                <w:rFonts w:ascii="Arial" w:hAnsi="Arial"/>
                <w:sz w:val="20"/>
              </w:rPr>
              <w:t>3. System calculates percentage score for each component: (Total Raw Score / Highest Possible Score) * 100.</w:t>
            </w:r>
            <w:r>
              <w:rPr>
                <w:rFonts w:ascii="Arial" w:hAnsi="Arial"/>
                <w:sz w:val="20"/>
              </w:rPr>
              <w:br w:type="textWrapping"/>
            </w:r>
            <w:r>
              <w:rPr>
                <w:rFonts w:ascii="Arial" w:hAnsi="Arial"/>
                <w:sz w:val="20"/>
              </w:rPr>
              <w:t>4. System applies DepEd Senior High Core weights: WW * 0.20 + PT * 0.50 + EX * 0.30 to determine Initial Grade.</w:t>
            </w:r>
            <w:r>
              <w:rPr>
                <w:rFonts w:ascii="Arial" w:hAnsi="Arial"/>
                <w:sz w:val="20"/>
              </w:rPr>
              <w:br w:type="textWrapping"/>
            </w:r>
            <w:r>
              <w:rPr>
                <w:rFonts w:ascii="Arial" w:hAnsi="Arial"/>
                <w:sz w:val="20"/>
              </w:rPr>
              <w:t>5. System queries DepEd Order 8 s. 2015 Transmutation Table, mapping initial percentage (e.g. 91.2%) to transmuted grade (e.g. 94).</w:t>
            </w:r>
            <w:r>
              <w:rPr>
                <w:rFonts w:ascii="Arial" w:hAnsi="Arial"/>
                <w:sz w:val="20"/>
              </w:rPr>
              <w:br w:type="textWrapping"/>
            </w:r>
            <w:r>
              <w:rPr>
                <w:rFonts w:ascii="Arial" w:hAnsi="Arial"/>
                <w:sz w:val="20"/>
              </w:rPr>
              <w:t>6. System assigns academic remarks: 'Passed' (transmuted grade &gt;= 75) or 'Failed' (&lt; 75).</w:t>
            </w:r>
            <w:r>
              <w:rPr>
                <w:rFonts w:ascii="Arial" w:hAnsi="Arial"/>
                <w:sz w:val="20"/>
              </w:rPr>
              <w:br w:type="textWrapping"/>
            </w:r>
            <w:r>
              <w:rPr>
                <w:rFonts w:ascii="Arial" w:hAnsi="Arial"/>
                <w:sz w:val="20"/>
              </w:rPr>
              <w:t>7. System persists calculated records in quarterly_grades table and updates teacher electronic grade sheet.</w:t>
            </w:r>
          </w:p>
        </w:tc>
      </w:tr>
      <w:tr w14:paraId="19A4C69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681AEB7F">
            <w:pPr>
              <w:spacing w:before="0" w:after="0" w:line="276" w:lineRule="auto"/>
              <w:ind w:firstLine="0"/>
              <w:jc w:val="center"/>
            </w:pPr>
            <w:r>
              <w:rPr>
                <w:rFonts w:ascii="Arial" w:hAnsi="Arial"/>
                <w:sz w:val="20"/>
              </w:rPr>
              <w:t>Alternative &amp; Exception Flows</w:t>
            </w:r>
          </w:p>
        </w:tc>
        <w:tc>
          <w:tcPr>
            <w:tcW w:w="5760" w:type="dxa"/>
            <w:tcMar>
              <w:top w:w="100" w:type="dxa"/>
              <w:left w:w="150" w:type="dxa"/>
              <w:bottom w:w="100" w:type="dxa"/>
              <w:right w:w="150" w:type="dxa"/>
            </w:tcMar>
          </w:tcPr>
          <w:p w14:paraId="29E7A705">
            <w:pPr>
              <w:spacing w:before="0" w:after="0" w:line="276" w:lineRule="auto"/>
              <w:ind w:firstLine="0"/>
              <w:jc w:val="left"/>
            </w:pPr>
            <w:r>
              <w:rPr>
                <w:rFonts w:ascii="Arial" w:hAnsi="Arial"/>
                <w:sz w:val="20"/>
              </w:rPr>
              <w:t>A1. Incomplete Requirements: If student has unsubmitted tasks, system calculates grade based on submitted items and flags record with warning badge for teacher review.</w:t>
            </w:r>
            <w:r>
              <w:rPr>
                <w:rFonts w:ascii="Arial" w:hAnsi="Arial"/>
                <w:sz w:val="20"/>
              </w:rPr>
              <w:br w:type="textWrapping"/>
            </w:r>
            <w:r>
              <w:rPr>
                <w:rFonts w:ascii="Arial" w:hAnsi="Arial"/>
                <w:sz w:val="20"/>
              </w:rPr>
              <w:t>A2. Custom Weighting: If teacher adjusts weights for specialized Track/Strand, system verifies that sum equals 100.00% before calculation.</w:t>
            </w:r>
          </w:p>
        </w:tc>
      </w:tr>
      <w:tr w14:paraId="3C3CC73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2160" w:type="dxa"/>
            <w:tcMar>
              <w:top w:w="100" w:type="dxa"/>
              <w:left w:w="150" w:type="dxa"/>
              <w:bottom w:w="100" w:type="dxa"/>
              <w:right w:w="150" w:type="dxa"/>
            </w:tcMar>
          </w:tcPr>
          <w:p w14:paraId="0B3B9E7E">
            <w:pPr>
              <w:spacing w:before="0" w:after="0" w:line="276" w:lineRule="auto"/>
              <w:ind w:firstLine="0"/>
              <w:jc w:val="center"/>
            </w:pPr>
            <w:r>
              <w:rPr>
                <w:rFonts w:ascii="Arial" w:hAnsi="Arial"/>
                <w:sz w:val="20"/>
              </w:rPr>
              <w:t>Associations</w:t>
            </w:r>
          </w:p>
        </w:tc>
        <w:tc>
          <w:tcPr>
            <w:tcW w:w="5760" w:type="dxa"/>
            <w:tcMar>
              <w:top w:w="100" w:type="dxa"/>
              <w:left w:w="150" w:type="dxa"/>
              <w:bottom w:w="100" w:type="dxa"/>
              <w:right w:w="150" w:type="dxa"/>
            </w:tcMar>
          </w:tcPr>
          <w:p w14:paraId="2166BF0F">
            <w:pPr>
              <w:spacing w:before="0" w:after="0" w:line="276" w:lineRule="auto"/>
              <w:ind w:firstLine="0"/>
              <w:jc w:val="left"/>
            </w:pPr>
            <w:r>
              <w:rPr>
                <w:rFonts w:ascii="Arial" w:hAnsi="Arial"/>
                <w:sz w:val="20"/>
              </w:rPr>
              <w:t>&lt;&lt;include&gt;&gt; Calculate Weighted Components; &lt;&lt;include&gt;&gt; Apply DepEd Transmutation Table</w:t>
            </w:r>
          </w:p>
        </w:tc>
      </w:tr>
    </w:tbl>
    <w:p w14:paraId="0538EF5F">
      <w:pPr>
        <w:spacing w:before="0" w:after="160"/>
        <w:ind w:firstLine="0"/>
      </w:pPr>
    </w:p>
    <w:p w14:paraId="24331D42">
      <w:pPr>
        <w:spacing w:before="0" w:after="0" w:line="360" w:lineRule="auto"/>
        <w:ind w:firstLine="720"/>
        <w:jc w:val="both"/>
      </w:pPr>
      <w:r>
        <w:rPr>
          <w:rFonts w:ascii="Arial" w:hAnsi="Arial"/>
          <w:sz w:val="24"/>
        </w:rPr>
        <w:t>Tables 19 through 23 confirm that all mission-critical workflows—hardware RFID sensing, offline flash synchronization, scheduled absence evaluation, timed quiz administration with anti-cheating telemetry, and DepEd Order 8 s. 2015 grade transmutation—are formally specified with deterministic logic and robust exception handling.</w:t>
      </w:r>
    </w:p>
    <w:p w14:paraId="5D8AA31A">
      <w:pPr>
        <w:keepNext/>
        <w:spacing w:before="360" w:after="120" w:line="276" w:lineRule="auto"/>
        <w:ind w:firstLine="0"/>
        <w:jc w:val="left"/>
      </w:pPr>
      <w:r>
        <w:rPr>
          <w:rFonts w:ascii="Arial" w:hAnsi="Arial"/>
          <w:b/>
          <w:sz w:val="24"/>
        </w:rPr>
        <w:t>PART D — CLASS MODELING</w:t>
      </w:r>
    </w:p>
    <w:p w14:paraId="106E582E">
      <w:pPr>
        <w:keepNext/>
        <w:spacing w:before="280" w:after="80" w:line="276" w:lineRule="auto"/>
        <w:ind w:firstLine="0"/>
        <w:jc w:val="left"/>
      </w:pPr>
      <w:r>
        <w:rPr>
          <w:rFonts w:ascii="Arial" w:hAnsi="Arial"/>
          <w:b/>
          <w:sz w:val="24"/>
        </w:rPr>
        <w:t>6. Classes and Associations</w:t>
      </w:r>
    </w:p>
    <w:p w14:paraId="3770A2D3">
      <w:pPr>
        <w:spacing w:before="0" w:after="0" w:line="360" w:lineRule="auto"/>
        <w:ind w:firstLine="720"/>
        <w:jc w:val="both"/>
      </w:pPr>
      <w:r>
        <w:rPr>
          <w:rFonts w:ascii="Arial" w:hAnsi="Arial"/>
          <w:sz w:val="24"/>
        </w:rPr>
        <w:t>The static software architecture of CLASSREALM is structured around object-oriented principles of encapsulation, inheritance, polymorphism, and composition. The class model defines an abstract base User class specialized into concrete user roles (AdminUser, TeacherUser, StudentUser, ParentUser); domain entity classes corresponding to database tables; and stateless service engines (such as DepEdGradingEngine and SyncCoordinator) that encapsulate core business logic. Visibility modifiers strictly follow UML standards: public (+), protected (#), and private (-).</w:t>
      </w:r>
    </w:p>
    <w:p w14:paraId="10488F7E">
      <w:pPr>
        <w:keepNext/>
        <w:spacing w:before="240" w:after="40" w:line="240" w:lineRule="auto"/>
        <w:ind w:firstLine="0"/>
        <w:jc w:val="center"/>
      </w:pPr>
      <w:r>
        <w:rPr>
          <w:rFonts w:ascii="Arial" w:hAnsi="Arial"/>
          <w:b/>
          <w:sz w:val="24"/>
        </w:rPr>
        <w:t>Figure 9</w:t>
      </w:r>
    </w:p>
    <w:p w14:paraId="0D2257F3">
      <w:pPr>
        <w:keepNext/>
        <w:spacing w:before="0" w:after="120" w:line="240" w:lineRule="auto"/>
        <w:ind w:firstLine="0"/>
        <w:jc w:val="center"/>
      </w:pPr>
      <w:r>
        <w:rPr>
          <w:rFonts w:ascii="Arial" w:hAnsi="Arial"/>
          <w:i/>
          <w:sz w:val="24"/>
        </w:rPr>
        <w:t>Domain Class Diagram of CLASSREALM</w:t>
      </w:r>
    </w:p>
    <w:p w14:paraId="39A5E874">
      <w:pPr>
        <w:keepNext/>
        <w:spacing w:before="40" w:after="200" w:line="240" w:lineRule="auto"/>
        <w:ind w:firstLine="0"/>
        <w:jc w:val="center"/>
      </w:pPr>
      <w:r>
        <w:drawing>
          <wp:inline distT="0" distB="0" distL="114300" distR="114300">
            <wp:extent cx="4937760" cy="31184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937760" cy="3118585"/>
                    </a:xfrm>
                    <a:prstGeom prst="rect">
                      <a:avLst/>
                    </a:prstGeom>
                  </pic:spPr>
                </pic:pic>
              </a:graphicData>
            </a:graphic>
          </wp:inline>
        </w:drawing>
      </w:r>
    </w:p>
    <w:p w14:paraId="123011A5">
      <w:pPr>
        <w:spacing w:before="0" w:after="0" w:line="360" w:lineRule="auto"/>
        <w:ind w:firstLine="720"/>
        <w:jc w:val="both"/>
      </w:pPr>
      <w:r>
        <w:rPr>
          <w:rFonts w:ascii="Arial" w:hAnsi="Arial"/>
          <w:sz w:val="24"/>
        </w:rPr>
        <w:t>Figure 9 presents the Domain Class Diagram of CLASSREALM, detailing all major application classes, typed attributes, visibility modifiers, and domain methods. The model depicts the generalization hierarchy from the abstract base class User to AdminUser, TeacherUser, StudentUser, and ParentUser. It highlights composite ownership relationships, such as Assessment owning Question (composite aggregation) and Activity owning Submission. In addition, it illustrates associations between Section, Subject, and SubjectOffering, which binds to ClassSchedule and ClassRoster. The attendance module integrates RfidCard, AttendanceCutoff, AttendanceRecord, and OfflineAttendanceQueue; the grading engine encapsulates DepEdGradingEngine and QuarterlyGrade; and curriculum workflows connect TeacherUser to LessonPlan and LearningMaterial.</w:t>
      </w:r>
    </w:p>
    <w:p w14:paraId="43BA2BE3">
      <w:pPr>
        <w:keepNext/>
        <w:spacing w:before="200" w:after="40" w:line="276" w:lineRule="auto"/>
        <w:ind w:firstLine="0"/>
        <w:jc w:val="left"/>
      </w:pPr>
      <w:r>
        <w:rPr>
          <w:rFonts w:ascii="Arial" w:hAnsi="Arial"/>
          <w:b/>
          <w:i/>
          <w:sz w:val="24"/>
        </w:rPr>
        <w:t>Class-to-Entity Mapping Matrices</w:t>
      </w:r>
    </w:p>
    <w:p w14:paraId="661B18AF">
      <w:pPr>
        <w:keepNext/>
        <w:spacing w:before="280" w:after="20" w:line="276" w:lineRule="auto"/>
        <w:ind w:firstLine="0"/>
        <w:jc w:val="center"/>
      </w:pPr>
      <w:r>
        <w:rPr>
          <w:rFonts w:ascii="Arial" w:hAnsi="Arial"/>
          <w:b/>
          <w:sz w:val="24"/>
        </w:rPr>
        <w:t>Table 24</w:t>
      </w:r>
    </w:p>
    <w:p w14:paraId="79BE41DA">
      <w:pPr>
        <w:keepNext/>
        <w:spacing w:before="0" w:after="120" w:line="276" w:lineRule="auto"/>
        <w:ind w:firstLine="0"/>
        <w:jc w:val="center"/>
      </w:pPr>
      <w:r>
        <w:rPr>
          <w:rFonts w:ascii="Arial" w:hAnsi="Arial"/>
          <w:i/>
          <w:sz w:val="24"/>
        </w:rPr>
        <w:t>Class-to-Entity Mapping — Identity and Classroom Management</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1411"/>
        <w:gridCol w:w="1750"/>
        <w:gridCol w:w="1547"/>
        <w:gridCol w:w="1620"/>
        <w:gridCol w:w="1892"/>
      </w:tblGrid>
      <w:tr w14:paraId="0618105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440" w:type="dxa"/>
            <w:shd w:val="clear" w:color="auto" w:fill="F2F4F8"/>
            <w:tcMar>
              <w:top w:w="120" w:type="dxa"/>
              <w:left w:w="150" w:type="dxa"/>
              <w:bottom w:w="120" w:type="dxa"/>
              <w:right w:w="150" w:type="dxa"/>
            </w:tcMar>
          </w:tcPr>
          <w:p w14:paraId="6A0BBB49">
            <w:pPr>
              <w:spacing w:before="0" w:after="0" w:line="276" w:lineRule="auto"/>
              <w:ind w:firstLine="0"/>
              <w:jc w:val="center"/>
            </w:pPr>
            <w:r>
              <w:rPr>
                <w:rFonts w:ascii="Arial" w:hAnsi="Arial"/>
                <w:b/>
                <w:sz w:val="20"/>
              </w:rPr>
              <w:t>DOMAIN CLASS</w:t>
            </w:r>
          </w:p>
        </w:tc>
        <w:tc>
          <w:tcPr>
            <w:tcW w:w="1584" w:type="dxa"/>
            <w:shd w:val="clear" w:color="auto" w:fill="F2F4F8"/>
            <w:tcMar>
              <w:top w:w="120" w:type="dxa"/>
              <w:left w:w="150" w:type="dxa"/>
              <w:bottom w:w="120" w:type="dxa"/>
              <w:right w:w="150" w:type="dxa"/>
            </w:tcMar>
          </w:tcPr>
          <w:p w14:paraId="4D2BAA3A">
            <w:pPr>
              <w:spacing w:before="0" w:after="0" w:line="276" w:lineRule="auto"/>
              <w:ind w:firstLine="0"/>
              <w:jc w:val="center"/>
            </w:pPr>
            <w:r>
              <w:rPr>
                <w:rFonts w:ascii="Arial" w:hAnsi="Arial"/>
                <w:b/>
                <w:sz w:val="20"/>
              </w:rPr>
              <w:t>SOFTWARE PACKAGE / MODULE</w:t>
            </w:r>
          </w:p>
        </w:tc>
        <w:tc>
          <w:tcPr>
            <w:tcW w:w="1440" w:type="dxa"/>
            <w:shd w:val="clear" w:color="auto" w:fill="F2F4F8"/>
            <w:tcMar>
              <w:top w:w="120" w:type="dxa"/>
              <w:left w:w="150" w:type="dxa"/>
              <w:bottom w:w="120" w:type="dxa"/>
              <w:right w:w="150" w:type="dxa"/>
            </w:tcMar>
          </w:tcPr>
          <w:p w14:paraId="5D9C819A">
            <w:pPr>
              <w:spacing w:before="0" w:after="0" w:line="276" w:lineRule="auto"/>
              <w:ind w:firstLine="0"/>
              <w:jc w:val="center"/>
            </w:pPr>
            <w:r>
              <w:rPr>
                <w:rFonts w:ascii="Arial" w:hAnsi="Arial"/>
                <w:b/>
                <w:sz w:val="20"/>
              </w:rPr>
              <w:t>DATABASE ENTITY / TABLE</w:t>
            </w:r>
          </w:p>
        </w:tc>
        <w:tc>
          <w:tcPr>
            <w:tcW w:w="1728" w:type="dxa"/>
            <w:shd w:val="clear" w:color="auto" w:fill="F2F4F8"/>
            <w:tcMar>
              <w:top w:w="120" w:type="dxa"/>
              <w:left w:w="150" w:type="dxa"/>
              <w:bottom w:w="120" w:type="dxa"/>
              <w:right w:w="150" w:type="dxa"/>
            </w:tcMar>
          </w:tcPr>
          <w:p w14:paraId="6A36F9DA">
            <w:pPr>
              <w:spacing w:before="0" w:after="0" w:line="276" w:lineRule="auto"/>
              <w:ind w:firstLine="0"/>
              <w:jc w:val="center"/>
            </w:pPr>
            <w:r>
              <w:rPr>
                <w:rFonts w:ascii="Arial" w:hAnsi="Arial"/>
                <w:b/>
                <w:sz w:val="20"/>
              </w:rPr>
              <w:t>RESPONSIBILITIES</w:t>
            </w:r>
          </w:p>
        </w:tc>
        <w:tc>
          <w:tcPr>
            <w:tcW w:w="1728" w:type="dxa"/>
            <w:shd w:val="clear" w:color="auto" w:fill="F2F4F8"/>
            <w:tcMar>
              <w:top w:w="120" w:type="dxa"/>
              <w:left w:w="150" w:type="dxa"/>
              <w:bottom w:w="120" w:type="dxa"/>
              <w:right w:w="150" w:type="dxa"/>
            </w:tcMar>
          </w:tcPr>
          <w:p w14:paraId="011C30C5">
            <w:pPr>
              <w:spacing w:before="0" w:after="0" w:line="276" w:lineRule="auto"/>
              <w:ind w:firstLine="0"/>
              <w:jc w:val="center"/>
            </w:pPr>
            <w:r>
              <w:rPr>
                <w:rFonts w:ascii="Arial" w:hAnsi="Arial"/>
                <w:b/>
                <w:sz w:val="20"/>
              </w:rPr>
              <w:t>PRIMARY DOMAIN METHODS</w:t>
            </w:r>
          </w:p>
        </w:tc>
      </w:tr>
      <w:tr w14:paraId="31C4B80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440" w:type="dxa"/>
            <w:tcMar>
              <w:top w:w="100" w:type="dxa"/>
              <w:left w:w="150" w:type="dxa"/>
              <w:bottom w:w="100" w:type="dxa"/>
              <w:right w:w="150" w:type="dxa"/>
            </w:tcMar>
          </w:tcPr>
          <w:p w14:paraId="51B6DFC9">
            <w:pPr>
              <w:spacing w:before="0" w:after="0" w:line="276" w:lineRule="auto"/>
              <w:ind w:firstLine="0"/>
              <w:jc w:val="center"/>
            </w:pPr>
            <w:r>
              <w:rPr>
                <w:rFonts w:ascii="Arial" w:hAnsi="Arial"/>
                <w:sz w:val="19"/>
              </w:rPr>
              <w:t>User (Abstract)</w:t>
            </w:r>
          </w:p>
        </w:tc>
        <w:tc>
          <w:tcPr>
            <w:tcW w:w="1584" w:type="dxa"/>
            <w:tcMar>
              <w:top w:w="100" w:type="dxa"/>
              <w:left w:w="150" w:type="dxa"/>
              <w:bottom w:w="100" w:type="dxa"/>
              <w:right w:w="150" w:type="dxa"/>
            </w:tcMar>
          </w:tcPr>
          <w:p w14:paraId="5BE4E4F5">
            <w:pPr>
              <w:spacing w:before="0" w:after="0" w:line="276" w:lineRule="auto"/>
              <w:ind w:firstLine="0"/>
              <w:jc w:val="left"/>
            </w:pPr>
            <w:r>
              <w:rPr>
                <w:rFonts w:ascii="Arial" w:hAnsi="Arial"/>
                <w:sz w:val="19"/>
              </w:rPr>
              <w:t>core.models.auth</w:t>
            </w:r>
          </w:p>
        </w:tc>
        <w:tc>
          <w:tcPr>
            <w:tcW w:w="1440" w:type="dxa"/>
            <w:tcMar>
              <w:top w:w="100" w:type="dxa"/>
              <w:left w:w="150" w:type="dxa"/>
              <w:bottom w:w="100" w:type="dxa"/>
              <w:right w:w="150" w:type="dxa"/>
            </w:tcMar>
          </w:tcPr>
          <w:p w14:paraId="6D15D6D6">
            <w:pPr>
              <w:spacing w:before="0" w:after="0" w:line="276" w:lineRule="auto"/>
              <w:ind w:firstLine="0"/>
              <w:jc w:val="left"/>
            </w:pPr>
            <w:r>
              <w:rPr>
                <w:rFonts w:ascii="Arial" w:hAnsi="Arial"/>
                <w:sz w:val="19"/>
              </w:rPr>
              <w:t>users</w:t>
            </w:r>
          </w:p>
        </w:tc>
        <w:tc>
          <w:tcPr>
            <w:tcW w:w="1728" w:type="dxa"/>
            <w:tcMar>
              <w:top w:w="100" w:type="dxa"/>
              <w:left w:w="150" w:type="dxa"/>
              <w:bottom w:w="100" w:type="dxa"/>
              <w:right w:w="150" w:type="dxa"/>
            </w:tcMar>
          </w:tcPr>
          <w:p w14:paraId="52F300B4">
            <w:pPr>
              <w:spacing w:before="0" w:after="0" w:line="276" w:lineRule="auto"/>
              <w:ind w:firstLine="0"/>
              <w:jc w:val="left"/>
            </w:pPr>
            <w:r>
              <w:rPr>
                <w:rFonts w:ascii="Arial" w:hAnsi="Arial"/>
                <w:sz w:val="19"/>
              </w:rPr>
              <w:t>Base identity class representing all authenticated human actors.</w:t>
            </w:r>
          </w:p>
        </w:tc>
        <w:tc>
          <w:tcPr>
            <w:tcW w:w="1728" w:type="dxa"/>
            <w:tcMar>
              <w:top w:w="100" w:type="dxa"/>
              <w:left w:w="150" w:type="dxa"/>
              <w:bottom w:w="100" w:type="dxa"/>
              <w:right w:w="150" w:type="dxa"/>
            </w:tcMar>
          </w:tcPr>
          <w:p w14:paraId="19EBDE15">
            <w:pPr>
              <w:spacing w:before="0" w:after="0" w:line="276" w:lineRule="auto"/>
              <w:ind w:firstLine="0"/>
              <w:jc w:val="left"/>
            </w:pPr>
            <w:r>
              <w:rPr>
                <w:rFonts w:ascii="Arial" w:hAnsi="Arial"/>
                <w:sz w:val="19"/>
              </w:rPr>
              <w:t>login(), logout(), changePassword(), verifyToken()</w:t>
            </w:r>
          </w:p>
        </w:tc>
      </w:tr>
      <w:tr w14:paraId="30F8CCF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440" w:type="dxa"/>
            <w:tcMar>
              <w:top w:w="100" w:type="dxa"/>
              <w:left w:w="150" w:type="dxa"/>
              <w:bottom w:w="100" w:type="dxa"/>
              <w:right w:w="150" w:type="dxa"/>
            </w:tcMar>
          </w:tcPr>
          <w:p w14:paraId="4D901D55">
            <w:pPr>
              <w:spacing w:before="0" w:after="0" w:line="276" w:lineRule="auto"/>
              <w:ind w:firstLine="0"/>
              <w:jc w:val="center"/>
            </w:pPr>
            <w:r>
              <w:rPr>
                <w:rFonts w:ascii="Arial" w:hAnsi="Arial"/>
                <w:sz w:val="19"/>
              </w:rPr>
              <w:t>AdminUser</w:t>
            </w:r>
          </w:p>
        </w:tc>
        <w:tc>
          <w:tcPr>
            <w:tcW w:w="1584" w:type="dxa"/>
            <w:tcMar>
              <w:top w:w="100" w:type="dxa"/>
              <w:left w:w="150" w:type="dxa"/>
              <w:bottom w:w="100" w:type="dxa"/>
              <w:right w:w="150" w:type="dxa"/>
            </w:tcMar>
          </w:tcPr>
          <w:p w14:paraId="45AEF664">
            <w:pPr>
              <w:spacing w:before="0" w:after="0" w:line="276" w:lineRule="auto"/>
              <w:ind w:firstLine="0"/>
              <w:jc w:val="left"/>
            </w:pPr>
            <w:r>
              <w:rPr>
                <w:rFonts w:ascii="Arial" w:hAnsi="Arial"/>
                <w:sz w:val="19"/>
              </w:rPr>
              <w:t>features.admin.models</w:t>
            </w:r>
          </w:p>
        </w:tc>
        <w:tc>
          <w:tcPr>
            <w:tcW w:w="1440" w:type="dxa"/>
            <w:tcMar>
              <w:top w:w="100" w:type="dxa"/>
              <w:left w:w="150" w:type="dxa"/>
              <w:bottom w:w="100" w:type="dxa"/>
              <w:right w:w="150" w:type="dxa"/>
            </w:tcMar>
          </w:tcPr>
          <w:p w14:paraId="1FC0DE94">
            <w:pPr>
              <w:spacing w:before="0" w:after="0" w:line="276" w:lineRule="auto"/>
              <w:ind w:firstLine="0"/>
              <w:jc w:val="left"/>
            </w:pPr>
            <w:r>
              <w:rPr>
                <w:rFonts w:ascii="Arial" w:hAnsi="Arial"/>
                <w:sz w:val="19"/>
              </w:rPr>
              <w:t>admin_profiles</w:t>
            </w:r>
          </w:p>
        </w:tc>
        <w:tc>
          <w:tcPr>
            <w:tcW w:w="1728" w:type="dxa"/>
            <w:tcMar>
              <w:top w:w="100" w:type="dxa"/>
              <w:left w:w="150" w:type="dxa"/>
              <w:bottom w:w="100" w:type="dxa"/>
              <w:right w:w="150" w:type="dxa"/>
            </w:tcMar>
          </w:tcPr>
          <w:p w14:paraId="585C7456">
            <w:pPr>
              <w:spacing w:before="0" w:after="0" w:line="276" w:lineRule="auto"/>
              <w:ind w:firstLine="0"/>
              <w:jc w:val="left"/>
            </w:pPr>
            <w:r>
              <w:rPr>
                <w:rFonts w:ascii="Arial" w:hAnsi="Arial"/>
                <w:sz w:val="19"/>
              </w:rPr>
              <w:t>Encapsulates system infrastructure management and teacher provisioning.</w:t>
            </w:r>
          </w:p>
        </w:tc>
        <w:tc>
          <w:tcPr>
            <w:tcW w:w="1728" w:type="dxa"/>
            <w:tcMar>
              <w:top w:w="100" w:type="dxa"/>
              <w:left w:w="150" w:type="dxa"/>
              <w:bottom w:w="100" w:type="dxa"/>
              <w:right w:w="150" w:type="dxa"/>
            </w:tcMar>
          </w:tcPr>
          <w:p w14:paraId="4499414F">
            <w:pPr>
              <w:spacing w:before="0" w:after="0" w:line="276" w:lineRule="auto"/>
              <w:ind w:firstLine="0"/>
              <w:jc w:val="left"/>
            </w:pPr>
            <w:r>
              <w:rPr>
                <w:rFonts w:ascii="Arial" w:hAnsi="Arial"/>
                <w:sz w:val="19"/>
              </w:rPr>
              <w:t>provisionTeacher(), triggerYearRollover(), toggleMaintenance()</w:t>
            </w:r>
          </w:p>
        </w:tc>
      </w:tr>
      <w:tr w14:paraId="7C3F556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440" w:type="dxa"/>
            <w:tcMar>
              <w:top w:w="100" w:type="dxa"/>
              <w:left w:w="150" w:type="dxa"/>
              <w:bottom w:w="100" w:type="dxa"/>
              <w:right w:w="150" w:type="dxa"/>
            </w:tcMar>
          </w:tcPr>
          <w:p w14:paraId="396C1C77">
            <w:pPr>
              <w:spacing w:before="0" w:after="0" w:line="276" w:lineRule="auto"/>
              <w:ind w:firstLine="0"/>
              <w:jc w:val="center"/>
            </w:pPr>
            <w:r>
              <w:rPr>
                <w:rFonts w:ascii="Arial" w:hAnsi="Arial"/>
                <w:sz w:val="19"/>
              </w:rPr>
              <w:t>TeacherUser</w:t>
            </w:r>
          </w:p>
        </w:tc>
        <w:tc>
          <w:tcPr>
            <w:tcW w:w="1584" w:type="dxa"/>
            <w:tcMar>
              <w:top w:w="100" w:type="dxa"/>
              <w:left w:w="150" w:type="dxa"/>
              <w:bottom w:w="100" w:type="dxa"/>
              <w:right w:w="150" w:type="dxa"/>
            </w:tcMar>
          </w:tcPr>
          <w:p w14:paraId="1268469C">
            <w:pPr>
              <w:spacing w:before="0" w:after="0" w:line="276" w:lineRule="auto"/>
              <w:ind w:firstLine="0"/>
              <w:jc w:val="left"/>
            </w:pPr>
            <w:r>
              <w:rPr>
                <w:rFonts w:ascii="Arial" w:hAnsi="Arial"/>
                <w:sz w:val="19"/>
              </w:rPr>
              <w:t>features.teacher.models</w:t>
            </w:r>
          </w:p>
        </w:tc>
        <w:tc>
          <w:tcPr>
            <w:tcW w:w="1440" w:type="dxa"/>
            <w:tcMar>
              <w:top w:w="100" w:type="dxa"/>
              <w:left w:w="150" w:type="dxa"/>
              <w:bottom w:w="100" w:type="dxa"/>
              <w:right w:w="150" w:type="dxa"/>
            </w:tcMar>
          </w:tcPr>
          <w:p w14:paraId="20A252B6">
            <w:pPr>
              <w:spacing w:before="0" w:after="0" w:line="276" w:lineRule="auto"/>
              <w:ind w:firstLine="0"/>
              <w:jc w:val="left"/>
            </w:pPr>
            <w:r>
              <w:rPr>
                <w:rFonts w:ascii="Arial" w:hAnsi="Arial"/>
                <w:sz w:val="19"/>
              </w:rPr>
              <w:t>teacher_profiles</w:t>
            </w:r>
          </w:p>
        </w:tc>
        <w:tc>
          <w:tcPr>
            <w:tcW w:w="1728" w:type="dxa"/>
            <w:tcMar>
              <w:top w:w="100" w:type="dxa"/>
              <w:left w:w="150" w:type="dxa"/>
              <w:bottom w:w="100" w:type="dxa"/>
              <w:right w:w="150" w:type="dxa"/>
            </w:tcMar>
          </w:tcPr>
          <w:p w14:paraId="249EADD6">
            <w:pPr>
              <w:spacing w:before="0" w:after="0" w:line="276" w:lineRule="auto"/>
              <w:ind w:firstLine="0"/>
              <w:jc w:val="left"/>
            </w:pPr>
            <w:r>
              <w:rPr>
                <w:rFonts w:ascii="Arial" w:hAnsi="Arial"/>
                <w:sz w:val="19"/>
              </w:rPr>
              <w:t>Manages classrooms, rosters, attendance, grading, and instructional plans.</w:t>
            </w:r>
          </w:p>
        </w:tc>
        <w:tc>
          <w:tcPr>
            <w:tcW w:w="1728" w:type="dxa"/>
            <w:tcMar>
              <w:top w:w="100" w:type="dxa"/>
              <w:left w:w="150" w:type="dxa"/>
              <w:bottom w:w="100" w:type="dxa"/>
              <w:right w:w="150" w:type="dxa"/>
            </w:tcMar>
          </w:tcPr>
          <w:p w14:paraId="2EFA3860">
            <w:pPr>
              <w:spacing w:before="0" w:after="0" w:line="276" w:lineRule="auto"/>
              <w:ind w:firstLine="0"/>
              <w:jc w:val="left"/>
            </w:pPr>
            <w:r>
              <w:rPr>
                <w:rFonts w:ascii="Arial" w:hAnsi="Arial"/>
                <w:sz w:val="19"/>
              </w:rPr>
              <w:t>createSection(), enrollRoster(), overrideAttendance(), computeGrades()</w:t>
            </w:r>
          </w:p>
        </w:tc>
      </w:tr>
      <w:tr w14:paraId="74BBB6A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440" w:type="dxa"/>
            <w:tcMar>
              <w:top w:w="100" w:type="dxa"/>
              <w:left w:w="150" w:type="dxa"/>
              <w:bottom w:w="100" w:type="dxa"/>
              <w:right w:w="150" w:type="dxa"/>
            </w:tcMar>
          </w:tcPr>
          <w:p w14:paraId="5CCBF109">
            <w:pPr>
              <w:spacing w:before="0" w:after="0" w:line="276" w:lineRule="auto"/>
              <w:ind w:firstLine="0"/>
              <w:jc w:val="center"/>
            </w:pPr>
            <w:r>
              <w:rPr>
                <w:rFonts w:ascii="Arial" w:hAnsi="Arial"/>
                <w:sz w:val="19"/>
              </w:rPr>
              <w:t>StudentUser</w:t>
            </w:r>
          </w:p>
        </w:tc>
        <w:tc>
          <w:tcPr>
            <w:tcW w:w="1584" w:type="dxa"/>
            <w:tcMar>
              <w:top w:w="100" w:type="dxa"/>
              <w:left w:w="150" w:type="dxa"/>
              <w:bottom w:w="100" w:type="dxa"/>
              <w:right w:w="150" w:type="dxa"/>
            </w:tcMar>
          </w:tcPr>
          <w:p w14:paraId="1C89FA16">
            <w:pPr>
              <w:spacing w:before="0" w:after="0" w:line="276" w:lineRule="auto"/>
              <w:ind w:firstLine="0"/>
              <w:jc w:val="left"/>
            </w:pPr>
            <w:r>
              <w:rPr>
                <w:rFonts w:ascii="Arial" w:hAnsi="Arial"/>
                <w:sz w:val="19"/>
              </w:rPr>
              <w:t>features.student.models</w:t>
            </w:r>
          </w:p>
        </w:tc>
        <w:tc>
          <w:tcPr>
            <w:tcW w:w="1440" w:type="dxa"/>
            <w:tcMar>
              <w:top w:w="100" w:type="dxa"/>
              <w:left w:w="150" w:type="dxa"/>
              <w:bottom w:w="100" w:type="dxa"/>
              <w:right w:w="150" w:type="dxa"/>
            </w:tcMar>
          </w:tcPr>
          <w:p w14:paraId="0C7E68B6">
            <w:pPr>
              <w:spacing w:before="0" w:after="0" w:line="276" w:lineRule="auto"/>
              <w:ind w:firstLine="0"/>
              <w:jc w:val="left"/>
            </w:pPr>
            <w:r>
              <w:rPr>
                <w:rFonts w:ascii="Arial" w:hAnsi="Arial"/>
                <w:sz w:val="19"/>
              </w:rPr>
              <w:t>student_profiles</w:t>
            </w:r>
          </w:p>
        </w:tc>
        <w:tc>
          <w:tcPr>
            <w:tcW w:w="1728" w:type="dxa"/>
            <w:tcMar>
              <w:top w:w="100" w:type="dxa"/>
              <w:left w:w="150" w:type="dxa"/>
              <w:bottom w:w="100" w:type="dxa"/>
              <w:right w:w="150" w:type="dxa"/>
            </w:tcMar>
          </w:tcPr>
          <w:p w14:paraId="7EDE780A">
            <w:pPr>
              <w:spacing w:before="0" w:after="0" w:line="276" w:lineRule="auto"/>
              <w:ind w:firstLine="0"/>
              <w:jc w:val="left"/>
            </w:pPr>
            <w:r>
              <w:rPr>
                <w:rFonts w:ascii="Arial" w:hAnsi="Arial"/>
                <w:sz w:val="19"/>
              </w:rPr>
              <w:t>Represents learner accessing attendance, classwork, quizzes, and resources.</w:t>
            </w:r>
          </w:p>
        </w:tc>
        <w:tc>
          <w:tcPr>
            <w:tcW w:w="1728" w:type="dxa"/>
            <w:tcMar>
              <w:top w:w="100" w:type="dxa"/>
              <w:left w:w="150" w:type="dxa"/>
              <w:bottom w:w="100" w:type="dxa"/>
              <w:right w:w="150" w:type="dxa"/>
            </w:tcMar>
          </w:tcPr>
          <w:p w14:paraId="4F9AECA5">
            <w:pPr>
              <w:spacing w:before="0" w:after="0" w:line="276" w:lineRule="auto"/>
              <w:ind w:firstLine="0"/>
              <w:jc w:val="left"/>
            </w:pPr>
            <w:r>
              <w:rPr>
                <w:rFonts w:ascii="Arial" w:hAnsi="Arial"/>
                <w:sz w:val="19"/>
              </w:rPr>
              <w:t>viewAttendance(), submitClasswork(), takeAssessment(), viewGrades()</w:t>
            </w:r>
          </w:p>
        </w:tc>
      </w:tr>
      <w:tr w14:paraId="03DC1576">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440" w:type="dxa"/>
            <w:tcMar>
              <w:top w:w="100" w:type="dxa"/>
              <w:left w:w="150" w:type="dxa"/>
              <w:bottom w:w="100" w:type="dxa"/>
              <w:right w:w="150" w:type="dxa"/>
            </w:tcMar>
          </w:tcPr>
          <w:p w14:paraId="5468856E">
            <w:pPr>
              <w:spacing w:before="0" w:after="0" w:line="276" w:lineRule="auto"/>
              <w:ind w:firstLine="0"/>
              <w:jc w:val="center"/>
            </w:pPr>
            <w:r>
              <w:rPr>
                <w:rFonts w:ascii="Arial" w:hAnsi="Arial"/>
                <w:sz w:val="19"/>
              </w:rPr>
              <w:t>ParentUser</w:t>
            </w:r>
          </w:p>
        </w:tc>
        <w:tc>
          <w:tcPr>
            <w:tcW w:w="1584" w:type="dxa"/>
            <w:tcMar>
              <w:top w:w="100" w:type="dxa"/>
              <w:left w:w="150" w:type="dxa"/>
              <w:bottom w:w="100" w:type="dxa"/>
              <w:right w:w="150" w:type="dxa"/>
            </w:tcMar>
          </w:tcPr>
          <w:p w14:paraId="0328FA22">
            <w:pPr>
              <w:spacing w:before="0" w:after="0" w:line="276" w:lineRule="auto"/>
              <w:ind w:firstLine="0"/>
              <w:jc w:val="left"/>
            </w:pPr>
            <w:r>
              <w:rPr>
                <w:rFonts w:ascii="Arial" w:hAnsi="Arial"/>
                <w:sz w:val="19"/>
              </w:rPr>
              <w:t>features.parent.models</w:t>
            </w:r>
          </w:p>
        </w:tc>
        <w:tc>
          <w:tcPr>
            <w:tcW w:w="1440" w:type="dxa"/>
            <w:tcMar>
              <w:top w:w="100" w:type="dxa"/>
              <w:left w:w="150" w:type="dxa"/>
              <w:bottom w:w="100" w:type="dxa"/>
              <w:right w:w="150" w:type="dxa"/>
            </w:tcMar>
          </w:tcPr>
          <w:p w14:paraId="2FADD686">
            <w:pPr>
              <w:spacing w:before="0" w:after="0" w:line="276" w:lineRule="auto"/>
              <w:ind w:firstLine="0"/>
              <w:jc w:val="left"/>
            </w:pPr>
            <w:r>
              <w:rPr>
                <w:rFonts w:ascii="Arial" w:hAnsi="Arial"/>
                <w:sz w:val="19"/>
              </w:rPr>
              <w:t>parent_profiles</w:t>
            </w:r>
          </w:p>
        </w:tc>
        <w:tc>
          <w:tcPr>
            <w:tcW w:w="1728" w:type="dxa"/>
            <w:tcMar>
              <w:top w:w="100" w:type="dxa"/>
              <w:left w:w="150" w:type="dxa"/>
              <w:bottom w:w="100" w:type="dxa"/>
              <w:right w:w="150" w:type="dxa"/>
            </w:tcMar>
          </w:tcPr>
          <w:p w14:paraId="3FAD3B37">
            <w:pPr>
              <w:spacing w:before="0" w:after="0" w:line="276" w:lineRule="auto"/>
              <w:ind w:firstLine="0"/>
              <w:jc w:val="left"/>
            </w:pPr>
            <w:r>
              <w:rPr>
                <w:rFonts w:ascii="Arial" w:hAnsi="Arial"/>
                <w:sz w:val="19"/>
              </w:rPr>
              <w:t>Represents authorized guardian monitoring linked learner progress.</w:t>
            </w:r>
          </w:p>
        </w:tc>
        <w:tc>
          <w:tcPr>
            <w:tcW w:w="1728" w:type="dxa"/>
            <w:tcMar>
              <w:top w:w="100" w:type="dxa"/>
              <w:left w:w="150" w:type="dxa"/>
              <w:bottom w:w="100" w:type="dxa"/>
              <w:right w:w="150" w:type="dxa"/>
            </w:tcMar>
          </w:tcPr>
          <w:p w14:paraId="20DC2CFB">
            <w:pPr>
              <w:spacing w:before="0" w:after="0" w:line="276" w:lineRule="auto"/>
              <w:ind w:firstLine="0"/>
              <w:jc w:val="left"/>
            </w:pPr>
            <w:r>
              <w:rPr>
                <w:rFonts w:ascii="Arial" w:hAnsi="Arial"/>
                <w:sz w:val="19"/>
              </w:rPr>
              <w:t>viewChildAttendance(), receiveAbsenceAlert(), viewReportCard()</w:t>
            </w:r>
          </w:p>
        </w:tc>
      </w:tr>
      <w:tr w14:paraId="507759D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440" w:type="dxa"/>
            <w:tcMar>
              <w:top w:w="100" w:type="dxa"/>
              <w:left w:w="150" w:type="dxa"/>
              <w:bottom w:w="100" w:type="dxa"/>
              <w:right w:w="150" w:type="dxa"/>
            </w:tcMar>
          </w:tcPr>
          <w:p w14:paraId="059F0EDB">
            <w:pPr>
              <w:spacing w:before="0" w:after="0" w:line="276" w:lineRule="auto"/>
              <w:ind w:firstLine="0"/>
              <w:jc w:val="center"/>
            </w:pPr>
            <w:r>
              <w:rPr>
                <w:rFonts w:ascii="Arial" w:hAnsi="Arial"/>
                <w:sz w:val="19"/>
              </w:rPr>
              <w:t>ParentStudentLink</w:t>
            </w:r>
          </w:p>
        </w:tc>
        <w:tc>
          <w:tcPr>
            <w:tcW w:w="1584" w:type="dxa"/>
            <w:tcMar>
              <w:top w:w="100" w:type="dxa"/>
              <w:left w:w="150" w:type="dxa"/>
              <w:bottom w:w="100" w:type="dxa"/>
              <w:right w:w="150" w:type="dxa"/>
            </w:tcMar>
          </w:tcPr>
          <w:p w14:paraId="03E2E6C8">
            <w:pPr>
              <w:spacing w:before="0" w:after="0" w:line="276" w:lineRule="auto"/>
              <w:ind w:firstLine="0"/>
              <w:jc w:val="left"/>
            </w:pPr>
            <w:r>
              <w:rPr>
                <w:rFonts w:ascii="Arial" w:hAnsi="Arial"/>
                <w:sz w:val="19"/>
              </w:rPr>
              <w:t>features.parent.models</w:t>
            </w:r>
          </w:p>
        </w:tc>
        <w:tc>
          <w:tcPr>
            <w:tcW w:w="1440" w:type="dxa"/>
            <w:tcMar>
              <w:top w:w="100" w:type="dxa"/>
              <w:left w:w="150" w:type="dxa"/>
              <w:bottom w:w="100" w:type="dxa"/>
              <w:right w:w="150" w:type="dxa"/>
            </w:tcMar>
          </w:tcPr>
          <w:p w14:paraId="08F20E9B">
            <w:pPr>
              <w:spacing w:before="0" w:after="0" w:line="276" w:lineRule="auto"/>
              <w:ind w:firstLine="0"/>
              <w:jc w:val="left"/>
            </w:pPr>
            <w:r>
              <w:rPr>
                <w:rFonts w:ascii="Arial" w:hAnsi="Arial"/>
                <w:sz w:val="19"/>
              </w:rPr>
              <w:t>parent_student_links</w:t>
            </w:r>
          </w:p>
        </w:tc>
        <w:tc>
          <w:tcPr>
            <w:tcW w:w="1728" w:type="dxa"/>
            <w:tcMar>
              <w:top w:w="100" w:type="dxa"/>
              <w:left w:w="150" w:type="dxa"/>
              <w:bottom w:w="100" w:type="dxa"/>
              <w:right w:w="150" w:type="dxa"/>
            </w:tcMar>
          </w:tcPr>
          <w:p w14:paraId="74827F8E">
            <w:pPr>
              <w:spacing w:before="0" w:after="0" w:line="276" w:lineRule="auto"/>
              <w:ind w:firstLine="0"/>
              <w:jc w:val="left"/>
            </w:pPr>
            <w:r>
              <w:rPr>
                <w:rFonts w:ascii="Arial" w:hAnsi="Arial"/>
                <w:sz w:val="19"/>
              </w:rPr>
              <w:t>Encapsulates verified legal relationship between parent and student.</w:t>
            </w:r>
          </w:p>
        </w:tc>
        <w:tc>
          <w:tcPr>
            <w:tcW w:w="1728" w:type="dxa"/>
            <w:tcMar>
              <w:top w:w="100" w:type="dxa"/>
              <w:left w:w="150" w:type="dxa"/>
              <w:bottom w:w="100" w:type="dxa"/>
              <w:right w:w="150" w:type="dxa"/>
            </w:tcMar>
          </w:tcPr>
          <w:p w14:paraId="544CD2FA">
            <w:pPr>
              <w:spacing w:before="0" w:after="0" w:line="276" w:lineRule="auto"/>
              <w:ind w:firstLine="0"/>
              <w:jc w:val="left"/>
            </w:pPr>
            <w:r>
              <w:rPr>
                <w:rFonts w:ascii="Arial" w:hAnsi="Arial"/>
                <w:sz w:val="19"/>
              </w:rPr>
              <w:t>verifyRelationship(), getLinkedChildren(), revokeLink()</w:t>
            </w:r>
          </w:p>
        </w:tc>
      </w:tr>
      <w:tr w14:paraId="59E44586">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440" w:type="dxa"/>
            <w:tcMar>
              <w:top w:w="100" w:type="dxa"/>
              <w:left w:w="150" w:type="dxa"/>
              <w:bottom w:w="100" w:type="dxa"/>
              <w:right w:w="150" w:type="dxa"/>
            </w:tcMar>
          </w:tcPr>
          <w:p w14:paraId="0B35C4D2">
            <w:pPr>
              <w:spacing w:before="0" w:after="0" w:line="276" w:lineRule="auto"/>
              <w:ind w:firstLine="0"/>
              <w:jc w:val="center"/>
            </w:pPr>
            <w:r>
              <w:rPr>
                <w:rFonts w:ascii="Arial" w:hAnsi="Arial"/>
                <w:sz w:val="19"/>
              </w:rPr>
              <w:t>SchoolYear</w:t>
            </w:r>
          </w:p>
        </w:tc>
        <w:tc>
          <w:tcPr>
            <w:tcW w:w="1584" w:type="dxa"/>
            <w:tcMar>
              <w:top w:w="100" w:type="dxa"/>
              <w:left w:w="150" w:type="dxa"/>
              <w:bottom w:w="100" w:type="dxa"/>
              <w:right w:w="150" w:type="dxa"/>
            </w:tcMar>
          </w:tcPr>
          <w:p w14:paraId="24FD88D3">
            <w:pPr>
              <w:spacing w:before="0" w:after="0" w:line="276" w:lineRule="auto"/>
              <w:ind w:firstLine="0"/>
              <w:jc w:val="left"/>
            </w:pPr>
            <w:r>
              <w:rPr>
                <w:rFonts w:ascii="Arial" w:hAnsi="Arial"/>
                <w:sz w:val="19"/>
              </w:rPr>
              <w:t>features.admin.models</w:t>
            </w:r>
          </w:p>
        </w:tc>
        <w:tc>
          <w:tcPr>
            <w:tcW w:w="1440" w:type="dxa"/>
            <w:tcMar>
              <w:top w:w="100" w:type="dxa"/>
              <w:left w:w="150" w:type="dxa"/>
              <w:bottom w:w="100" w:type="dxa"/>
              <w:right w:w="150" w:type="dxa"/>
            </w:tcMar>
          </w:tcPr>
          <w:p w14:paraId="785FF62C">
            <w:pPr>
              <w:spacing w:before="0" w:after="0" w:line="276" w:lineRule="auto"/>
              <w:ind w:firstLine="0"/>
              <w:jc w:val="left"/>
            </w:pPr>
            <w:r>
              <w:rPr>
                <w:rFonts w:ascii="Arial" w:hAnsi="Arial"/>
                <w:sz w:val="19"/>
              </w:rPr>
              <w:t>school_years</w:t>
            </w:r>
          </w:p>
        </w:tc>
        <w:tc>
          <w:tcPr>
            <w:tcW w:w="1728" w:type="dxa"/>
            <w:tcMar>
              <w:top w:w="100" w:type="dxa"/>
              <w:left w:w="150" w:type="dxa"/>
              <w:bottom w:w="100" w:type="dxa"/>
              <w:right w:w="150" w:type="dxa"/>
            </w:tcMar>
          </w:tcPr>
          <w:p w14:paraId="38C2E7B7">
            <w:pPr>
              <w:spacing w:before="0" w:after="0" w:line="276" w:lineRule="auto"/>
              <w:ind w:firstLine="0"/>
              <w:jc w:val="left"/>
            </w:pPr>
            <w:r>
              <w:rPr>
                <w:rFonts w:ascii="Arial" w:hAnsi="Arial"/>
                <w:sz w:val="19"/>
              </w:rPr>
              <w:t>Maintains academic calendar year bounds and active operational state.</w:t>
            </w:r>
          </w:p>
        </w:tc>
        <w:tc>
          <w:tcPr>
            <w:tcW w:w="1728" w:type="dxa"/>
            <w:tcMar>
              <w:top w:w="100" w:type="dxa"/>
              <w:left w:w="150" w:type="dxa"/>
              <w:bottom w:w="100" w:type="dxa"/>
              <w:right w:w="150" w:type="dxa"/>
            </w:tcMar>
          </w:tcPr>
          <w:p w14:paraId="69DC023A">
            <w:pPr>
              <w:spacing w:before="0" w:after="0" w:line="276" w:lineRule="auto"/>
              <w:ind w:firstLine="0"/>
              <w:jc w:val="left"/>
            </w:pPr>
            <w:r>
              <w:rPr>
                <w:rFonts w:ascii="Arial" w:hAnsi="Arial"/>
                <w:sz w:val="19"/>
              </w:rPr>
              <w:t>activateYear(), closeYear(), getActiveYear()</w:t>
            </w:r>
          </w:p>
        </w:tc>
      </w:tr>
      <w:tr w14:paraId="7644909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440" w:type="dxa"/>
            <w:tcMar>
              <w:top w:w="100" w:type="dxa"/>
              <w:left w:w="150" w:type="dxa"/>
              <w:bottom w:w="100" w:type="dxa"/>
              <w:right w:w="150" w:type="dxa"/>
            </w:tcMar>
          </w:tcPr>
          <w:p w14:paraId="7053D513">
            <w:pPr>
              <w:spacing w:before="0" w:after="0" w:line="276" w:lineRule="auto"/>
              <w:ind w:firstLine="0"/>
              <w:jc w:val="center"/>
            </w:pPr>
            <w:r>
              <w:rPr>
                <w:rFonts w:ascii="Arial" w:hAnsi="Arial"/>
                <w:sz w:val="19"/>
              </w:rPr>
              <w:t>Section</w:t>
            </w:r>
          </w:p>
        </w:tc>
        <w:tc>
          <w:tcPr>
            <w:tcW w:w="1584" w:type="dxa"/>
            <w:tcMar>
              <w:top w:w="100" w:type="dxa"/>
              <w:left w:w="150" w:type="dxa"/>
              <w:bottom w:w="100" w:type="dxa"/>
              <w:right w:w="150" w:type="dxa"/>
            </w:tcMar>
          </w:tcPr>
          <w:p w14:paraId="788943F9">
            <w:pPr>
              <w:spacing w:before="0" w:after="0" w:line="276" w:lineRule="auto"/>
              <w:ind w:firstLine="0"/>
              <w:jc w:val="left"/>
            </w:pPr>
            <w:r>
              <w:rPr>
                <w:rFonts w:ascii="Arial" w:hAnsi="Arial"/>
                <w:sz w:val="19"/>
              </w:rPr>
              <w:t>features.teacher.models</w:t>
            </w:r>
          </w:p>
        </w:tc>
        <w:tc>
          <w:tcPr>
            <w:tcW w:w="1440" w:type="dxa"/>
            <w:tcMar>
              <w:top w:w="100" w:type="dxa"/>
              <w:left w:w="150" w:type="dxa"/>
              <w:bottom w:w="100" w:type="dxa"/>
              <w:right w:w="150" w:type="dxa"/>
            </w:tcMar>
          </w:tcPr>
          <w:p w14:paraId="7A884C9F">
            <w:pPr>
              <w:spacing w:before="0" w:after="0" w:line="276" w:lineRule="auto"/>
              <w:ind w:firstLine="0"/>
              <w:jc w:val="left"/>
            </w:pPr>
            <w:r>
              <w:rPr>
                <w:rFonts w:ascii="Arial" w:hAnsi="Arial"/>
                <w:sz w:val="19"/>
              </w:rPr>
              <w:t>sections</w:t>
            </w:r>
          </w:p>
        </w:tc>
        <w:tc>
          <w:tcPr>
            <w:tcW w:w="1728" w:type="dxa"/>
            <w:tcMar>
              <w:top w:w="100" w:type="dxa"/>
              <w:left w:w="150" w:type="dxa"/>
              <w:bottom w:w="100" w:type="dxa"/>
              <w:right w:w="150" w:type="dxa"/>
            </w:tcMar>
          </w:tcPr>
          <w:p w14:paraId="656671BC">
            <w:pPr>
              <w:spacing w:before="0" w:after="0" w:line="276" w:lineRule="auto"/>
              <w:ind w:firstLine="0"/>
              <w:jc w:val="left"/>
            </w:pPr>
            <w:r>
              <w:rPr>
                <w:rFonts w:ascii="Arial" w:hAnsi="Arial"/>
                <w:sz w:val="19"/>
              </w:rPr>
              <w:t>Represents class section grouping within a specific grade level.</w:t>
            </w:r>
          </w:p>
        </w:tc>
        <w:tc>
          <w:tcPr>
            <w:tcW w:w="1728" w:type="dxa"/>
            <w:tcMar>
              <w:top w:w="100" w:type="dxa"/>
              <w:left w:w="150" w:type="dxa"/>
              <w:bottom w:w="100" w:type="dxa"/>
              <w:right w:w="150" w:type="dxa"/>
            </w:tcMar>
          </w:tcPr>
          <w:p w14:paraId="7DDAB384">
            <w:pPr>
              <w:spacing w:before="0" w:after="0" w:line="276" w:lineRule="auto"/>
              <w:ind w:firstLine="0"/>
              <w:jc w:val="left"/>
            </w:pPr>
            <w:r>
              <w:rPr>
                <w:rFonts w:ascii="Arial" w:hAnsi="Arial"/>
                <w:sz w:val="19"/>
              </w:rPr>
              <w:t>addSubjectOffering(), getEnrolledStudents(), archiveSection()</w:t>
            </w:r>
          </w:p>
        </w:tc>
      </w:tr>
      <w:tr w14:paraId="200E6F8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440" w:type="dxa"/>
            <w:tcMar>
              <w:top w:w="100" w:type="dxa"/>
              <w:left w:w="150" w:type="dxa"/>
              <w:bottom w:w="100" w:type="dxa"/>
              <w:right w:w="150" w:type="dxa"/>
            </w:tcMar>
          </w:tcPr>
          <w:p w14:paraId="636CD76A">
            <w:pPr>
              <w:spacing w:before="0" w:after="0" w:line="276" w:lineRule="auto"/>
              <w:ind w:firstLine="0"/>
              <w:jc w:val="center"/>
            </w:pPr>
            <w:r>
              <w:rPr>
                <w:rFonts w:ascii="Arial" w:hAnsi="Arial"/>
                <w:sz w:val="19"/>
              </w:rPr>
              <w:t>Subject</w:t>
            </w:r>
          </w:p>
        </w:tc>
        <w:tc>
          <w:tcPr>
            <w:tcW w:w="1584" w:type="dxa"/>
            <w:tcMar>
              <w:top w:w="100" w:type="dxa"/>
              <w:left w:w="150" w:type="dxa"/>
              <w:bottom w:w="100" w:type="dxa"/>
              <w:right w:w="150" w:type="dxa"/>
            </w:tcMar>
          </w:tcPr>
          <w:p w14:paraId="1B66A1B5">
            <w:pPr>
              <w:spacing w:before="0" w:after="0" w:line="276" w:lineRule="auto"/>
              <w:ind w:firstLine="0"/>
              <w:jc w:val="left"/>
            </w:pPr>
            <w:r>
              <w:rPr>
                <w:rFonts w:ascii="Arial" w:hAnsi="Arial"/>
                <w:sz w:val="19"/>
              </w:rPr>
              <w:t>features.teacher.models</w:t>
            </w:r>
          </w:p>
        </w:tc>
        <w:tc>
          <w:tcPr>
            <w:tcW w:w="1440" w:type="dxa"/>
            <w:tcMar>
              <w:top w:w="100" w:type="dxa"/>
              <w:left w:w="150" w:type="dxa"/>
              <w:bottom w:w="100" w:type="dxa"/>
              <w:right w:w="150" w:type="dxa"/>
            </w:tcMar>
          </w:tcPr>
          <w:p w14:paraId="194B657D">
            <w:pPr>
              <w:spacing w:before="0" w:after="0" w:line="276" w:lineRule="auto"/>
              <w:ind w:firstLine="0"/>
              <w:jc w:val="left"/>
            </w:pPr>
            <w:r>
              <w:rPr>
                <w:rFonts w:ascii="Arial" w:hAnsi="Arial"/>
                <w:sz w:val="19"/>
              </w:rPr>
              <w:t>subjects</w:t>
            </w:r>
          </w:p>
        </w:tc>
        <w:tc>
          <w:tcPr>
            <w:tcW w:w="1728" w:type="dxa"/>
            <w:tcMar>
              <w:top w:w="100" w:type="dxa"/>
              <w:left w:w="150" w:type="dxa"/>
              <w:bottom w:w="100" w:type="dxa"/>
              <w:right w:w="150" w:type="dxa"/>
            </w:tcMar>
          </w:tcPr>
          <w:p w14:paraId="43B65721">
            <w:pPr>
              <w:spacing w:before="0" w:after="0" w:line="276" w:lineRule="auto"/>
              <w:ind w:firstLine="0"/>
              <w:jc w:val="left"/>
            </w:pPr>
            <w:r>
              <w:rPr>
                <w:rFonts w:ascii="Arial" w:hAnsi="Arial"/>
                <w:sz w:val="19"/>
              </w:rPr>
              <w:t>Represents curriculum academic course offering.</w:t>
            </w:r>
          </w:p>
        </w:tc>
        <w:tc>
          <w:tcPr>
            <w:tcW w:w="1728" w:type="dxa"/>
            <w:tcMar>
              <w:top w:w="100" w:type="dxa"/>
              <w:left w:w="150" w:type="dxa"/>
              <w:bottom w:w="100" w:type="dxa"/>
              <w:right w:w="150" w:type="dxa"/>
            </w:tcMar>
          </w:tcPr>
          <w:p w14:paraId="3293370F">
            <w:pPr>
              <w:spacing w:before="0" w:after="0" w:line="276" w:lineRule="auto"/>
              <w:ind w:firstLine="0"/>
              <w:jc w:val="left"/>
            </w:pPr>
            <w:r>
              <w:rPr>
                <w:rFonts w:ascii="Arial" w:hAnsi="Arial"/>
                <w:sz w:val="19"/>
              </w:rPr>
              <w:t>updateCurriculumCode(), attachHandout(), getSyllabus()</w:t>
            </w:r>
          </w:p>
        </w:tc>
      </w:tr>
      <w:tr w14:paraId="6B93A11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440" w:type="dxa"/>
            <w:tcMar>
              <w:top w:w="100" w:type="dxa"/>
              <w:left w:w="150" w:type="dxa"/>
              <w:bottom w:w="100" w:type="dxa"/>
              <w:right w:w="150" w:type="dxa"/>
            </w:tcMar>
          </w:tcPr>
          <w:p w14:paraId="292987CF">
            <w:pPr>
              <w:spacing w:before="0" w:after="0" w:line="276" w:lineRule="auto"/>
              <w:ind w:firstLine="0"/>
              <w:jc w:val="center"/>
            </w:pPr>
            <w:r>
              <w:rPr>
                <w:rFonts w:ascii="Arial" w:hAnsi="Arial"/>
                <w:sz w:val="19"/>
              </w:rPr>
              <w:t>SubjectOffering</w:t>
            </w:r>
          </w:p>
        </w:tc>
        <w:tc>
          <w:tcPr>
            <w:tcW w:w="1584" w:type="dxa"/>
            <w:tcMar>
              <w:top w:w="100" w:type="dxa"/>
              <w:left w:w="150" w:type="dxa"/>
              <w:bottom w:w="100" w:type="dxa"/>
              <w:right w:w="150" w:type="dxa"/>
            </w:tcMar>
          </w:tcPr>
          <w:p w14:paraId="384E36FB">
            <w:pPr>
              <w:spacing w:before="0" w:after="0" w:line="276" w:lineRule="auto"/>
              <w:ind w:firstLine="0"/>
              <w:jc w:val="left"/>
            </w:pPr>
            <w:r>
              <w:rPr>
                <w:rFonts w:ascii="Arial" w:hAnsi="Arial"/>
                <w:sz w:val="19"/>
              </w:rPr>
              <w:t>features.teacher.models</w:t>
            </w:r>
          </w:p>
        </w:tc>
        <w:tc>
          <w:tcPr>
            <w:tcW w:w="1440" w:type="dxa"/>
            <w:tcMar>
              <w:top w:w="100" w:type="dxa"/>
              <w:left w:w="150" w:type="dxa"/>
              <w:bottom w:w="100" w:type="dxa"/>
              <w:right w:w="150" w:type="dxa"/>
            </w:tcMar>
          </w:tcPr>
          <w:p w14:paraId="41DE2484">
            <w:pPr>
              <w:spacing w:before="0" w:after="0" w:line="276" w:lineRule="auto"/>
              <w:ind w:firstLine="0"/>
              <w:jc w:val="left"/>
            </w:pPr>
            <w:r>
              <w:rPr>
                <w:rFonts w:ascii="Arial" w:hAnsi="Arial"/>
                <w:sz w:val="19"/>
              </w:rPr>
              <w:t>subject_offerings</w:t>
            </w:r>
          </w:p>
        </w:tc>
        <w:tc>
          <w:tcPr>
            <w:tcW w:w="1728" w:type="dxa"/>
            <w:tcMar>
              <w:top w:w="100" w:type="dxa"/>
              <w:left w:w="150" w:type="dxa"/>
              <w:bottom w:w="100" w:type="dxa"/>
              <w:right w:w="150" w:type="dxa"/>
            </w:tcMar>
          </w:tcPr>
          <w:p w14:paraId="639573CC">
            <w:pPr>
              <w:spacing w:before="0" w:after="0" w:line="276" w:lineRule="auto"/>
              <w:ind w:firstLine="0"/>
              <w:jc w:val="left"/>
            </w:pPr>
            <w:r>
              <w:rPr>
                <w:rFonts w:ascii="Arial" w:hAnsi="Arial"/>
                <w:sz w:val="19"/>
              </w:rPr>
              <w:t>Bridge class binding teacher, subject, section, and grading weights.</w:t>
            </w:r>
          </w:p>
        </w:tc>
        <w:tc>
          <w:tcPr>
            <w:tcW w:w="1728" w:type="dxa"/>
            <w:tcMar>
              <w:top w:w="100" w:type="dxa"/>
              <w:left w:w="150" w:type="dxa"/>
              <w:bottom w:w="100" w:type="dxa"/>
              <w:right w:w="150" w:type="dxa"/>
            </w:tcMar>
          </w:tcPr>
          <w:p w14:paraId="75C7D80E">
            <w:pPr>
              <w:spacing w:before="0" w:after="0" w:line="276" w:lineRule="auto"/>
              <w:ind w:firstLine="0"/>
              <w:jc w:val="left"/>
            </w:pPr>
            <w:r>
              <w:rPr>
                <w:rFonts w:ascii="Arial" w:hAnsi="Arial"/>
                <w:sz w:val="19"/>
              </w:rPr>
              <w:t>configureWeights(), getPlottedSchedules(), getGradebookSheet()</w:t>
            </w:r>
          </w:p>
        </w:tc>
      </w:tr>
      <w:tr w14:paraId="27A7BB2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440" w:type="dxa"/>
            <w:tcMar>
              <w:top w:w="100" w:type="dxa"/>
              <w:left w:w="150" w:type="dxa"/>
              <w:bottom w:w="100" w:type="dxa"/>
              <w:right w:w="150" w:type="dxa"/>
            </w:tcMar>
          </w:tcPr>
          <w:p w14:paraId="0006B4DA">
            <w:pPr>
              <w:spacing w:before="0" w:after="0" w:line="276" w:lineRule="auto"/>
              <w:ind w:firstLine="0"/>
              <w:jc w:val="center"/>
            </w:pPr>
            <w:r>
              <w:rPr>
                <w:rFonts w:ascii="Arial" w:hAnsi="Arial"/>
                <w:sz w:val="19"/>
              </w:rPr>
              <w:t>ClassSchedule</w:t>
            </w:r>
          </w:p>
        </w:tc>
        <w:tc>
          <w:tcPr>
            <w:tcW w:w="1584" w:type="dxa"/>
            <w:tcMar>
              <w:top w:w="100" w:type="dxa"/>
              <w:left w:w="150" w:type="dxa"/>
              <w:bottom w:w="100" w:type="dxa"/>
              <w:right w:w="150" w:type="dxa"/>
            </w:tcMar>
          </w:tcPr>
          <w:p w14:paraId="211DEB1C">
            <w:pPr>
              <w:spacing w:before="0" w:after="0" w:line="276" w:lineRule="auto"/>
              <w:ind w:firstLine="0"/>
              <w:jc w:val="left"/>
            </w:pPr>
            <w:r>
              <w:rPr>
                <w:rFonts w:ascii="Arial" w:hAnsi="Arial"/>
                <w:sz w:val="19"/>
              </w:rPr>
              <w:t>features.teacher.models</w:t>
            </w:r>
          </w:p>
        </w:tc>
        <w:tc>
          <w:tcPr>
            <w:tcW w:w="1440" w:type="dxa"/>
            <w:tcMar>
              <w:top w:w="100" w:type="dxa"/>
              <w:left w:w="150" w:type="dxa"/>
              <w:bottom w:w="100" w:type="dxa"/>
              <w:right w:w="150" w:type="dxa"/>
            </w:tcMar>
          </w:tcPr>
          <w:p w14:paraId="0D07B538">
            <w:pPr>
              <w:spacing w:before="0" w:after="0" w:line="276" w:lineRule="auto"/>
              <w:ind w:firstLine="0"/>
              <w:jc w:val="left"/>
            </w:pPr>
            <w:r>
              <w:rPr>
                <w:rFonts w:ascii="Arial" w:hAnsi="Arial"/>
                <w:sz w:val="19"/>
              </w:rPr>
              <w:t>class_schedules</w:t>
            </w:r>
          </w:p>
        </w:tc>
        <w:tc>
          <w:tcPr>
            <w:tcW w:w="1728" w:type="dxa"/>
            <w:tcMar>
              <w:top w:w="100" w:type="dxa"/>
              <w:left w:w="150" w:type="dxa"/>
              <w:bottom w:w="100" w:type="dxa"/>
              <w:right w:w="150" w:type="dxa"/>
            </w:tcMar>
          </w:tcPr>
          <w:p w14:paraId="0A8A5330">
            <w:pPr>
              <w:spacing w:before="0" w:after="0" w:line="276" w:lineRule="auto"/>
              <w:ind w:firstLine="0"/>
              <w:jc w:val="left"/>
            </w:pPr>
            <w:r>
              <w:rPr>
                <w:rFonts w:ascii="Arial" w:hAnsi="Arial"/>
                <w:sz w:val="19"/>
              </w:rPr>
              <w:t>Represents plotted weekly meeting hours defining schedule windows.</w:t>
            </w:r>
          </w:p>
        </w:tc>
        <w:tc>
          <w:tcPr>
            <w:tcW w:w="1728" w:type="dxa"/>
            <w:tcMar>
              <w:top w:w="100" w:type="dxa"/>
              <w:left w:w="150" w:type="dxa"/>
              <w:bottom w:w="100" w:type="dxa"/>
              <w:right w:w="150" w:type="dxa"/>
            </w:tcMar>
          </w:tcPr>
          <w:p w14:paraId="4C75E06A">
            <w:pPr>
              <w:spacing w:before="0" w:after="0" w:line="276" w:lineRule="auto"/>
              <w:ind w:firstLine="0"/>
              <w:jc w:val="left"/>
            </w:pPr>
            <w:r>
              <w:rPr>
                <w:rFonts w:ascii="Arial" w:hAnsi="Arial"/>
                <w:sz w:val="19"/>
              </w:rPr>
              <w:t>isWithinWindow(), getDayOfWeek(), getFormattedTimeRange()</w:t>
            </w:r>
          </w:p>
        </w:tc>
      </w:tr>
      <w:tr w14:paraId="5E83BB1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440" w:type="dxa"/>
            <w:tcMar>
              <w:top w:w="100" w:type="dxa"/>
              <w:left w:w="150" w:type="dxa"/>
              <w:bottom w:w="100" w:type="dxa"/>
              <w:right w:w="150" w:type="dxa"/>
            </w:tcMar>
          </w:tcPr>
          <w:p w14:paraId="78168F18">
            <w:pPr>
              <w:spacing w:before="0" w:after="0" w:line="276" w:lineRule="auto"/>
              <w:ind w:firstLine="0"/>
              <w:jc w:val="center"/>
            </w:pPr>
            <w:r>
              <w:rPr>
                <w:rFonts w:ascii="Arial" w:hAnsi="Arial"/>
                <w:sz w:val="19"/>
              </w:rPr>
              <w:t>ClassRoster</w:t>
            </w:r>
          </w:p>
        </w:tc>
        <w:tc>
          <w:tcPr>
            <w:tcW w:w="1584" w:type="dxa"/>
            <w:tcMar>
              <w:top w:w="100" w:type="dxa"/>
              <w:left w:w="150" w:type="dxa"/>
              <w:bottom w:w="100" w:type="dxa"/>
              <w:right w:w="150" w:type="dxa"/>
            </w:tcMar>
          </w:tcPr>
          <w:p w14:paraId="003D76D0">
            <w:pPr>
              <w:spacing w:before="0" w:after="0" w:line="276" w:lineRule="auto"/>
              <w:ind w:firstLine="0"/>
              <w:jc w:val="left"/>
            </w:pPr>
            <w:r>
              <w:rPr>
                <w:rFonts w:ascii="Arial" w:hAnsi="Arial"/>
                <w:sz w:val="19"/>
              </w:rPr>
              <w:t>features.teacher.models</w:t>
            </w:r>
          </w:p>
        </w:tc>
        <w:tc>
          <w:tcPr>
            <w:tcW w:w="1440" w:type="dxa"/>
            <w:tcMar>
              <w:top w:w="100" w:type="dxa"/>
              <w:left w:w="150" w:type="dxa"/>
              <w:bottom w:w="100" w:type="dxa"/>
              <w:right w:w="150" w:type="dxa"/>
            </w:tcMar>
          </w:tcPr>
          <w:p w14:paraId="415BDF79">
            <w:pPr>
              <w:spacing w:before="0" w:after="0" w:line="276" w:lineRule="auto"/>
              <w:ind w:firstLine="0"/>
              <w:jc w:val="left"/>
            </w:pPr>
            <w:r>
              <w:rPr>
                <w:rFonts w:ascii="Arial" w:hAnsi="Arial"/>
                <w:sz w:val="19"/>
              </w:rPr>
              <w:t>class_rosters</w:t>
            </w:r>
          </w:p>
        </w:tc>
        <w:tc>
          <w:tcPr>
            <w:tcW w:w="1728" w:type="dxa"/>
            <w:tcMar>
              <w:top w:w="100" w:type="dxa"/>
              <w:left w:w="150" w:type="dxa"/>
              <w:bottom w:w="100" w:type="dxa"/>
              <w:right w:w="150" w:type="dxa"/>
            </w:tcMar>
          </w:tcPr>
          <w:p w14:paraId="2BAB6DA3">
            <w:pPr>
              <w:spacing w:before="0" w:after="0" w:line="276" w:lineRule="auto"/>
              <w:ind w:firstLine="0"/>
              <w:jc w:val="left"/>
            </w:pPr>
            <w:r>
              <w:rPr>
                <w:rFonts w:ascii="Arial" w:hAnsi="Arial"/>
                <w:sz w:val="19"/>
              </w:rPr>
              <w:t>Represents student enrollment in an active subject offering.</w:t>
            </w:r>
          </w:p>
        </w:tc>
        <w:tc>
          <w:tcPr>
            <w:tcW w:w="1728" w:type="dxa"/>
            <w:tcMar>
              <w:top w:w="100" w:type="dxa"/>
              <w:left w:w="150" w:type="dxa"/>
              <w:bottom w:w="100" w:type="dxa"/>
              <w:right w:w="150" w:type="dxa"/>
            </w:tcMar>
          </w:tcPr>
          <w:p w14:paraId="03366F43">
            <w:pPr>
              <w:spacing w:before="0" w:after="0" w:line="276" w:lineRule="auto"/>
              <w:ind w:firstLine="0"/>
              <w:jc w:val="left"/>
            </w:pPr>
            <w:r>
              <w:rPr>
                <w:rFonts w:ascii="Arial" w:hAnsi="Arial"/>
                <w:sz w:val="19"/>
              </w:rPr>
              <w:t>enrollStudent(), dropStudent(), getEnrollmentStatus()</w:t>
            </w:r>
          </w:p>
        </w:tc>
      </w:tr>
    </w:tbl>
    <w:p w14:paraId="612E8B6A">
      <w:pPr>
        <w:spacing w:before="0" w:after="160"/>
        <w:ind w:firstLine="0"/>
      </w:pPr>
    </w:p>
    <w:p w14:paraId="7AFF9CBA">
      <w:pPr>
        <w:keepNext/>
        <w:spacing w:before="280" w:after="20" w:line="276" w:lineRule="auto"/>
        <w:ind w:firstLine="0"/>
        <w:jc w:val="center"/>
      </w:pPr>
      <w:r>
        <w:rPr>
          <w:rFonts w:ascii="Arial" w:hAnsi="Arial"/>
          <w:b/>
          <w:sz w:val="24"/>
        </w:rPr>
        <w:t>Table 25</w:t>
      </w:r>
    </w:p>
    <w:p w14:paraId="2099E67C">
      <w:pPr>
        <w:keepNext/>
        <w:spacing w:before="0" w:after="120" w:line="276" w:lineRule="auto"/>
        <w:ind w:firstLine="0"/>
        <w:jc w:val="center"/>
      </w:pPr>
      <w:r>
        <w:rPr>
          <w:rFonts w:ascii="Arial" w:hAnsi="Arial"/>
          <w:i/>
          <w:sz w:val="24"/>
        </w:rPr>
        <w:t>Class-to-Entity Mapping — Attendance and Assessment Subsystems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1624"/>
        <w:gridCol w:w="1839"/>
        <w:gridCol w:w="1571"/>
        <w:gridCol w:w="1481"/>
        <w:gridCol w:w="1705"/>
      </w:tblGrid>
      <w:tr w14:paraId="5488A7D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584" w:type="dxa"/>
            <w:shd w:val="clear" w:color="auto" w:fill="F2F4F8"/>
            <w:tcMar>
              <w:top w:w="120" w:type="dxa"/>
              <w:left w:w="150" w:type="dxa"/>
              <w:bottom w:w="120" w:type="dxa"/>
              <w:right w:w="150" w:type="dxa"/>
            </w:tcMar>
          </w:tcPr>
          <w:p w14:paraId="0E6120BA">
            <w:pPr>
              <w:spacing w:before="0" w:after="0" w:line="276" w:lineRule="auto"/>
              <w:ind w:firstLine="0"/>
              <w:jc w:val="center"/>
            </w:pPr>
            <w:r>
              <w:rPr>
                <w:rFonts w:ascii="Arial" w:hAnsi="Arial"/>
                <w:b/>
                <w:sz w:val="20"/>
              </w:rPr>
              <w:t>DOMAIN CLASS</w:t>
            </w:r>
          </w:p>
        </w:tc>
        <w:tc>
          <w:tcPr>
            <w:tcW w:w="1440" w:type="dxa"/>
            <w:shd w:val="clear" w:color="auto" w:fill="F2F4F8"/>
            <w:tcMar>
              <w:top w:w="120" w:type="dxa"/>
              <w:left w:w="150" w:type="dxa"/>
              <w:bottom w:w="120" w:type="dxa"/>
              <w:right w:w="150" w:type="dxa"/>
            </w:tcMar>
          </w:tcPr>
          <w:p w14:paraId="7008483A">
            <w:pPr>
              <w:spacing w:before="0" w:after="0" w:line="276" w:lineRule="auto"/>
              <w:ind w:firstLine="0"/>
              <w:jc w:val="center"/>
            </w:pPr>
            <w:r>
              <w:rPr>
                <w:rFonts w:ascii="Arial" w:hAnsi="Arial"/>
                <w:b/>
                <w:sz w:val="20"/>
              </w:rPr>
              <w:t>SOFTWARE PACKAGE / MODULE</w:t>
            </w:r>
          </w:p>
        </w:tc>
        <w:tc>
          <w:tcPr>
            <w:tcW w:w="1584" w:type="dxa"/>
            <w:shd w:val="clear" w:color="auto" w:fill="F2F4F8"/>
            <w:tcMar>
              <w:top w:w="120" w:type="dxa"/>
              <w:left w:w="150" w:type="dxa"/>
              <w:bottom w:w="120" w:type="dxa"/>
              <w:right w:w="150" w:type="dxa"/>
            </w:tcMar>
          </w:tcPr>
          <w:p w14:paraId="4D784920">
            <w:pPr>
              <w:spacing w:before="0" w:after="0" w:line="276" w:lineRule="auto"/>
              <w:ind w:firstLine="0"/>
              <w:jc w:val="center"/>
            </w:pPr>
            <w:r>
              <w:rPr>
                <w:rFonts w:ascii="Arial" w:hAnsi="Arial"/>
                <w:b/>
                <w:sz w:val="20"/>
              </w:rPr>
              <w:t>DATABASE ENTITY / TABLE</w:t>
            </w:r>
          </w:p>
        </w:tc>
        <w:tc>
          <w:tcPr>
            <w:tcW w:w="1584" w:type="dxa"/>
            <w:shd w:val="clear" w:color="auto" w:fill="F2F4F8"/>
            <w:tcMar>
              <w:top w:w="120" w:type="dxa"/>
              <w:left w:w="150" w:type="dxa"/>
              <w:bottom w:w="120" w:type="dxa"/>
              <w:right w:w="150" w:type="dxa"/>
            </w:tcMar>
          </w:tcPr>
          <w:p w14:paraId="66602BC3">
            <w:pPr>
              <w:spacing w:before="0" w:after="0" w:line="276" w:lineRule="auto"/>
              <w:ind w:firstLine="0"/>
              <w:jc w:val="center"/>
            </w:pPr>
            <w:r>
              <w:rPr>
                <w:rFonts w:ascii="Arial" w:hAnsi="Arial"/>
                <w:b/>
                <w:sz w:val="20"/>
              </w:rPr>
              <w:t>RESPONSIBILITIES</w:t>
            </w:r>
          </w:p>
        </w:tc>
        <w:tc>
          <w:tcPr>
            <w:tcW w:w="1728" w:type="dxa"/>
            <w:shd w:val="clear" w:color="auto" w:fill="F2F4F8"/>
            <w:tcMar>
              <w:top w:w="120" w:type="dxa"/>
              <w:left w:w="150" w:type="dxa"/>
              <w:bottom w:w="120" w:type="dxa"/>
              <w:right w:w="150" w:type="dxa"/>
            </w:tcMar>
          </w:tcPr>
          <w:p w14:paraId="72808A1D">
            <w:pPr>
              <w:spacing w:before="0" w:after="0" w:line="276" w:lineRule="auto"/>
              <w:ind w:firstLine="0"/>
              <w:jc w:val="center"/>
            </w:pPr>
            <w:r>
              <w:rPr>
                <w:rFonts w:ascii="Arial" w:hAnsi="Arial"/>
                <w:b/>
                <w:sz w:val="20"/>
              </w:rPr>
              <w:t>PRIMARY DOMAIN METHODS</w:t>
            </w:r>
          </w:p>
        </w:tc>
      </w:tr>
      <w:tr w14:paraId="69C2D0A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2FB69E9E">
            <w:pPr>
              <w:spacing w:before="0" w:after="0" w:line="276" w:lineRule="auto"/>
              <w:ind w:firstLine="0"/>
              <w:jc w:val="center"/>
            </w:pPr>
            <w:r>
              <w:rPr>
                <w:rFonts w:ascii="Arial" w:hAnsi="Arial"/>
                <w:sz w:val="19"/>
              </w:rPr>
              <w:t>RfidCard</w:t>
            </w:r>
          </w:p>
        </w:tc>
        <w:tc>
          <w:tcPr>
            <w:tcW w:w="1440" w:type="dxa"/>
            <w:tcMar>
              <w:top w:w="100" w:type="dxa"/>
              <w:left w:w="150" w:type="dxa"/>
              <w:bottom w:w="100" w:type="dxa"/>
              <w:right w:w="150" w:type="dxa"/>
            </w:tcMar>
          </w:tcPr>
          <w:p w14:paraId="70793EB0">
            <w:pPr>
              <w:spacing w:before="0" w:after="0" w:line="276" w:lineRule="auto"/>
              <w:ind w:firstLine="0"/>
              <w:jc w:val="left"/>
            </w:pPr>
            <w:r>
              <w:rPr>
                <w:rFonts w:ascii="Arial" w:hAnsi="Arial"/>
                <w:sz w:val="19"/>
              </w:rPr>
              <w:t>features.attendance.models</w:t>
            </w:r>
          </w:p>
        </w:tc>
        <w:tc>
          <w:tcPr>
            <w:tcW w:w="1584" w:type="dxa"/>
            <w:tcMar>
              <w:top w:w="100" w:type="dxa"/>
              <w:left w:w="150" w:type="dxa"/>
              <w:bottom w:w="100" w:type="dxa"/>
              <w:right w:w="150" w:type="dxa"/>
            </w:tcMar>
          </w:tcPr>
          <w:p w14:paraId="3008B79D">
            <w:pPr>
              <w:spacing w:before="0" w:after="0" w:line="276" w:lineRule="auto"/>
              <w:ind w:firstLine="0"/>
              <w:jc w:val="left"/>
            </w:pPr>
            <w:r>
              <w:rPr>
                <w:rFonts w:ascii="Arial" w:hAnsi="Arial"/>
                <w:sz w:val="19"/>
              </w:rPr>
              <w:t>rfid_cards</w:t>
            </w:r>
          </w:p>
        </w:tc>
        <w:tc>
          <w:tcPr>
            <w:tcW w:w="1584" w:type="dxa"/>
            <w:tcMar>
              <w:top w:w="100" w:type="dxa"/>
              <w:left w:w="150" w:type="dxa"/>
              <w:bottom w:w="100" w:type="dxa"/>
              <w:right w:w="150" w:type="dxa"/>
            </w:tcMar>
          </w:tcPr>
          <w:p w14:paraId="4B1EA750">
            <w:pPr>
              <w:spacing w:before="0" w:after="0" w:line="276" w:lineRule="auto"/>
              <w:ind w:firstLine="0"/>
              <w:jc w:val="left"/>
            </w:pPr>
            <w:r>
              <w:rPr>
                <w:rFonts w:ascii="Arial" w:hAnsi="Arial"/>
                <w:sz w:val="19"/>
              </w:rPr>
              <w:t>Represents physical 13.56 MHz RFID card tag bound to learner.</w:t>
            </w:r>
          </w:p>
        </w:tc>
        <w:tc>
          <w:tcPr>
            <w:tcW w:w="1728" w:type="dxa"/>
            <w:tcMar>
              <w:top w:w="100" w:type="dxa"/>
              <w:left w:w="150" w:type="dxa"/>
              <w:bottom w:w="100" w:type="dxa"/>
              <w:right w:w="150" w:type="dxa"/>
            </w:tcMar>
          </w:tcPr>
          <w:p w14:paraId="0AA02B17">
            <w:pPr>
              <w:spacing w:before="0" w:after="0" w:line="276" w:lineRule="auto"/>
              <w:ind w:firstLine="0"/>
              <w:jc w:val="left"/>
            </w:pPr>
            <w:r>
              <w:rPr>
                <w:rFonts w:ascii="Arial" w:hAnsi="Arial"/>
                <w:sz w:val="19"/>
              </w:rPr>
              <w:t>assignToStudent(), revokeCard(), validateHexUID()</w:t>
            </w:r>
          </w:p>
        </w:tc>
      </w:tr>
      <w:tr w14:paraId="003AC7C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02D213E5">
            <w:pPr>
              <w:spacing w:before="0" w:after="0" w:line="276" w:lineRule="auto"/>
              <w:ind w:firstLine="0"/>
              <w:jc w:val="center"/>
            </w:pPr>
            <w:r>
              <w:rPr>
                <w:rFonts w:ascii="Arial" w:hAnsi="Arial"/>
                <w:sz w:val="19"/>
              </w:rPr>
              <w:t>AttendanceCutoff</w:t>
            </w:r>
          </w:p>
        </w:tc>
        <w:tc>
          <w:tcPr>
            <w:tcW w:w="1440" w:type="dxa"/>
            <w:tcMar>
              <w:top w:w="100" w:type="dxa"/>
              <w:left w:w="150" w:type="dxa"/>
              <w:bottom w:w="100" w:type="dxa"/>
              <w:right w:w="150" w:type="dxa"/>
            </w:tcMar>
          </w:tcPr>
          <w:p w14:paraId="55834262">
            <w:pPr>
              <w:spacing w:before="0" w:after="0" w:line="276" w:lineRule="auto"/>
              <w:ind w:firstLine="0"/>
              <w:jc w:val="left"/>
            </w:pPr>
            <w:r>
              <w:rPr>
                <w:rFonts w:ascii="Arial" w:hAnsi="Arial"/>
                <w:sz w:val="19"/>
              </w:rPr>
              <w:t>features.attendance.models</w:t>
            </w:r>
          </w:p>
        </w:tc>
        <w:tc>
          <w:tcPr>
            <w:tcW w:w="1584" w:type="dxa"/>
            <w:tcMar>
              <w:top w:w="100" w:type="dxa"/>
              <w:left w:w="150" w:type="dxa"/>
              <w:bottom w:w="100" w:type="dxa"/>
              <w:right w:w="150" w:type="dxa"/>
            </w:tcMar>
          </w:tcPr>
          <w:p w14:paraId="33AFE388">
            <w:pPr>
              <w:spacing w:before="0" w:after="0" w:line="276" w:lineRule="auto"/>
              <w:ind w:firstLine="0"/>
              <w:jc w:val="left"/>
            </w:pPr>
            <w:r>
              <w:rPr>
                <w:rFonts w:ascii="Arial" w:hAnsi="Arial"/>
                <w:sz w:val="19"/>
              </w:rPr>
              <w:t>attendance_cutoffs</w:t>
            </w:r>
          </w:p>
        </w:tc>
        <w:tc>
          <w:tcPr>
            <w:tcW w:w="1584" w:type="dxa"/>
            <w:tcMar>
              <w:top w:w="100" w:type="dxa"/>
              <w:left w:w="150" w:type="dxa"/>
              <w:bottom w:w="100" w:type="dxa"/>
              <w:right w:w="150" w:type="dxa"/>
            </w:tcMar>
          </w:tcPr>
          <w:p w14:paraId="52F5D4EE">
            <w:pPr>
              <w:spacing w:before="0" w:after="0" w:line="276" w:lineRule="auto"/>
              <w:ind w:firstLine="0"/>
              <w:jc w:val="left"/>
            </w:pPr>
            <w:r>
              <w:rPr>
                <w:rFonts w:ascii="Arial" w:hAnsi="Arial"/>
                <w:sz w:val="19"/>
              </w:rPr>
              <w:t>Encapsulates Present, Late, and Absent chronological thresholds.</w:t>
            </w:r>
          </w:p>
        </w:tc>
        <w:tc>
          <w:tcPr>
            <w:tcW w:w="1728" w:type="dxa"/>
            <w:tcMar>
              <w:top w:w="100" w:type="dxa"/>
              <w:left w:w="150" w:type="dxa"/>
              <w:bottom w:w="100" w:type="dxa"/>
              <w:right w:w="150" w:type="dxa"/>
            </w:tcMar>
          </w:tcPr>
          <w:p w14:paraId="35CCE671">
            <w:pPr>
              <w:spacing w:before="0" w:after="0" w:line="276" w:lineRule="auto"/>
              <w:ind w:firstLine="0"/>
              <w:jc w:val="left"/>
            </w:pPr>
            <w:r>
              <w:rPr>
                <w:rFonts w:ascii="Arial" w:hAnsi="Arial"/>
                <w:sz w:val="19"/>
              </w:rPr>
              <w:t>validateCutoffs(), evaluateStatus(scanTime)</w:t>
            </w:r>
          </w:p>
        </w:tc>
      </w:tr>
      <w:tr w14:paraId="39A92D2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3459B4CC">
            <w:pPr>
              <w:spacing w:before="0" w:after="0" w:line="276" w:lineRule="auto"/>
              <w:ind w:firstLine="0"/>
              <w:jc w:val="center"/>
            </w:pPr>
            <w:r>
              <w:rPr>
                <w:rFonts w:ascii="Arial" w:hAnsi="Arial"/>
                <w:sz w:val="19"/>
              </w:rPr>
              <w:t>AttendanceRecord</w:t>
            </w:r>
          </w:p>
        </w:tc>
        <w:tc>
          <w:tcPr>
            <w:tcW w:w="1440" w:type="dxa"/>
            <w:tcMar>
              <w:top w:w="100" w:type="dxa"/>
              <w:left w:w="150" w:type="dxa"/>
              <w:bottom w:w="100" w:type="dxa"/>
              <w:right w:w="150" w:type="dxa"/>
            </w:tcMar>
          </w:tcPr>
          <w:p w14:paraId="20C11617">
            <w:pPr>
              <w:spacing w:before="0" w:after="0" w:line="276" w:lineRule="auto"/>
              <w:ind w:firstLine="0"/>
              <w:jc w:val="left"/>
            </w:pPr>
            <w:r>
              <w:rPr>
                <w:rFonts w:ascii="Arial" w:hAnsi="Arial"/>
                <w:sz w:val="19"/>
              </w:rPr>
              <w:t>features.attendance.models</w:t>
            </w:r>
          </w:p>
        </w:tc>
        <w:tc>
          <w:tcPr>
            <w:tcW w:w="1584" w:type="dxa"/>
            <w:tcMar>
              <w:top w:w="100" w:type="dxa"/>
              <w:left w:w="150" w:type="dxa"/>
              <w:bottom w:w="100" w:type="dxa"/>
              <w:right w:w="150" w:type="dxa"/>
            </w:tcMar>
          </w:tcPr>
          <w:p w14:paraId="6AFB7B6D">
            <w:pPr>
              <w:spacing w:before="0" w:after="0" w:line="276" w:lineRule="auto"/>
              <w:ind w:firstLine="0"/>
              <w:jc w:val="left"/>
            </w:pPr>
            <w:r>
              <w:rPr>
                <w:rFonts w:ascii="Arial" w:hAnsi="Arial"/>
                <w:sz w:val="19"/>
              </w:rPr>
              <w:t>attendance_records</w:t>
            </w:r>
          </w:p>
        </w:tc>
        <w:tc>
          <w:tcPr>
            <w:tcW w:w="1584" w:type="dxa"/>
            <w:tcMar>
              <w:top w:w="100" w:type="dxa"/>
              <w:left w:w="150" w:type="dxa"/>
              <w:bottom w:w="100" w:type="dxa"/>
              <w:right w:w="150" w:type="dxa"/>
            </w:tcMar>
          </w:tcPr>
          <w:p w14:paraId="4B86B2CA">
            <w:pPr>
              <w:spacing w:before="0" w:after="0" w:line="276" w:lineRule="auto"/>
              <w:ind w:firstLine="0"/>
              <w:jc w:val="left"/>
            </w:pPr>
            <w:r>
              <w:rPr>
                <w:rFonts w:ascii="Arial" w:hAnsi="Arial"/>
                <w:sz w:val="19"/>
              </w:rPr>
              <w:t>Represents daily attendance log with recording source and sync status.</w:t>
            </w:r>
          </w:p>
        </w:tc>
        <w:tc>
          <w:tcPr>
            <w:tcW w:w="1728" w:type="dxa"/>
            <w:tcMar>
              <w:top w:w="100" w:type="dxa"/>
              <w:left w:w="150" w:type="dxa"/>
              <w:bottom w:w="100" w:type="dxa"/>
              <w:right w:w="150" w:type="dxa"/>
            </w:tcMar>
          </w:tcPr>
          <w:p w14:paraId="1022B21D">
            <w:pPr>
              <w:spacing w:before="0" w:after="0" w:line="276" w:lineRule="auto"/>
              <w:ind w:firstLine="0"/>
              <w:jc w:val="left"/>
            </w:pPr>
            <w:r>
              <w:rPr>
                <w:rFonts w:ascii="Arial" w:hAnsi="Arial"/>
                <w:sz w:val="19"/>
              </w:rPr>
              <w:t>markPresent(), markLate(), markAbsent(), overrideManual()</w:t>
            </w:r>
          </w:p>
        </w:tc>
      </w:tr>
      <w:tr w14:paraId="4D7480B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70758E5C">
            <w:pPr>
              <w:spacing w:before="0" w:after="0" w:line="276" w:lineRule="auto"/>
              <w:ind w:firstLine="0"/>
              <w:jc w:val="center"/>
            </w:pPr>
            <w:r>
              <w:rPr>
                <w:rFonts w:ascii="Arial" w:hAnsi="Arial"/>
                <w:sz w:val="19"/>
              </w:rPr>
              <w:t>OfflineAttendanceQueue</w:t>
            </w:r>
          </w:p>
        </w:tc>
        <w:tc>
          <w:tcPr>
            <w:tcW w:w="1440" w:type="dxa"/>
            <w:tcMar>
              <w:top w:w="100" w:type="dxa"/>
              <w:left w:w="150" w:type="dxa"/>
              <w:bottom w:w="100" w:type="dxa"/>
              <w:right w:w="150" w:type="dxa"/>
            </w:tcMar>
          </w:tcPr>
          <w:p w14:paraId="094D6699">
            <w:pPr>
              <w:spacing w:before="0" w:after="0" w:line="276" w:lineRule="auto"/>
              <w:ind w:firstLine="0"/>
              <w:jc w:val="left"/>
            </w:pPr>
            <w:r>
              <w:rPr>
                <w:rFonts w:ascii="Arial" w:hAnsi="Arial"/>
                <w:sz w:val="19"/>
              </w:rPr>
              <w:t>core.services.sync</w:t>
            </w:r>
          </w:p>
        </w:tc>
        <w:tc>
          <w:tcPr>
            <w:tcW w:w="1584" w:type="dxa"/>
            <w:tcMar>
              <w:top w:w="100" w:type="dxa"/>
              <w:left w:w="150" w:type="dxa"/>
              <w:bottom w:w="100" w:type="dxa"/>
              <w:right w:w="150" w:type="dxa"/>
            </w:tcMar>
          </w:tcPr>
          <w:p w14:paraId="1439EC3F">
            <w:pPr>
              <w:spacing w:before="0" w:after="0" w:line="276" w:lineRule="auto"/>
              <w:ind w:firstLine="0"/>
              <w:jc w:val="left"/>
            </w:pPr>
            <w:r>
              <w:rPr>
                <w:rFonts w:ascii="Arial" w:hAnsi="Arial"/>
                <w:sz w:val="19"/>
              </w:rPr>
              <w:t>Drift: OfflineSyncQueue</w:t>
            </w:r>
          </w:p>
        </w:tc>
        <w:tc>
          <w:tcPr>
            <w:tcW w:w="1584" w:type="dxa"/>
            <w:tcMar>
              <w:top w:w="100" w:type="dxa"/>
              <w:left w:w="150" w:type="dxa"/>
              <w:bottom w:w="100" w:type="dxa"/>
              <w:right w:w="150" w:type="dxa"/>
            </w:tcMar>
          </w:tcPr>
          <w:p w14:paraId="3B635ACB">
            <w:pPr>
              <w:spacing w:before="0" w:after="0" w:line="276" w:lineRule="auto"/>
              <w:ind w:firstLine="0"/>
              <w:jc w:val="left"/>
            </w:pPr>
            <w:r>
              <w:rPr>
                <w:rFonts w:ascii="Arial" w:hAnsi="Arial"/>
                <w:sz w:val="19"/>
              </w:rPr>
              <w:t>Manages local offline scan spooling and background synchronization.</w:t>
            </w:r>
          </w:p>
        </w:tc>
        <w:tc>
          <w:tcPr>
            <w:tcW w:w="1728" w:type="dxa"/>
            <w:tcMar>
              <w:top w:w="100" w:type="dxa"/>
              <w:left w:w="150" w:type="dxa"/>
              <w:bottom w:w="100" w:type="dxa"/>
              <w:right w:w="150" w:type="dxa"/>
            </w:tcMar>
          </w:tcPr>
          <w:p w14:paraId="4166F09F">
            <w:pPr>
              <w:spacing w:before="0" w:after="0" w:line="276" w:lineRule="auto"/>
              <w:ind w:firstLine="0"/>
              <w:jc w:val="left"/>
            </w:pPr>
            <w:r>
              <w:rPr>
                <w:rFonts w:ascii="Arial" w:hAnsi="Arial"/>
                <w:sz w:val="19"/>
              </w:rPr>
              <w:t>enqueueScan(), drainQueue(), resolveConflict()</w:t>
            </w:r>
          </w:p>
        </w:tc>
      </w:tr>
      <w:tr w14:paraId="01834B7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5957E825">
            <w:pPr>
              <w:spacing w:before="0" w:after="0" w:line="276" w:lineRule="auto"/>
              <w:ind w:firstLine="0"/>
              <w:jc w:val="center"/>
            </w:pPr>
            <w:r>
              <w:rPr>
                <w:rFonts w:ascii="Arial" w:hAnsi="Arial"/>
                <w:sz w:val="19"/>
              </w:rPr>
              <w:t>Activity</w:t>
            </w:r>
          </w:p>
        </w:tc>
        <w:tc>
          <w:tcPr>
            <w:tcW w:w="1440" w:type="dxa"/>
            <w:tcMar>
              <w:top w:w="100" w:type="dxa"/>
              <w:left w:w="150" w:type="dxa"/>
              <w:bottom w:w="100" w:type="dxa"/>
              <w:right w:w="150" w:type="dxa"/>
            </w:tcMar>
          </w:tcPr>
          <w:p w14:paraId="5C1A5297">
            <w:pPr>
              <w:spacing w:before="0" w:after="0" w:line="276" w:lineRule="auto"/>
              <w:ind w:firstLine="0"/>
              <w:jc w:val="left"/>
            </w:pPr>
            <w:r>
              <w:rPr>
                <w:rFonts w:ascii="Arial" w:hAnsi="Arial"/>
                <w:sz w:val="19"/>
              </w:rPr>
              <w:t>features.classwork.models</w:t>
            </w:r>
          </w:p>
        </w:tc>
        <w:tc>
          <w:tcPr>
            <w:tcW w:w="1584" w:type="dxa"/>
            <w:tcMar>
              <w:top w:w="100" w:type="dxa"/>
              <w:left w:w="150" w:type="dxa"/>
              <w:bottom w:w="100" w:type="dxa"/>
              <w:right w:w="150" w:type="dxa"/>
            </w:tcMar>
          </w:tcPr>
          <w:p w14:paraId="6CCB10FF">
            <w:pPr>
              <w:spacing w:before="0" w:after="0" w:line="276" w:lineRule="auto"/>
              <w:ind w:firstLine="0"/>
              <w:jc w:val="left"/>
            </w:pPr>
            <w:r>
              <w:rPr>
                <w:rFonts w:ascii="Arial" w:hAnsi="Arial"/>
                <w:sz w:val="19"/>
              </w:rPr>
              <w:t>activities</w:t>
            </w:r>
          </w:p>
        </w:tc>
        <w:tc>
          <w:tcPr>
            <w:tcW w:w="1584" w:type="dxa"/>
            <w:tcMar>
              <w:top w:w="100" w:type="dxa"/>
              <w:left w:w="150" w:type="dxa"/>
              <w:bottom w:w="100" w:type="dxa"/>
              <w:right w:w="150" w:type="dxa"/>
            </w:tcMar>
          </w:tcPr>
          <w:p w14:paraId="55C0E9BF">
            <w:pPr>
              <w:spacing w:before="0" w:after="0" w:line="276" w:lineRule="auto"/>
              <w:ind w:firstLine="0"/>
              <w:jc w:val="left"/>
            </w:pPr>
            <w:r>
              <w:rPr>
                <w:rFonts w:ascii="Arial" w:hAnsi="Arial"/>
                <w:sz w:val="19"/>
              </w:rPr>
              <w:t>Represents homework, problem set, or performance task requirement.</w:t>
            </w:r>
          </w:p>
        </w:tc>
        <w:tc>
          <w:tcPr>
            <w:tcW w:w="1728" w:type="dxa"/>
            <w:tcMar>
              <w:top w:w="100" w:type="dxa"/>
              <w:left w:w="150" w:type="dxa"/>
              <w:bottom w:w="100" w:type="dxa"/>
              <w:right w:w="150" w:type="dxa"/>
            </w:tcMar>
          </w:tcPr>
          <w:p w14:paraId="3EA89677">
            <w:pPr>
              <w:spacing w:before="0" w:after="0" w:line="276" w:lineRule="auto"/>
              <w:ind w:firstLine="0"/>
              <w:jc w:val="left"/>
            </w:pPr>
            <w:r>
              <w:rPr>
                <w:rFonts w:ascii="Arial" w:hAnsi="Arial"/>
                <w:sz w:val="19"/>
              </w:rPr>
              <w:t>publishActivity(), checkDeadline(), calculateClassAverage()</w:t>
            </w:r>
          </w:p>
        </w:tc>
      </w:tr>
      <w:tr w14:paraId="12C98C6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7B05B21E">
            <w:pPr>
              <w:spacing w:before="0" w:after="0" w:line="276" w:lineRule="auto"/>
              <w:ind w:firstLine="0"/>
              <w:jc w:val="center"/>
            </w:pPr>
            <w:r>
              <w:rPr>
                <w:rFonts w:ascii="Arial" w:hAnsi="Arial"/>
                <w:sz w:val="19"/>
              </w:rPr>
              <w:t>Submission</w:t>
            </w:r>
          </w:p>
        </w:tc>
        <w:tc>
          <w:tcPr>
            <w:tcW w:w="1440" w:type="dxa"/>
            <w:tcMar>
              <w:top w:w="100" w:type="dxa"/>
              <w:left w:w="150" w:type="dxa"/>
              <w:bottom w:w="100" w:type="dxa"/>
              <w:right w:w="150" w:type="dxa"/>
            </w:tcMar>
          </w:tcPr>
          <w:p w14:paraId="464C5E95">
            <w:pPr>
              <w:spacing w:before="0" w:after="0" w:line="276" w:lineRule="auto"/>
              <w:ind w:firstLine="0"/>
              <w:jc w:val="left"/>
            </w:pPr>
            <w:r>
              <w:rPr>
                <w:rFonts w:ascii="Arial" w:hAnsi="Arial"/>
                <w:sz w:val="19"/>
              </w:rPr>
              <w:t>features.classwork.models</w:t>
            </w:r>
          </w:p>
        </w:tc>
        <w:tc>
          <w:tcPr>
            <w:tcW w:w="1584" w:type="dxa"/>
            <w:tcMar>
              <w:top w:w="100" w:type="dxa"/>
              <w:left w:w="150" w:type="dxa"/>
              <w:bottom w:w="100" w:type="dxa"/>
              <w:right w:w="150" w:type="dxa"/>
            </w:tcMar>
          </w:tcPr>
          <w:p w14:paraId="0567C9A3">
            <w:pPr>
              <w:spacing w:before="0" w:after="0" w:line="276" w:lineRule="auto"/>
              <w:ind w:firstLine="0"/>
              <w:jc w:val="left"/>
            </w:pPr>
            <w:r>
              <w:rPr>
                <w:rFonts w:ascii="Arial" w:hAnsi="Arial"/>
                <w:sz w:val="19"/>
              </w:rPr>
              <w:t>submissions</w:t>
            </w:r>
          </w:p>
        </w:tc>
        <w:tc>
          <w:tcPr>
            <w:tcW w:w="1584" w:type="dxa"/>
            <w:tcMar>
              <w:top w:w="100" w:type="dxa"/>
              <w:left w:w="150" w:type="dxa"/>
              <w:bottom w:w="100" w:type="dxa"/>
              <w:right w:w="150" w:type="dxa"/>
            </w:tcMar>
          </w:tcPr>
          <w:p w14:paraId="076062E1">
            <w:pPr>
              <w:spacing w:before="0" w:after="0" w:line="276" w:lineRule="auto"/>
              <w:ind w:firstLine="0"/>
              <w:jc w:val="left"/>
            </w:pPr>
            <w:r>
              <w:rPr>
                <w:rFonts w:ascii="Arial" w:hAnsi="Arial"/>
                <w:sz w:val="19"/>
              </w:rPr>
              <w:t>Represents student delivered document file and associated score.</w:t>
            </w:r>
          </w:p>
        </w:tc>
        <w:tc>
          <w:tcPr>
            <w:tcW w:w="1728" w:type="dxa"/>
            <w:tcMar>
              <w:top w:w="100" w:type="dxa"/>
              <w:left w:w="150" w:type="dxa"/>
              <w:bottom w:w="100" w:type="dxa"/>
              <w:right w:w="150" w:type="dxa"/>
            </w:tcMar>
          </w:tcPr>
          <w:p w14:paraId="18DDB14B">
            <w:pPr>
              <w:spacing w:before="0" w:after="0" w:line="276" w:lineRule="auto"/>
              <w:ind w:firstLine="0"/>
              <w:jc w:val="left"/>
            </w:pPr>
            <w:r>
              <w:rPr>
                <w:rFonts w:ascii="Arial" w:hAnsi="Arial"/>
                <w:sz w:val="19"/>
              </w:rPr>
              <w:t>uploadFile(), assignScore(), flagLateSubmission()</w:t>
            </w:r>
          </w:p>
        </w:tc>
      </w:tr>
      <w:tr w14:paraId="51A0B10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3237B261">
            <w:pPr>
              <w:spacing w:before="0" w:after="0" w:line="276" w:lineRule="auto"/>
              <w:ind w:firstLine="0"/>
              <w:jc w:val="center"/>
            </w:pPr>
            <w:r>
              <w:rPr>
                <w:rFonts w:ascii="Arial" w:hAnsi="Arial"/>
                <w:sz w:val="19"/>
              </w:rPr>
              <w:t>Assessment</w:t>
            </w:r>
          </w:p>
        </w:tc>
        <w:tc>
          <w:tcPr>
            <w:tcW w:w="1440" w:type="dxa"/>
            <w:tcMar>
              <w:top w:w="100" w:type="dxa"/>
              <w:left w:w="150" w:type="dxa"/>
              <w:bottom w:w="100" w:type="dxa"/>
              <w:right w:w="150" w:type="dxa"/>
            </w:tcMar>
          </w:tcPr>
          <w:p w14:paraId="1FE11E09">
            <w:pPr>
              <w:spacing w:before="0" w:after="0" w:line="276" w:lineRule="auto"/>
              <w:ind w:firstLine="0"/>
              <w:jc w:val="left"/>
            </w:pPr>
            <w:r>
              <w:rPr>
                <w:rFonts w:ascii="Arial" w:hAnsi="Arial"/>
                <w:sz w:val="19"/>
              </w:rPr>
              <w:t>features.assessment.models</w:t>
            </w:r>
          </w:p>
        </w:tc>
        <w:tc>
          <w:tcPr>
            <w:tcW w:w="1584" w:type="dxa"/>
            <w:tcMar>
              <w:top w:w="100" w:type="dxa"/>
              <w:left w:w="150" w:type="dxa"/>
              <w:bottom w:w="100" w:type="dxa"/>
              <w:right w:w="150" w:type="dxa"/>
            </w:tcMar>
          </w:tcPr>
          <w:p w14:paraId="76951294">
            <w:pPr>
              <w:spacing w:before="0" w:after="0" w:line="276" w:lineRule="auto"/>
              <w:ind w:firstLine="0"/>
              <w:jc w:val="left"/>
            </w:pPr>
            <w:r>
              <w:rPr>
                <w:rFonts w:ascii="Arial" w:hAnsi="Arial"/>
                <w:sz w:val="19"/>
              </w:rPr>
              <w:t>assessments</w:t>
            </w:r>
          </w:p>
        </w:tc>
        <w:tc>
          <w:tcPr>
            <w:tcW w:w="1584" w:type="dxa"/>
            <w:tcMar>
              <w:top w:w="100" w:type="dxa"/>
              <w:left w:w="150" w:type="dxa"/>
              <w:bottom w:w="100" w:type="dxa"/>
              <w:right w:w="150" w:type="dxa"/>
            </w:tcMar>
          </w:tcPr>
          <w:p w14:paraId="390DF959">
            <w:pPr>
              <w:spacing w:before="0" w:after="0" w:line="276" w:lineRule="auto"/>
              <w:ind w:firstLine="0"/>
              <w:jc w:val="left"/>
            </w:pPr>
            <w:r>
              <w:rPr>
                <w:rFonts w:ascii="Arial" w:hAnsi="Arial"/>
                <w:sz w:val="19"/>
              </w:rPr>
              <w:t>Represents timed online quiz or periodic examination.</w:t>
            </w:r>
          </w:p>
        </w:tc>
        <w:tc>
          <w:tcPr>
            <w:tcW w:w="1728" w:type="dxa"/>
            <w:tcMar>
              <w:top w:w="100" w:type="dxa"/>
              <w:left w:w="150" w:type="dxa"/>
              <w:bottom w:w="100" w:type="dxa"/>
              <w:right w:w="150" w:type="dxa"/>
            </w:tcMar>
          </w:tcPr>
          <w:p w14:paraId="54678E10">
            <w:pPr>
              <w:spacing w:before="0" w:after="0" w:line="276" w:lineRule="auto"/>
              <w:ind w:firstLine="0"/>
              <w:jc w:val="left"/>
            </w:pPr>
            <w:r>
              <w:rPr>
                <w:rFonts w:ascii="Arial" w:hAnsi="Arial"/>
                <w:sz w:val="19"/>
              </w:rPr>
              <w:t>publishQuiz(), startSession(), closeAssessment()</w:t>
            </w:r>
          </w:p>
        </w:tc>
      </w:tr>
      <w:tr w14:paraId="4A9A1CF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00B3C8E7">
            <w:pPr>
              <w:spacing w:before="0" w:after="0" w:line="276" w:lineRule="auto"/>
              <w:ind w:firstLine="0"/>
              <w:jc w:val="center"/>
            </w:pPr>
            <w:r>
              <w:rPr>
                <w:rFonts w:ascii="Arial" w:hAnsi="Arial"/>
                <w:sz w:val="19"/>
              </w:rPr>
              <w:t>Question</w:t>
            </w:r>
          </w:p>
        </w:tc>
        <w:tc>
          <w:tcPr>
            <w:tcW w:w="1440" w:type="dxa"/>
            <w:tcMar>
              <w:top w:w="100" w:type="dxa"/>
              <w:left w:w="150" w:type="dxa"/>
              <w:bottom w:w="100" w:type="dxa"/>
              <w:right w:w="150" w:type="dxa"/>
            </w:tcMar>
          </w:tcPr>
          <w:p w14:paraId="6815BEDF">
            <w:pPr>
              <w:spacing w:before="0" w:after="0" w:line="276" w:lineRule="auto"/>
              <w:ind w:firstLine="0"/>
              <w:jc w:val="left"/>
            </w:pPr>
            <w:r>
              <w:rPr>
                <w:rFonts w:ascii="Arial" w:hAnsi="Arial"/>
                <w:sz w:val="19"/>
              </w:rPr>
              <w:t>features.assessment.models</w:t>
            </w:r>
          </w:p>
        </w:tc>
        <w:tc>
          <w:tcPr>
            <w:tcW w:w="1584" w:type="dxa"/>
            <w:tcMar>
              <w:top w:w="100" w:type="dxa"/>
              <w:left w:w="150" w:type="dxa"/>
              <w:bottom w:w="100" w:type="dxa"/>
              <w:right w:w="150" w:type="dxa"/>
            </w:tcMar>
          </w:tcPr>
          <w:p w14:paraId="6709F796">
            <w:pPr>
              <w:spacing w:before="0" w:after="0" w:line="276" w:lineRule="auto"/>
              <w:ind w:firstLine="0"/>
              <w:jc w:val="left"/>
            </w:pPr>
            <w:r>
              <w:rPr>
                <w:rFonts w:ascii="Arial" w:hAnsi="Arial"/>
                <w:sz w:val="19"/>
              </w:rPr>
              <w:t>questions</w:t>
            </w:r>
          </w:p>
        </w:tc>
        <w:tc>
          <w:tcPr>
            <w:tcW w:w="1584" w:type="dxa"/>
            <w:tcMar>
              <w:top w:w="100" w:type="dxa"/>
              <w:left w:w="150" w:type="dxa"/>
              <w:bottom w:w="100" w:type="dxa"/>
              <w:right w:w="150" w:type="dxa"/>
            </w:tcMar>
          </w:tcPr>
          <w:p w14:paraId="5C06B05D">
            <w:pPr>
              <w:spacing w:before="0" w:after="0" w:line="276" w:lineRule="auto"/>
              <w:ind w:firstLine="0"/>
              <w:jc w:val="left"/>
            </w:pPr>
            <w:r>
              <w:rPr>
                <w:rFonts w:ascii="Arial" w:hAnsi="Arial"/>
                <w:sz w:val="19"/>
              </w:rPr>
              <w:t>Represents individual multiple-choice item and answer key.</w:t>
            </w:r>
          </w:p>
        </w:tc>
        <w:tc>
          <w:tcPr>
            <w:tcW w:w="1728" w:type="dxa"/>
            <w:tcMar>
              <w:top w:w="100" w:type="dxa"/>
              <w:left w:w="150" w:type="dxa"/>
              <w:bottom w:w="100" w:type="dxa"/>
              <w:right w:w="150" w:type="dxa"/>
            </w:tcMar>
          </w:tcPr>
          <w:p w14:paraId="5AB22A03">
            <w:pPr>
              <w:spacing w:before="0" w:after="0" w:line="276" w:lineRule="auto"/>
              <w:ind w:firstLine="0"/>
              <w:jc w:val="left"/>
            </w:pPr>
            <w:r>
              <w:rPr>
                <w:rFonts w:ascii="Arial" w:hAnsi="Arial"/>
                <w:sz w:val="19"/>
              </w:rPr>
              <w:t>validateAnswer(key), getShuffledOptions(), getPointValue()</w:t>
            </w:r>
          </w:p>
        </w:tc>
      </w:tr>
      <w:tr w14:paraId="08DB616E">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05FB85F5">
            <w:pPr>
              <w:spacing w:before="0" w:after="0" w:line="276" w:lineRule="auto"/>
              <w:ind w:firstLine="0"/>
              <w:jc w:val="center"/>
            </w:pPr>
            <w:r>
              <w:rPr>
                <w:rFonts w:ascii="Arial" w:hAnsi="Arial"/>
                <w:sz w:val="19"/>
              </w:rPr>
              <w:t>AssessmentResponse</w:t>
            </w:r>
          </w:p>
        </w:tc>
        <w:tc>
          <w:tcPr>
            <w:tcW w:w="1440" w:type="dxa"/>
            <w:tcMar>
              <w:top w:w="100" w:type="dxa"/>
              <w:left w:w="150" w:type="dxa"/>
              <w:bottom w:w="100" w:type="dxa"/>
              <w:right w:w="150" w:type="dxa"/>
            </w:tcMar>
          </w:tcPr>
          <w:p w14:paraId="51768929">
            <w:pPr>
              <w:spacing w:before="0" w:after="0" w:line="276" w:lineRule="auto"/>
              <w:ind w:firstLine="0"/>
              <w:jc w:val="left"/>
            </w:pPr>
            <w:r>
              <w:rPr>
                <w:rFonts w:ascii="Arial" w:hAnsi="Arial"/>
                <w:sz w:val="19"/>
              </w:rPr>
              <w:t>features.assessment.models</w:t>
            </w:r>
          </w:p>
        </w:tc>
        <w:tc>
          <w:tcPr>
            <w:tcW w:w="1584" w:type="dxa"/>
            <w:tcMar>
              <w:top w:w="100" w:type="dxa"/>
              <w:left w:w="150" w:type="dxa"/>
              <w:bottom w:w="100" w:type="dxa"/>
              <w:right w:w="150" w:type="dxa"/>
            </w:tcMar>
          </w:tcPr>
          <w:p w14:paraId="35B6AD6C">
            <w:pPr>
              <w:spacing w:before="0" w:after="0" w:line="276" w:lineRule="auto"/>
              <w:ind w:firstLine="0"/>
              <w:jc w:val="left"/>
            </w:pPr>
            <w:r>
              <w:rPr>
                <w:rFonts w:ascii="Arial" w:hAnsi="Arial"/>
                <w:sz w:val="19"/>
              </w:rPr>
              <w:t>assessment_responses</w:t>
            </w:r>
          </w:p>
        </w:tc>
        <w:tc>
          <w:tcPr>
            <w:tcW w:w="1584" w:type="dxa"/>
            <w:tcMar>
              <w:top w:w="100" w:type="dxa"/>
              <w:left w:w="150" w:type="dxa"/>
              <w:bottom w:w="100" w:type="dxa"/>
              <w:right w:w="150" w:type="dxa"/>
            </w:tcMar>
          </w:tcPr>
          <w:p w14:paraId="2322538F">
            <w:pPr>
              <w:spacing w:before="0" w:after="0" w:line="276" w:lineRule="auto"/>
              <w:ind w:firstLine="0"/>
              <w:jc w:val="left"/>
            </w:pPr>
            <w:r>
              <w:rPr>
                <w:rFonts w:ascii="Arial" w:hAnsi="Arial"/>
                <w:sz w:val="19"/>
              </w:rPr>
              <w:t>Represents learner answer choice and automated evaluation result.</w:t>
            </w:r>
          </w:p>
        </w:tc>
        <w:tc>
          <w:tcPr>
            <w:tcW w:w="1728" w:type="dxa"/>
            <w:tcMar>
              <w:top w:w="100" w:type="dxa"/>
              <w:left w:w="150" w:type="dxa"/>
              <w:bottom w:w="100" w:type="dxa"/>
              <w:right w:w="150" w:type="dxa"/>
            </w:tcMar>
          </w:tcPr>
          <w:p w14:paraId="05D5E7E0">
            <w:pPr>
              <w:spacing w:before="0" w:after="0" w:line="276" w:lineRule="auto"/>
              <w:ind w:firstLine="0"/>
              <w:jc w:val="left"/>
            </w:pPr>
            <w:r>
              <w:rPr>
                <w:rFonts w:ascii="Arial" w:hAnsi="Arial"/>
                <w:sz w:val="19"/>
              </w:rPr>
              <w:t>scoreItem(), recordSelection(), getEarnedPoints()</w:t>
            </w:r>
          </w:p>
        </w:tc>
      </w:tr>
      <w:tr w14:paraId="081A2D5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52114A74">
            <w:pPr>
              <w:spacing w:before="0" w:after="0" w:line="276" w:lineRule="auto"/>
              <w:ind w:firstLine="0"/>
              <w:jc w:val="center"/>
            </w:pPr>
            <w:r>
              <w:rPr>
                <w:rFonts w:ascii="Arial" w:hAnsi="Arial"/>
                <w:sz w:val="19"/>
              </w:rPr>
              <w:t>AntiCheatingLog</w:t>
            </w:r>
          </w:p>
        </w:tc>
        <w:tc>
          <w:tcPr>
            <w:tcW w:w="1440" w:type="dxa"/>
            <w:tcMar>
              <w:top w:w="100" w:type="dxa"/>
              <w:left w:w="150" w:type="dxa"/>
              <w:bottom w:w="100" w:type="dxa"/>
              <w:right w:w="150" w:type="dxa"/>
            </w:tcMar>
          </w:tcPr>
          <w:p w14:paraId="50FC061B">
            <w:pPr>
              <w:spacing w:before="0" w:after="0" w:line="276" w:lineRule="auto"/>
              <w:ind w:firstLine="0"/>
              <w:jc w:val="left"/>
            </w:pPr>
            <w:r>
              <w:rPr>
                <w:rFonts w:ascii="Arial" w:hAnsi="Arial"/>
                <w:sz w:val="19"/>
              </w:rPr>
              <w:t>features.assessment.models</w:t>
            </w:r>
          </w:p>
        </w:tc>
        <w:tc>
          <w:tcPr>
            <w:tcW w:w="1584" w:type="dxa"/>
            <w:tcMar>
              <w:top w:w="100" w:type="dxa"/>
              <w:left w:w="150" w:type="dxa"/>
              <w:bottom w:w="100" w:type="dxa"/>
              <w:right w:w="150" w:type="dxa"/>
            </w:tcMar>
          </w:tcPr>
          <w:p w14:paraId="72AFF2C7">
            <w:pPr>
              <w:spacing w:before="0" w:after="0" w:line="276" w:lineRule="auto"/>
              <w:ind w:firstLine="0"/>
              <w:jc w:val="left"/>
            </w:pPr>
            <w:r>
              <w:rPr>
                <w:rFonts w:ascii="Arial" w:hAnsi="Arial"/>
                <w:sz w:val="19"/>
              </w:rPr>
              <w:t>anti_cheating_logs</w:t>
            </w:r>
          </w:p>
        </w:tc>
        <w:tc>
          <w:tcPr>
            <w:tcW w:w="1584" w:type="dxa"/>
            <w:tcMar>
              <w:top w:w="100" w:type="dxa"/>
              <w:left w:w="150" w:type="dxa"/>
              <w:bottom w:w="100" w:type="dxa"/>
              <w:right w:w="150" w:type="dxa"/>
            </w:tcMar>
          </w:tcPr>
          <w:p w14:paraId="0FCC02A6">
            <w:pPr>
              <w:spacing w:before="0" w:after="0" w:line="276" w:lineRule="auto"/>
              <w:ind w:firstLine="0"/>
              <w:jc w:val="left"/>
            </w:pPr>
            <w:r>
              <w:rPr>
                <w:rFonts w:ascii="Arial" w:hAnsi="Arial"/>
                <w:sz w:val="19"/>
              </w:rPr>
              <w:t>Tracks client-side security events (tab blurs, devtool toggles).</w:t>
            </w:r>
          </w:p>
        </w:tc>
        <w:tc>
          <w:tcPr>
            <w:tcW w:w="1728" w:type="dxa"/>
            <w:tcMar>
              <w:top w:w="100" w:type="dxa"/>
              <w:left w:w="150" w:type="dxa"/>
              <w:bottom w:w="100" w:type="dxa"/>
              <w:right w:w="150" w:type="dxa"/>
            </w:tcMar>
          </w:tcPr>
          <w:p w14:paraId="3167BA87">
            <w:pPr>
              <w:spacing w:before="0" w:after="0" w:line="276" w:lineRule="auto"/>
              <w:ind w:firstLine="0"/>
              <w:jc w:val="left"/>
            </w:pPr>
            <w:r>
              <w:rPr>
                <w:rFonts w:ascii="Arial" w:hAnsi="Arial"/>
                <w:sz w:val="19"/>
              </w:rPr>
              <w:t>logTabBlur(), getViolationCount(), triggerAlert()</w:t>
            </w:r>
          </w:p>
        </w:tc>
      </w:tr>
    </w:tbl>
    <w:p w14:paraId="661BC3F8">
      <w:pPr>
        <w:spacing w:before="0" w:after="160"/>
        <w:ind w:firstLine="0"/>
      </w:pPr>
    </w:p>
    <w:p w14:paraId="2D44936B">
      <w:pPr>
        <w:keepNext/>
        <w:spacing w:before="280" w:after="20" w:line="276" w:lineRule="auto"/>
        <w:ind w:firstLine="0"/>
        <w:jc w:val="center"/>
      </w:pPr>
      <w:r>
        <w:rPr>
          <w:rFonts w:ascii="Arial" w:hAnsi="Arial"/>
          <w:b/>
          <w:sz w:val="24"/>
        </w:rPr>
        <w:t>Table 26</w:t>
      </w:r>
    </w:p>
    <w:p w14:paraId="16BD0603">
      <w:pPr>
        <w:keepNext/>
        <w:spacing w:before="0" w:after="120" w:line="276" w:lineRule="auto"/>
        <w:ind w:firstLine="0"/>
        <w:jc w:val="center"/>
      </w:pPr>
      <w:r>
        <w:rPr>
          <w:rFonts w:ascii="Arial" w:hAnsi="Arial"/>
          <w:i/>
          <w:sz w:val="24"/>
        </w:rPr>
        <w:t>Class-to-Entity Mapping — Grading, Lesson Planning, and System</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1504"/>
        <w:gridCol w:w="1868"/>
        <w:gridCol w:w="1456"/>
        <w:gridCol w:w="1509"/>
        <w:gridCol w:w="1883"/>
      </w:tblGrid>
      <w:tr w14:paraId="325AB17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584" w:type="dxa"/>
            <w:shd w:val="clear" w:color="auto" w:fill="F2F4F8"/>
            <w:tcMar>
              <w:top w:w="120" w:type="dxa"/>
              <w:left w:w="150" w:type="dxa"/>
              <w:bottom w:w="120" w:type="dxa"/>
              <w:right w:w="150" w:type="dxa"/>
            </w:tcMar>
          </w:tcPr>
          <w:p w14:paraId="148545B2">
            <w:pPr>
              <w:spacing w:before="0" w:after="0" w:line="276" w:lineRule="auto"/>
              <w:ind w:firstLine="0"/>
              <w:jc w:val="center"/>
            </w:pPr>
            <w:r>
              <w:rPr>
                <w:rFonts w:ascii="Arial" w:hAnsi="Arial"/>
                <w:b/>
                <w:sz w:val="20"/>
              </w:rPr>
              <w:t>DOMAIN CLASS</w:t>
            </w:r>
          </w:p>
        </w:tc>
        <w:tc>
          <w:tcPr>
            <w:tcW w:w="1584" w:type="dxa"/>
            <w:shd w:val="clear" w:color="auto" w:fill="F2F4F8"/>
            <w:tcMar>
              <w:top w:w="120" w:type="dxa"/>
              <w:left w:w="150" w:type="dxa"/>
              <w:bottom w:w="120" w:type="dxa"/>
              <w:right w:w="150" w:type="dxa"/>
            </w:tcMar>
          </w:tcPr>
          <w:p w14:paraId="6C117C8E">
            <w:pPr>
              <w:spacing w:before="0" w:after="0" w:line="276" w:lineRule="auto"/>
              <w:ind w:firstLine="0"/>
              <w:jc w:val="center"/>
            </w:pPr>
            <w:r>
              <w:rPr>
                <w:rFonts w:ascii="Arial" w:hAnsi="Arial"/>
                <w:b/>
                <w:sz w:val="20"/>
              </w:rPr>
              <w:t>SOFTWARE PACKAGE / MODULE</w:t>
            </w:r>
          </w:p>
        </w:tc>
        <w:tc>
          <w:tcPr>
            <w:tcW w:w="1584" w:type="dxa"/>
            <w:shd w:val="clear" w:color="auto" w:fill="F2F4F8"/>
            <w:tcMar>
              <w:top w:w="120" w:type="dxa"/>
              <w:left w:w="150" w:type="dxa"/>
              <w:bottom w:w="120" w:type="dxa"/>
              <w:right w:w="150" w:type="dxa"/>
            </w:tcMar>
          </w:tcPr>
          <w:p w14:paraId="7B6B1CCC">
            <w:pPr>
              <w:spacing w:before="0" w:after="0" w:line="276" w:lineRule="auto"/>
              <w:ind w:firstLine="0"/>
              <w:jc w:val="center"/>
            </w:pPr>
            <w:r>
              <w:rPr>
                <w:rFonts w:ascii="Arial" w:hAnsi="Arial"/>
                <w:b/>
                <w:sz w:val="20"/>
              </w:rPr>
              <w:t>DATABASE ENTITY / TABLE</w:t>
            </w:r>
          </w:p>
        </w:tc>
        <w:tc>
          <w:tcPr>
            <w:tcW w:w="1584" w:type="dxa"/>
            <w:shd w:val="clear" w:color="auto" w:fill="F2F4F8"/>
            <w:tcMar>
              <w:top w:w="120" w:type="dxa"/>
              <w:left w:w="150" w:type="dxa"/>
              <w:bottom w:w="120" w:type="dxa"/>
              <w:right w:w="150" w:type="dxa"/>
            </w:tcMar>
          </w:tcPr>
          <w:p w14:paraId="37D571F8">
            <w:pPr>
              <w:spacing w:before="0" w:after="0" w:line="276" w:lineRule="auto"/>
              <w:ind w:firstLine="0"/>
              <w:jc w:val="center"/>
            </w:pPr>
            <w:r>
              <w:rPr>
                <w:rFonts w:ascii="Arial" w:hAnsi="Arial"/>
                <w:b/>
                <w:sz w:val="20"/>
              </w:rPr>
              <w:t>RESPONSIBILITIES</w:t>
            </w:r>
          </w:p>
        </w:tc>
        <w:tc>
          <w:tcPr>
            <w:tcW w:w="1584" w:type="dxa"/>
            <w:shd w:val="clear" w:color="auto" w:fill="F2F4F8"/>
            <w:tcMar>
              <w:top w:w="120" w:type="dxa"/>
              <w:left w:w="150" w:type="dxa"/>
              <w:bottom w:w="120" w:type="dxa"/>
              <w:right w:w="150" w:type="dxa"/>
            </w:tcMar>
          </w:tcPr>
          <w:p w14:paraId="3EDD4C81">
            <w:pPr>
              <w:spacing w:before="0" w:after="0" w:line="276" w:lineRule="auto"/>
              <w:ind w:firstLine="0"/>
              <w:jc w:val="center"/>
            </w:pPr>
            <w:r>
              <w:rPr>
                <w:rFonts w:ascii="Arial" w:hAnsi="Arial"/>
                <w:b/>
                <w:sz w:val="20"/>
              </w:rPr>
              <w:t>PRIMARY DOMAIN METHODS</w:t>
            </w:r>
          </w:p>
        </w:tc>
      </w:tr>
      <w:tr w14:paraId="47B426F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29390A1E">
            <w:pPr>
              <w:spacing w:before="0" w:after="0" w:line="276" w:lineRule="auto"/>
              <w:ind w:firstLine="0"/>
              <w:jc w:val="center"/>
            </w:pPr>
            <w:r>
              <w:rPr>
                <w:rFonts w:ascii="Arial" w:hAnsi="Arial"/>
                <w:sz w:val="19"/>
              </w:rPr>
              <w:t>GradingComponent</w:t>
            </w:r>
          </w:p>
        </w:tc>
        <w:tc>
          <w:tcPr>
            <w:tcW w:w="1584" w:type="dxa"/>
            <w:tcMar>
              <w:top w:w="100" w:type="dxa"/>
              <w:left w:w="150" w:type="dxa"/>
              <w:bottom w:w="100" w:type="dxa"/>
              <w:right w:w="150" w:type="dxa"/>
            </w:tcMar>
          </w:tcPr>
          <w:p w14:paraId="2D21D498">
            <w:pPr>
              <w:spacing w:before="0" w:after="0" w:line="276" w:lineRule="auto"/>
              <w:ind w:firstLine="0"/>
              <w:jc w:val="left"/>
            </w:pPr>
            <w:r>
              <w:rPr>
                <w:rFonts w:ascii="Arial" w:hAnsi="Arial"/>
                <w:sz w:val="19"/>
              </w:rPr>
              <w:t>features.grading.models</w:t>
            </w:r>
          </w:p>
        </w:tc>
        <w:tc>
          <w:tcPr>
            <w:tcW w:w="1584" w:type="dxa"/>
            <w:tcMar>
              <w:top w:w="100" w:type="dxa"/>
              <w:left w:w="150" w:type="dxa"/>
              <w:bottom w:w="100" w:type="dxa"/>
              <w:right w:w="150" w:type="dxa"/>
            </w:tcMar>
          </w:tcPr>
          <w:p w14:paraId="668E02BD">
            <w:pPr>
              <w:spacing w:before="0" w:after="0" w:line="276" w:lineRule="auto"/>
              <w:ind w:firstLine="0"/>
              <w:jc w:val="left"/>
            </w:pPr>
            <w:r>
              <w:rPr>
                <w:rFonts w:ascii="Arial" w:hAnsi="Arial"/>
                <w:sz w:val="19"/>
              </w:rPr>
              <w:t>grading_components</w:t>
            </w:r>
          </w:p>
        </w:tc>
        <w:tc>
          <w:tcPr>
            <w:tcW w:w="1584" w:type="dxa"/>
            <w:tcMar>
              <w:top w:w="100" w:type="dxa"/>
              <w:left w:w="150" w:type="dxa"/>
              <w:bottom w:w="100" w:type="dxa"/>
              <w:right w:w="150" w:type="dxa"/>
            </w:tcMar>
          </w:tcPr>
          <w:p w14:paraId="3E5840F3">
            <w:pPr>
              <w:spacing w:before="0" w:after="0" w:line="276" w:lineRule="auto"/>
              <w:ind w:firstLine="0"/>
              <w:jc w:val="left"/>
            </w:pPr>
            <w:r>
              <w:rPr>
                <w:rFonts w:ascii="Arial" w:hAnsi="Arial"/>
                <w:sz w:val="19"/>
              </w:rPr>
              <w:t>Maintains DepEd percentage weights for Written Work, PT, and Exam.</w:t>
            </w:r>
          </w:p>
        </w:tc>
        <w:tc>
          <w:tcPr>
            <w:tcW w:w="1584" w:type="dxa"/>
            <w:tcMar>
              <w:top w:w="100" w:type="dxa"/>
              <w:left w:w="150" w:type="dxa"/>
              <w:bottom w:w="100" w:type="dxa"/>
              <w:right w:w="150" w:type="dxa"/>
            </w:tcMar>
          </w:tcPr>
          <w:p w14:paraId="1D25B515">
            <w:pPr>
              <w:spacing w:before="0" w:after="0" w:line="276" w:lineRule="auto"/>
              <w:ind w:firstLine="0"/>
              <w:jc w:val="left"/>
            </w:pPr>
            <w:r>
              <w:rPr>
                <w:rFonts w:ascii="Arial" w:hAnsi="Arial"/>
                <w:sz w:val="19"/>
              </w:rPr>
              <w:t>validateTotalWeight(), getWeightedScore()</w:t>
            </w:r>
          </w:p>
        </w:tc>
      </w:tr>
      <w:tr w14:paraId="56EE682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7EB0E27D">
            <w:pPr>
              <w:spacing w:before="0" w:after="0" w:line="276" w:lineRule="auto"/>
              <w:ind w:firstLine="0"/>
              <w:jc w:val="center"/>
            </w:pPr>
            <w:r>
              <w:rPr>
                <w:rFonts w:ascii="Arial" w:hAnsi="Arial"/>
                <w:sz w:val="19"/>
              </w:rPr>
              <w:t>QuarterlyGrade</w:t>
            </w:r>
          </w:p>
        </w:tc>
        <w:tc>
          <w:tcPr>
            <w:tcW w:w="1584" w:type="dxa"/>
            <w:tcMar>
              <w:top w:w="100" w:type="dxa"/>
              <w:left w:w="150" w:type="dxa"/>
              <w:bottom w:w="100" w:type="dxa"/>
              <w:right w:w="150" w:type="dxa"/>
            </w:tcMar>
          </w:tcPr>
          <w:p w14:paraId="18872702">
            <w:pPr>
              <w:spacing w:before="0" w:after="0" w:line="276" w:lineRule="auto"/>
              <w:ind w:firstLine="0"/>
              <w:jc w:val="left"/>
            </w:pPr>
            <w:r>
              <w:rPr>
                <w:rFonts w:ascii="Arial" w:hAnsi="Arial"/>
                <w:sz w:val="19"/>
              </w:rPr>
              <w:t>features.grading.models</w:t>
            </w:r>
          </w:p>
        </w:tc>
        <w:tc>
          <w:tcPr>
            <w:tcW w:w="1584" w:type="dxa"/>
            <w:tcMar>
              <w:top w:w="100" w:type="dxa"/>
              <w:left w:w="150" w:type="dxa"/>
              <w:bottom w:w="100" w:type="dxa"/>
              <w:right w:w="150" w:type="dxa"/>
            </w:tcMar>
          </w:tcPr>
          <w:p w14:paraId="2F41A71B">
            <w:pPr>
              <w:spacing w:before="0" w:after="0" w:line="276" w:lineRule="auto"/>
              <w:ind w:firstLine="0"/>
              <w:jc w:val="left"/>
            </w:pPr>
            <w:r>
              <w:rPr>
                <w:rFonts w:ascii="Arial" w:hAnsi="Arial"/>
                <w:sz w:val="19"/>
              </w:rPr>
              <w:t>quarterly_grades</w:t>
            </w:r>
          </w:p>
        </w:tc>
        <w:tc>
          <w:tcPr>
            <w:tcW w:w="1584" w:type="dxa"/>
            <w:tcMar>
              <w:top w:w="100" w:type="dxa"/>
              <w:left w:w="150" w:type="dxa"/>
              <w:bottom w:w="100" w:type="dxa"/>
              <w:right w:w="150" w:type="dxa"/>
            </w:tcMar>
          </w:tcPr>
          <w:p w14:paraId="3895765C">
            <w:pPr>
              <w:spacing w:before="0" w:after="0" w:line="276" w:lineRule="auto"/>
              <w:ind w:firstLine="0"/>
              <w:jc w:val="left"/>
            </w:pPr>
            <w:r>
              <w:rPr>
                <w:rFonts w:ascii="Arial" w:hAnsi="Arial"/>
                <w:sz w:val="19"/>
              </w:rPr>
              <w:t>Encapsulates initial grade calculation, transmutation, and remarks.</w:t>
            </w:r>
          </w:p>
        </w:tc>
        <w:tc>
          <w:tcPr>
            <w:tcW w:w="1584" w:type="dxa"/>
            <w:tcMar>
              <w:top w:w="100" w:type="dxa"/>
              <w:left w:w="150" w:type="dxa"/>
              <w:bottom w:w="100" w:type="dxa"/>
              <w:right w:w="150" w:type="dxa"/>
            </w:tcMar>
          </w:tcPr>
          <w:p w14:paraId="64ADEEC6">
            <w:pPr>
              <w:spacing w:before="0" w:after="0" w:line="276" w:lineRule="auto"/>
              <w:ind w:firstLine="0"/>
              <w:jc w:val="left"/>
            </w:pPr>
            <w:r>
              <w:rPr>
                <w:rFonts w:ascii="Arial" w:hAnsi="Arial"/>
                <w:sz w:val="19"/>
              </w:rPr>
              <w:t>calculateInitial(), transmuteDepEd(), generateSF9()</w:t>
            </w:r>
          </w:p>
        </w:tc>
      </w:tr>
      <w:tr w14:paraId="548298E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558C99AA">
            <w:pPr>
              <w:spacing w:before="0" w:after="0" w:line="276" w:lineRule="auto"/>
              <w:ind w:firstLine="0"/>
              <w:jc w:val="center"/>
            </w:pPr>
            <w:r>
              <w:rPr>
                <w:rFonts w:ascii="Arial" w:hAnsi="Arial"/>
                <w:sz w:val="19"/>
              </w:rPr>
              <w:t>DepEdGradingEngine</w:t>
            </w:r>
          </w:p>
        </w:tc>
        <w:tc>
          <w:tcPr>
            <w:tcW w:w="1584" w:type="dxa"/>
            <w:tcMar>
              <w:top w:w="100" w:type="dxa"/>
              <w:left w:w="150" w:type="dxa"/>
              <w:bottom w:w="100" w:type="dxa"/>
              <w:right w:w="150" w:type="dxa"/>
            </w:tcMar>
          </w:tcPr>
          <w:p w14:paraId="239F0D3A">
            <w:pPr>
              <w:spacing w:before="0" w:after="0" w:line="276" w:lineRule="auto"/>
              <w:ind w:firstLine="0"/>
              <w:jc w:val="left"/>
            </w:pPr>
            <w:r>
              <w:rPr>
                <w:rFonts w:ascii="Arial" w:hAnsi="Arial"/>
                <w:sz w:val="19"/>
              </w:rPr>
              <w:t>features.grading.services</w:t>
            </w:r>
          </w:p>
        </w:tc>
        <w:tc>
          <w:tcPr>
            <w:tcW w:w="1584" w:type="dxa"/>
            <w:tcMar>
              <w:top w:w="100" w:type="dxa"/>
              <w:left w:w="150" w:type="dxa"/>
              <w:bottom w:w="100" w:type="dxa"/>
              <w:right w:w="150" w:type="dxa"/>
            </w:tcMar>
          </w:tcPr>
          <w:p w14:paraId="01704A2A">
            <w:pPr>
              <w:spacing w:before="0" w:after="0" w:line="276" w:lineRule="auto"/>
              <w:ind w:firstLine="0"/>
              <w:jc w:val="left"/>
            </w:pPr>
            <w:r>
              <w:rPr>
                <w:rFonts w:ascii="Arial" w:hAnsi="Arial"/>
                <w:sz w:val="19"/>
              </w:rPr>
              <w:t>None (Stateless Service)</w:t>
            </w:r>
          </w:p>
        </w:tc>
        <w:tc>
          <w:tcPr>
            <w:tcW w:w="1584" w:type="dxa"/>
            <w:tcMar>
              <w:top w:w="100" w:type="dxa"/>
              <w:left w:w="150" w:type="dxa"/>
              <w:bottom w:w="100" w:type="dxa"/>
              <w:right w:w="150" w:type="dxa"/>
            </w:tcMar>
          </w:tcPr>
          <w:p w14:paraId="18BBCD58">
            <w:pPr>
              <w:spacing w:before="0" w:after="0" w:line="276" w:lineRule="auto"/>
              <w:ind w:firstLine="0"/>
              <w:jc w:val="left"/>
            </w:pPr>
            <w:r>
              <w:rPr>
                <w:rFonts w:ascii="Arial" w:hAnsi="Arial"/>
                <w:sz w:val="19"/>
              </w:rPr>
              <w:t>Encapsulates official DepEd Order 8 s. 2015 transmutation algorithms.</w:t>
            </w:r>
          </w:p>
        </w:tc>
        <w:tc>
          <w:tcPr>
            <w:tcW w:w="1584" w:type="dxa"/>
            <w:tcMar>
              <w:top w:w="100" w:type="dxa"/>
              <w:left w:w="150" w:type="dxa"/>
              <w:bottom w:w="100" w:type="dxa"/>
              <w:right w:w="150" w:type="dxa"/>
            </w:tcMar>
          </w:tcPr>
          <w:p w14:paraId="4EB5D582">
            <w:pPr>
              <w:spacing w:before="0" w:after="0" w:line="276" w:lineRule="auto"/>
              <w:ind w:firstLine="0"/>
              <w:jc w:val="left"/>
            </w:pPr>
            <w:r>
              <w:rPr>
                <w:rFonts w:ascii="Arial" w:hAnsi="Arial"/>
                <w:sz w:val="19"/>
              </w:rPr>
              <w:t>lookupTransmutationTable(), computeRawComponents()</w:t>
            </w:r>
          </w:p>
        </w:tc>
      </w:tr>
      <w:tr w14:paraId="3C84A36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3DCB0F06">
            <w:pPr>
              <w:spacing w:before="0" w:after="0" w:line="276" w:lineRule="auto"/>
              <w:ind w:firstLine="0"/>
              <w:jc w:val="center"/>
            </w:pPr>
            <w:r>
              <w:rPr>
                <w:rFonts w:ascii="Arial" w:hAnsi="Arial"/>
                <w:sz w:val="19"/>
              </w:rPr>
              <w:t>LessonPlan</w:t>
            </w:r>
          </w:p>
        </w:tc>
        <w:tc>
          <w:tcPr>
            <w:tcW w:w="1584" w:type="dxa"/>
            <w:tcMar>
              <w:top w:w="100" w:type="dxa"/>
              <w:left w:w="150" w:type="dxa"/>
              <w:bottom w:w="100" w:type="dxa"/>
              <w:right w:w="150" w:type="dxa"/>
            </w:tcMar>
          </w:tcPr>
          <w:p w14:paraId="6FBFAF6B">
            <w:pPr>
              <w:spacing w:before="0" w:after="0" w:line="276" w:lineRule="auto"/>
              <w:ind w:firstLine="0"/>
              <w:jc w:val="left"/>
            </w:pPr>
            <w:r>
              <w:rPr>
                <w:rFonts w:ascii="Arial" w:hAnsi="Arial"/>
                <w:sz w:val="19"/>
              </w:rPr>
              <w:t>features.lessons.models</w:t>
            </w:r>
          </w:p>
        </w:tc>
        <w:tc>
          <w:tcPr>
            <w:tcW w:w="1584" w:type="dxa"/>
            <w:tcMar>
              <w:top w:w="100" w:type="dxa"/>
              <w:left w:w="150" w:type="dxa"/>
              <w:bottom w:w="100" w:type="dxa"/>
              <w:right w:w="150" w:type="dxa"/>
            </w:tcMar>
          </w:tcPr>
          <w:p w14:paraId="37E27CF1">
            <w:pPr>
              <w:spacing w:before="0" w:after="0" w:line="276" w:lineRule="auto"/>
              <w:ind w:firstLine="0"/>
              <w:jc w:val="left"/>
            </w:pPr>
            <w:r>
              <w:rPr>
                <w:rFonts w:ascii="Arial" w:hAnsi="Arial"/>
                <w:sz w:val="19"/>
              </w:rPr>
              <w:t>lesson_plans</w:t>
            </w:r>
          </w:p>
        </w:tc>
        <w:tc>
          <w:tcPr>
            <w:tcW w:w="1584" w:type="dxa"/>
            <w:tcMar>
              <w:top w:w="100" w:type="dxa"/>
              <w:left w:w="150" w:type="dxa"/>
              <w:bottom w:w="100" w:type="dxa"/>
              <w:right w:w="150" w:type="dxa"/>
            </w:tcMar>
          </w:tcPr>
          <w:p w14:paraId="1551D031">
            <w:pPr>
              <w:spacing w:before="0" w:after="0" w:line="276" w:lineRule="auto"/>
              <w:ind w:firstLine="0"/>
              <w:jc w:val="left"/>
            </w:pPr>
            <w:r>
              <w:rPr>
                <w:rFonts w:ascii="Arial" w:hAnsi="Arial"/>
                <w:sz w:val="19"/>
              </w:rPr>
              <w:t>Encapsulates 4-part ILAW lesson guide and DepEd MELC alignments.</w:t>
            </w:r>
          </w:p>
        </w:tc>
        <w:tc>
          <w:tcPr>
            <w:tcW w:w="1584" w:type="dxa"/>
            <w:tcMar>
              <w:top w:w="100" w:type="dxa"/>
              <w:left w:w="150" w:type="dxa"/>
              <w:bottom w:w="100" w:type="dxa"/>
              <w:right w:w="150" w:type="dxa"/>
            </w:tcMar>
          </w:tcPr>
          <w:p w14:paraId="785EE1DE">
            <w:pPr>
              <w:spacing w:before="0" w:after="0" w:line="276" w:lineRule="auto"/>
              <w:ind w:firstLine="0"/>
              <w:jc w:val="left"/>
            </w:pPr>
            <w:r>
              <w:rPr>
                <w:rFonts w:ascii="Arial" w:hAnsi="Arial"/>
                <w:sz w:val="19"/>
              </w:rPr>
              <w:t>generateIlawPlan(), exportDocx(), mapCompetency()</w:t>
            </w:r>
          </w:p>
        </w:tc>
      </w:tr>
      <w:tr w14:paraId="1AA1C09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7CCB838C">
            <w:pPr>
              <w:spacing w:before="0" w:after="0" w:line="276" w:lineRule="auto"/>
              <w:ind w:firstLine="0"/>
              <w:jc w:val="center"/>
            </w:pPr>
            <w:r>
              <w:rPr>
                <w:rFonts w:ascii="Arial" w:hAnsi="Arial"/>
                <w:sz w:val="19"/>
              </w:rPr>
              <w:t>LearningMaterial</w:t>
            </w:r>
          </w:p>
        </w:tc>
        <w:tc>
          <w:tcPr>
            <w:tcW w:w="1584" w:type="dxa"/>
            <w:tcMar>
              <w:top w:w="100" w:type="dxa"/>
              <w:left w:w="150" w:type="dxa"/>
              <w:bottom w:w="100" w:type="dxa"/>
              <w:right w:w="150" w:type="dxa"/>
            </w:tcMar>
          </w:tcPr>
          <w:p w14:paraId="0220740B">
            <w:pPr>
              <w:spacing w:before="0" w:after="0" w:line="276" w:lineRule="auto"/>
              <w:ind w:firstLine="0"/>
              <w:jc w:val="left"/>
            </w:pPr>
            <w:r>
              <w:rPr>
                <w:rFonts w:ascii="Arial" w:hAnsi="Arial"/>
                <w:sz w:val="19"/>
              </w:rPr>
              <w:t>features.materials.models</w:t>
            </w:r>
          </w:p>
        </w:tc>
        <w:tc>
          <w:tcPr>
            <w:tcW w:w="1584" w:type="dxa"/>
            <w:tcMar>
              <w:top w:w="100" w:type="dxa"/>
              <w:left w:w="150" w:type="dxa"/>
              <w:bottom w:w="100" w:type="dxa"/>
              <w:right w:w="150" w:type="dxa"/>
            </w:tcMar>
          </w:tcPr>
          <w:p w14:paraId="49DDE811">
            <w:pPr>
              <w:spacing w:before="0" w:after="0" w:line="276" w:lineRule="auto"/>
              <w:ind w:firstLine="0"/>
              <w:jc w:val="left"/>
            </w:pPr>
            <w:r>
              <w:rPr>
                <w:rFonts w:ascii="Arial" w:hAnsi="Arial"/>
                <w:sz w:val="19"/>
              </w:rPr>
              <w:t>learning_materials</w:t>
            </w:r>
          </w:p>
        </w:tc>
        <w:tc>
          <w:tcPr>
            <w:tcW w:w="1584" w:type="dxa"/>
            <w:tcMar>
              <w:top w:w="100" w:type="dxa"/>
              <w:left w:w="150" w:type="dxa"/>
              <w:bottom w:w="100" w:type="dxa"/>
              <w:right w:w="150" w:type="dxa"/>
            </w:tcMar>
          </w:tcPr>
          <w:p w14:paraId="5293EE42">
            <w:pPr>
              <w:spacing w:before="0" w:after="0" w:line="276" w:lineRule="auto"/>
              <w:ind w:firstLine="0"/>
              <w:jc w:val="left"/>
            </w:pPr>
            <w:r>
              <w:rPr>
                <w:rFonts w:ascii="Arial" w:hAnsi="Arial"/>
                <w:sz w:val="19"/>
              </w:rPr>
              <w:t>Represents uploaded instructional document file and cloud storage link.</w:t>
            </w:r>
          </w:p>
        </w:tc>
        <w:tc>
          <w:tcPr>
            <w:tcW w:w="1584" w:type="dxa"/>
            <w:tcMar>
              <w:top w:w="100" w:type="dxa"/>
              <w:left w:w="150" w:type="dxa"/>
              <w:bottom w:w="100" w:type="dxa"/>
              <w:right w:w="150" w:type="dxa"/>
            </w:tcMar>
          </w:tcPr>
          <w:p w14:paraId="6B4E57BF">
            <w:pPr>
              <w:spacing w:before="0" w:after="0" w:line="276" w:lineRule="auto"/>
              <w:ind w:firstLine="0"/>
              <w:jc w:val="left"/>
            </w:pPr>
            <w:r>
              <w:rPr>
                <w:rFonts w:ascii="Arial" w:hAnsi="Arial"/>
                <w:sz w:val="19"/>
              </w:rPr>
              <w:t>uploadHandout(), categorizeByTopic(), generateSignedUrl()</w:t>
            </w:r>
          </w:p>
        </w:tc>
      </w:tr>
      <w:tr w14:paraId="63E4C37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4BDE6830">
            <w:pPr>
              <w:spacing w:before="0" w:after="0" w:line="276" w:lineRule="auto"/>
              <w:ind w:firstLine="0"/>
              <w:jc w:val="center"/>
            </w:pPr>
            <w:r>
              <w:rPr>
                <w:rFonts w:ascii="Arial" w:hAnsi="Arial"/>
                <w:sz w:val="19"/>
              </w:rPr>
              <w:t>Notification</w:t>
            </w:r>
          </w:p>
        </w:tc>
        <w:tc>
          <w:tcPr>
            <w:tcW w:w="1584" w:type="dxa"/>
            <w:tcMar>
              <w:top w:w="100" w:type="dxa"/>
              <w:left w:w="150" w:type="dxa"/>
              <w:bottom w:w="100" w:type="dxa"/>
              <w:right w:w="150" w:type="dxa"/>
            </w:tcMar>
          </w:tcPr>
          <w:p w14:paraId="5BEEC3B4">
            <w:pPr>
              <w:spacing w:before="0" w:after="0" w:line="276" w:lineRule="auto"/>
              <w:ind w:firstLine="0"/>
              <w:jc w:val="left"/>
            </w:pPr>
            <w:r>
              <w:rPr>
                <w:rFonts w:ascii="Arial" w:hAnsi="Arial"/>
                <w:sz w:val="19"/>
              </w:rPr>
              <w:t>features.notifications.models</w:t>
            </w:r>
          </w:p>
        </w:tc>
        <w:tc>
          <w:tcPr>
            <w:tcW w:w="1584" w:type="dxa"/>
            <w:tcMar>
              <w:top w:w="100" w:type="dxa"/>
              <w:left w:w="150" w:type="dxa"/>
              <w:bottom w:w="100" w:type="dxa"/>
              <w:right w:w="150" w:type="dxa"/>
            </w:tcMar>
          </w:tcPr>
          <w:p w14:paraId="68A3443E">
            <w:pPr>
              <w:spacing w:before="0" w:after="0" w:line="276" w:lineRule="auto"/>
              <w:ind w:firstLine="0"/>
              <w:jc w:val="left"/>
            </w:pPr>
            <w:r>
              <w:rPr>
                <w:rFonts w:ascii="Arial" w:hAnsi="Arial"/>
                <w:sz w:val="19"/>
              </w:rPr>
              <w:t>notifications</w:t>
            </w:r>
          </w:p>
        </w:tc>
        <w:tc>
          <w:tcPr>
            <w:tcW w:w="1584" w:type="dxa"/>
            <w:tcMar>
              <w:top w:w="100" w:type="dxa"/>
              <w:left w:w="150" w:type="dxa"/>
              <w:bottom w:w="100" w:type="dxa"/>
              <w:right w:w="150" w:type="dxa"/>
            </w:tcMar>
          </w:tcPr>
          <w:p w14:paraId="1B476FEB">
            <w:pPr>
              <w:spacing w:before="0" w:after="0" w:line="276" w:lineRule="auto"/>
              <w:ind w:firstLine="0"/>
              <w:jc w:val="left"/>
            </w:pPr>
            <w:r>
              <w:rPr>
                <w:rFonts w:ascii="Arial" w:hAnsi="Arial"/>
                <w:sz w:val="19"/>
              </w:rPr>
              <w:t>Represents system communication broadcast or individual alert.</w:t>
            </w:r>
          </w:p>
        </w:tc>
        <w:tc>
          <w:tcPr>
            <w:tcW w:w="1584" w:type="dxa"/>
            <w:tcMar>
              <w:top w:w="100" w:type="dxa"/>
              <w:left w:w="150" w:type="dxa"/>
              <w:bottom w:w="100" w:type="dxa"/>
              <w:right w:w="150" w:type="dxa"/>
            </w:tcMar>
          </w:tcPr>
          <w:p w14:paraId="2D7E27E7">
            <w:pPr>
              <w:spacing w:before="0" w:after="0" w:line="276" w:lineRule="auto"/>
              <w:ind w:firstLine="0"/>
              <w:jc w:val="left"/>
            </w:pPr>
            <w:r>
              <w:rPr>
                <w:rFonts w:ascii="Arial" w:hAnsi="Arial"/>
                <w:sz w:val="19"/>
              </w:rPr>
              <w:t>dispatchAlert(), sendPushNotification(), broadcastAnnouncement()</w:t>
            </w:r>
          </w:p>
        </w:tc>
      </w:tr>
      <w:tr w14:paraId="49B7DE6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54FE1EEA">
            <w:pPr>
              <w:spacing w:before="0" w:after="0" w:line="276" w:lineRule="auto"/>
              <w:ind w:firstLine="0"/>
              <w:jc w:val="center"/>
            </w:pPr>
            <w:r>
              <w:rPr>
                <w:rFonts w:ascii="Arial" w:hAnsi="Arial"/>
                <w:sz w:val="19"/>
              </w:rPr>
              <w:t>SystemSetting</w:t>
            </w:r>
          </w:p>
        </w:tc>
        <w:tc>
          <w:tcPr>
            <w:tcW w:w="1584" w:type="dxa"/>
            <w:tcMar>
              <w:top w:w="100" w:type="dxa"/>
              <w:left w:w="150" w:type="dxa"/>
              <w:bottom w:w="100" w:type="dxa"/>
              <w:right w:w="150" w:type="dxa"/>
            </w:tcMar>
          </w:tcPr>
          <w:p w14:paraId="39C7F3DE">
            <w:pPr>
              <w:spacing w:before="0" w:after="0" w:line="276" w:lineRule="auto"/>
              <w:ind w:firstLine="0"/>
              <w:jc w:val="left"/>
            </w:pPr>
            <w:r>
              <w:rPr>
                <w:rFonts w:ascii="Arial" w:hAnsi="Arial"/>
                <w:sz w:val="19"/>
              </w:rPr>
              <w:t>features.admin.models</w:t>
            </w:r>
          </w:p>
        </w:tc>
        <w:tc>
          <w:tcPr>
            <w:tcW w:w="1584" w:type="dxa"/>
            <w:tcMar>
              <w:top w:w="100" w:type="dxa"/>
              <w:left w:w="150" w:type="dxa"/>
              <w:bottom w:w="100" w:type="dxa"/>
              <w:right w:w="150" w:type="dxa"/>
            </w:tcMar>
          </w:tcPr>
          <w:p w14:paraId="4A70D609">
            <w:pPr>
              <w:spacing w:before="0" w:after="0" w:line="276" w:lineRule="auto"/>
              <w:ind w:firstLine="0"/>
              <w:jc w:val="left"/>
            </w:pPr>
            <w:r>
              <w:rPr>
                <w:rFonts w:ascii="Arial" w:hAnsi="Arial"/>
                <w:sz w:val="19"/>
              </w:rPr>
              <w:t>system_settings</w:t>
            </w:r>
          </w:p>
        </w:tc>
        <w:tc>
          <w:tcPr>
            <w:tcW w:w="1584" w:type="dxa"/>
            <w:tcMar>
              <w:top w:w="100" w:type="dxa"/>
              <w:left w:w="150" w:type="dxa"/>
              <w:bottom w:w="100" w:type="dxa"/>
              <w:right w:w="150" w:type="dxa"/>
            </w:tcMar>
          </w:tcPr>
          <w:p w14:paraId="7BD0B504">
            <w:pPr>
              <w:spacing w:before="0" w:after="0" w:line="276" w:lineRule="auto"/>
              <w:ind w:firstLine="0"/>
              <w:jc w:val="left"/>
            </w:pPr>
            <w:r>
              <w:rPr>
                <w:rFonts w:ascii="Arial" w:hAnsi="Arial"/>
                <w:sz w:val="19"/>
              </w:rPr>
              <w:t>Maintains global operational flags and maintenance state.</w:t>
            </w:r>
          </w:p>
        </w:tc>
        <w:tc>
          <w:tcPr>
            <w:tcW w:w="1584" w:type="dxa"/>
            <w:tcMar>
              <w:top w:w="100" w:type="dxa"/>
              <w:left w:w="150" w:type="dxa"/>
              <w:bottom w:w="100" w:type="dxa"/>
              <w:right w:w="150" w:type="dxa"/>
            </w:tcMar>
          </w:tcPr>
          <w:p w14:paraId="156A557D">
            <w:pPr>
              <w:spacing w:before="0" w:after="0" w:line="276" w:lineRule="auto"/>
              <w:ind w:firstLine="0"/>
              <w:jc w:val="left"/>
            </w:pPr>
            <w:r>
              <w:rPr>
                <w:rFonts w:ascii="Arial" w:hAnsi="Arial"/>
                <w:sz w:val="19"/>
              </w:rPr>
              <w:t>getSetting(), updateSetting(), isMaintenanceActive()</w:t>
            </w:r>
          </w:p>
        </w:tc>
      </w:tr>
      <w:tr w14:paraId="3015253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584" w:type="dxa"/>
            <w:tcMar>
              <w:top w:w="100" w:type="dxa"/>
              <w:left w:w="150" w:type="dxa"/>
              <w:bottom w:w="100" w:type="dxa"/>
              <w:right w:w="150" w:type="dxa"/>
            </w:tcMar>
          </w:tcPr>
          <w:p w14:paraId="540F3ED9">
            <w:pPr>
              <w:spacing w:before="0" w:after="0" w:line="276" w:lineRule="auto"/>
              <w:ind w:firstLine="0"/>
              <w:jc w:val="center"/>
            </w:pPr>
            <w:r>
              <w:rPr>
                <w:rFonts w:ascii="Arial" w:hAnsi="Arial"/>
                <w:sz w:val="19"/>
              </w:rPr>
              <w:t>AuditLog</w:t>
            </w:r>
          </w:p>
        </w:tc>
        <w:tc>
          <w:tcPr>
            <w:tcW w:w="1584" w:type="dxa"/>
            <w:tcMar>
              <w:top w:w="100" w:type="dxa"/>
              <w:left w:w="150" w:type="dxa"/>
              <w:bottom w:w="100" w:type="dxa"/>
              <w:right w:w="150" w:type="dxa"/>
            </w:tcMar>
          </w:tcPr>
          <w:p w14:paraId="022B13A5">
            <w:pPr>
              <w:spacing w:before="0" w:after="0" w:line="276" w:lineRule="auto"/>
              <w:ind w:firstLine="0"/>
              <w:jc w:val="left"/>
            </w:pPr>
            <w:r>
              <w:rPr>
                <w:rFonts w:ascii="Arial" w:hAnsi="Arial"/>
                <w:sz w:val="19"/>
              </w:rPr>
              <w:t>features.admin.models</w:t>
            </w:r>
          </w:p>
        </w:tc>
        <w:tc>
          <w:tcPr>
            <w:tcW w:w="1584" w:type="dxa"/>
            <w:tcMar>
              <w:top w:w="100" w:type="dxa"/>
              <w:left w:w="150" w:type="dxa"/>
              <w:bottom w:w="100" w:type="dxa"/>
              <w:right w:w="150" w:type="dxa"/>
            </w:tcMar>
          </w:tcPr>
          <w:p w14:paraId="732D6D8F">
            <w:pPr>
              <w:spacing w:before="0" w:after="0" w:line="276" w:lineRule="auto"/>
              <w:ind w:firstLine="0"/>
              <w:jc w:val="left"/>
            </w:pPr>
            <w:r>
              <w:rPr>
                <w:rFonts w:ascii="Arial" w:hAnsi="Arial"/>
                <w:sz w:val="19"/>
              </w:rPr>
              <w:t>audit_logs</w:t>
            </w:r>
          </w:p>
        </w:tc>
        <w:tc>
          <w:tcPr>
            <w:tcW w:w="1584" w:type="dxa"/>
            <w:tcMar>
              <w:top w:w="100" w:type="dxa"/>
              <w:left w:w="150" w:type="dxa"/>
              <w:bottom w:w="100" w:type="dxa"/>
              <w:right w:w="150" w:type="dxa"/>
            </w:tcMar>
          </w:tcPr>
          <w:p w14:paraId="68943C61">
            <w:pPr>
              <w:spacing w:before="0" w:after="0" w:line="276" w:lineRule="auto"/>
              <w:ind w:firstLine="0"/>
              <w:jc w:val="left"/>
            </w:pPr>
            <w:r>
              <w:rPr>
                <w:rFonts w:ascii="Arial" w:hAnsi="Arial"/>
                <w:sz w:val="19"/>
              </w:rPr>
              <w:t>Maintains immutable chronological event trail of sensitive operations.</w:t>
            </w:r>
          </w:p>
        </w:tc>
        <w:tc>
          <w:tcPr>
            <w:tcW w:w="1584" w:type="dxa"/>
            <w:tcMar>
              <w:top w:w="100" w:type="dxa"/>
              <w:left w:w="150" w:type="dxa"/>
              <w:bottom w:w="100" w:type="dxa"/>
              <w:right w:w="150" w:type="dxa"/>
            </w:tcMar>
          </w:tcPr>
          <w:p w14:paraId="53172977">
            <w:pPr>
              <w:spacing w:before="0" w:after="0" w:line="276" w:lineRule="auto"/>
              <w:ind w:firstLine="0"/>
              <w:jc w:val="left"/>
            </w:pPr>
            <w:r>
              <w:rPr>
                <w:rFonts w:ascii="Arial" w:hAnsi="Arial"/>
                <w:sz w:val="19"/>
              </w:rPr>
              <w:t>recordEvent(), exportAuditTrail(), filterByUser()</w:t>
            </w:r>
          </w:p>
        </w:tc>
      </w:tr>
    </w:tbl>
    <w:p w14:paraId="1A20CA9A">
      <w:pPr>
        <w:spacing w:before="0" w:after="160"/>
        <w:ind w:firstLine="0"/>
      </w:pPr>
    </w:p>
    <w:p w14:paraId="2E8922FA">
      <w:pPr>
        <w:spacing w:before="0" w:after="0" w:line="360" w:lineRule="auto"/>
        <w:ind w:firstLine="720"/>
        <w:jc w:val="both"/>
      </w:pPr>
      <w:r>
        <w:rPr>
          <w:rFonts w:ascii="Arial" w:hAnsi="Arial"/>
          <w:sz w:val="24"/>
        </w:rPr>
        <w:t>Tables 24 through 26 map all software classes to their corresponding database tables, package paths, core responsibilities, and primary domain methods, establishing full architectural alignment between object-oriented code and database persistence.</w:t>
      </w:r>
    </w:p>
    <w:p w14:paraId="5257102A">
      <w:pPr>
        <w:keepNext/>
        <w:spacing w:before="360" w:after="120" w:line="276" w:lineRule="auto"/>
        <w:ind w:firstLine="0"/>
        <w:jc w:val="left"/>
      </w:pPr>
      <w:r>
        <w:rPr>
          <w:rFonts w:ascii="Arial" w:hAnsi="Arial"/>
          <w:b/>
          <w:sz w:val="24"/>
        </w:rPr>
        <w:t>PART E — OBJECT MODELING</w:t>
      </w:r>
    </w:p>
    <w:p w14:paraId="275ED3A8">
      <w:pPr>
        <w:keepNext/>
        <w:spacing w:before="280" w:after="80" w:line="276" w:lineRule="auto"/>
        <w:ind w:firstLine="0"/>
        <w:jc w:val="left"/>
      </w:pPr>
      <w:r>
        <w:rPr>
          <w:rFonts w:ascii="Arial" w:hAnsi="Arial"/>
          <w:b/>
          <w:sz w:val="24"/>
        </w:rPr>
        <w:t>7. Concrete Runtime Object Scenarios</w:t>
      </w:r>
    </w:p>
    <w:p w14:paraId="20B3DCC5">
      <w:pPr>
        <w:spacing w:before="0" w:after="0" w:line="360" w:lineRule="auto"/>
        <w:ind w:firstLine="720"/>
        <w:jc w:val="both"/>
      </w:pPr>
      <w:r>
        <w:rPr>
          <w:rFonts w:ascii="Arial" w:hAnsi="Arial"/>
          <w:sz w:val="24"/>
        </w:rPr>
        <w:t>To validate that the class and data models accurately capture operational behavior during live instruction, Figure 10 presents a concrete runtime object diagram capturing a live classroom session at Eduardo Barretto Sr. High School. The scenario models a Friday morning General Mathematics class held in Room 302 from 07:30 to 08:30 AM, conducted by our client partner, Ma'am Karen P. Gonzaga, with enrolled Grade 11 student Juan Dela Cruz.</w:t>
      </w:r>
    </w:p>
    <w:p w14:paraId="274E9089">
      <w:pPr>
        <w:keepNext/>
        <w:spacing w:before="240" w:after="40" w:line="240" w:lineRule="auto"/>
        <w:ind w:firstLine="0"/>
        <w:jc w:val="center"/>
      </w:pPr>
      <w:r>
        <w:rPr>
          <w:rFonts w:ascii="Arial" w:hAnsi="Arial"/>
          <w:b/>
          <w:sz w:val="24"/>
        </w:rPr>
        <w:t>Figure 10</w:t>
      </w:r>
    </w:p>
    <w:p w14:paraId="746EABD2">
      <w:pPr>
        <w:keepNext/>
        <w:spacing w:before="0" w:after="120" w:line="240" w:lineRule="auto"/>
        <w:ind w:firstLine="0"/>
        <w:jc w:val="center"/>
      </w:pPr>
      <w:r>
        <w:rPr>
          <w:rFonts w:ascii="Arial" w:hAnsi="Arial"/>
          <w:i/>
          <w:sz w:val="24"/>
        </w:rPr>
        <w:t>Concrete Runtime Object Diagram of CLASSREALM</w:t>
      </w:r>
    </w:p>
    <w:p w14:paraId="222D019A">
      <w:pPr>
        <w:keepNext/>
        <w:spacing w:before="40" w:after="200" w:line="240" w:lineRule="auto"/>
        <w:ind w:firstLine="0"/>
        <w:jc w:val="center"/>
      </w:pPr>
      <w:r>
        <w:drawing>
          <wp:inline distT="0" distB="0" distL="114300" distR="114300">
            <wp:extent cx="493776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937760" cy="3291840"/>
                    </a:xfrm>
                    <a:prstGeom prst="rect">
                      <a:avLst/>
                    </a:prstGeom>
                  </pic:spPr>
                </pic:pic>
              </a:graphicData>
            </a:graphic>
          </wp:inline>
        </w:drawing>
      </w:r>
    </w:p>
    <w:p w14:paraId="25C4EC91">
      <w:pPr>
        <w:spacing w:before="0" w:after="0" w:line="360" w:lineRule="auto"/>
        <w:ind w:firstLine="720"/>
        <w:jc w:val="both"/>
      </w:pPr>
      <w:r>
        <w:rPr>
          <w:rFonts w:ascii="Arial" w:hAnsi="Arial"/>
          <w:sz w:val="24"/>
        </w:rPr>
        <w:t>Figure 10 illustrates the Concrete Runtime Object Diagram, capturing 17 interrelated runtime object instances and their exact slot values during an active instructional session on Friday, October 24, 2026. The snapshot depicts teacher t001:TeacherUser (fullName='Karen P. Gonzaga', department='Mathematics', approvalStatus='Approved') managing section sec001:Section (name='STEM 11-A', gradeLevel='Grade 11') enrolled in subject offering so001:SubjectOffering (subjectName='General Mathematics', wwWeight=20.00, ptWeight=50.00, exWeight=30.00) scheduled on sch001:ClassSchedule (dayOfWeek='Friday', startTime='07:30', endTime='08:30', room='Room 302'). Enrolled learner s001:StudentUser (lrn='123456789012', fullName='Juan Dela Cruz') is bound to mother p001:ParentUser (fullName='Maria Dela Cruz', contactNumber='09171234567') via psl001:ParentStudentLink (relationship='Mother', isVerified=true). At 07:22:15 AM (eight minutes prior to class start), Juan taps his assigned physical RFID card rfid001:RfidCard (cardUID='E28011052000', status='Assigned'), creating attendance log att001:AttendanceRecord (date='2026-10-24', scanTime='07:22:15', status='Present', recordingMethod='RFID', syncStatus='Synced'). In academic classwork, Juan completed act001:Activity (title='Problem Set 1: Rational Functions', maxScore=50) with submission sub001:Submission (score=48, status='Graded') and took quiz asm001:Assessment (title='Quarter 1 Quiz 1', totalItems=15) answering q001:Question with response resp001:AssessmentResponse (studentAnswer='B', isCorrect=true, pointsEarned=1.0). His cumulative performance is computed in grd001:QuarterlyGrade (quarter='Q1', initialGrade=91.20, transmutedGrade=94, remarks='Passed'). Ma'am Karen guides instruction using lesson plan lp001:LessonPlan (topic='Rational Functions and Equations', weekNumber=2, curriculumCode='M11GM-Ib-1') and uploaded material mat001:LearningMaterial (title='Module 2: Rational Functions Reviewer.pdf').</w:t>
      </w:r>
    </w:p>
    <w:p w14:paraId="53ADFE48">
      <w:pPr>
        <w:keepNext/>
        <w:spacing w:before="360" w:after="120" w:line="276" w:lineRule="auto"/>
        <w:ind w:firstLine="0"/>
        <w:jc w:val="left"/>
      </w:pPr>
      <w:r>
        <w:rPr>
          <w:rFonts w:ascii="Arial" w:hAnsi="Arial"/>
          <w:b/>
          <w:sz w:val="24"/>
        </w:rPr>
        <w:t>PART F — INTEGRATION AND VALIDATION</w:t>
      </w:r>
    </w:p>
    <w:p w14:paraId="22D57C52">
      <w:pPr>
        <w:keepNext/>
        <w:spacing w:before="280" w:after="80" w:line="276" w:lineRule="auto"/>
        <w:ind w:firstLine="0"/>
        <w:jc w:val="left"/>
      </w:pPr>
      <w:r>
        <w:rPr>
          <w:rFonts w:ascii="Arial" w:hAnsi="Arial"/>
          <w:b/>
          <w:sz w:val="24"/>
        </w:rPr>
        <w:t>8. Traceability Table</w:t>
      </w:r>
    </w:p>
    <w:p w14:paraId="17F58FF5">
      <w:pPr>
        <w:spacing w:before="0" w:after="0" w:line="360" w:lineRule="auto"/>
        <w:ind w:firstLine="720"/>
        <w:jc w:val="both"/>
      </w:pPr>
      <w:r>
        <w:rPr>
          <w:rFonts w:ascii="Arial" w:hAnsi="Arial"/>
          <w:sz w:val="24"/>
        </w:rPr>
        <w:t>To ensure end-to-end architectural integrity, Table 27 provides an integrated cross-model traceability matrix tracing every functional requirement across the DFD process model, Use Case model, Domain Class model, and ERD relational schema.</w:t>
      </w:r>
    </w:p>
    <w:p w14:paraId="45FBE1E8">
      <w:pPr>
        <w:keepNext/>
        <w:spacing w:before="280" w:after="20" w:line="276" w:lineRule="auto"/>
        <w:ind w:firstLine="0"/>
        <w:jc w:val="center"/>
      </w:pPr>
      <w:r>
        <w:rPr>
          <w:rFonts w:ascii="Arial" w:hAnsi="Arial"/>
          <w:b/>
          <w:sz w:val="24"/>
        </w:rPr>
        <w:t>Table 27</w:t>
      </w:r>
    </w:p>
    <w:p w14:paraId="0E0F31FE">
      <w:pPr>
        <w:keepNext/>
        <w:spacing w:before="0" w:after="120" w:line="276" w:lineRule="auto"/>
        <w:ind w:firstLine="0"/>
        <w:jc w:val="center"/>
      </w:pPr>
      <w:r>
        <w:rPr>
          <w:rFonts w:ascii="Arial" w:hAnsi="Arial"/>
          <w:i/>
          <w:sz w:val="24"/>
        </w:rPr>
        <w:t>Cross-Model Traceability Table</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793"/>
        <w:gridCol w:w="1570"/>
        <w:gridCol w:w="1127"/>
        <w:gridCol w:w="2381"/>
        <w:gridCol w:w="2349"/>
      </w:tblGrid>
      <w:tr w14:paraId="6A78E5F0">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864" w:type="dxa"/>
            <w:shd w:val="clear" w:color="auto" w:fill="F2F4F8"/>
            <w:tcMar>
              <w:top w:w="120" w:type="dxa"/>
              <w:left w:w="150" w:type="dxa"/>
              <w:bottom w:w="120" w:type="dxa"/>
              <w:right w:w="150" w:type="dxa"/>
            </w:tcMar>
          </w:tcPr>
          <w:p w14:paraId="60EB137E">
            <w:pPr>
              <w:spacing w:before="0" w:after="0" w:line="276" w:lineRule="auto"/>
              <w:ind w:firstLine="0"/>
              <w:jc w:val="center"/>
            </w:pPr>
            <w:r>
              <w:rPr>
                <w:rFonts w:ascii="Arial" w:hAnsi="Arial"/>
                <w:b/>
                <w:sz w:val="20"/>
              </w:rPr>
              <w:t>REQ ID</w:t>
            </w:r>
          </w:p>
        </w:tc>
        <w:tc>
          <w:tcPr>
            <w:tcW w:w="1728" w:type="dxa"/>
            <w:shd w:val="clear" w:color="auto" w:fill="F2F4F8"/>
            <w:tcMar>
              <w:top w:w="120" w:type="dxa"/>
              <w:left w:w="150" w:type="dxa"/>
              <w:bottom w:w="120" w:type="dxa"/>
              <w:right w:w="150" w:type="dxa"/>
            </w:tcMar>
          </w:tcPr>
          <w:p w14:paraId="56AA746F">
            <w:pPr>
              <w:spacing w:before="0" w:after="0" w:line="276" w:lineRule="auto"/>
              <w:ind w:firstLine="0"/>
              <w:jc w:val="center"/>
            </w:pPr>
            <w:r>
              <w:rPr>
                <w:rFonts w:ascii="Arial" w:hAnsi="Arial"/>
                <w:b/>
                <w:sz w:val="20"/>
              </w:rPr>
              <w:t>DFD PROCESS</w:t>
            </w:r>
          </w:p>
        </w:tc>
        <w:tc>
          <w:tcPr>
            <w:tcW w:w="1728" w:type="dxa"/>
            <w:shd w:val="clear" w:color="auto" w:fill="F2F4F8"/>
            <w:tcMar>
              <w:top w:w="120" w:type="dxa"/>
              <w:left w:w="150" w:type="dxa"/>
              <w:bottom w:w="120" w:type="dxa"/>
              <w:right w:w="150" w:type="dxa"/>
            </w:tcMar>
          </w:tcPr>
          <w:p w14:paraId="39E3839E">
            <w:pPr>
              <w:spacing w:before="0" w:after="0" w:line="276" w:lineRule="auto"/>
              <w:ind w:firstLine="0"/>
              <w:jc w:val="center"/>
            </w:pPr>
            <w:r>
              <w:rPr>
                <w:rFonts w:ascii="Arial" w:hAnsi="Arial"/>
                <w:b/>
                <w:sz w:val="20"/>
              </w:rPr>
              <w:t>USE CASE ID</w:t>
            </w:r>
          </w:p>
        </w:tc>
        <w:tc>
          <w:tcPr>
            <w:tcW w:w="1728" w:type="dxa"/>
            <w:shd w:val="clear" w:color="auto" w:fill="F2F4F8"/>
            <w:tcMar>
              <w:top w:w="120" w:type="dxa"/>
              <w:left w:w="150" w:type="dxa"/>
              <w:bottom w:w="120" w:type="dxa"/>
              <w:right w:w="150" w:type="dxa"/>
            </w:tcMar>
          </w:tcPr>
          <w:p w14:paraId="61669A34">
            <w:pPr>
              <w:spacing w:before="0" w:after="0" w:line="276" w:lineRule="auto"/>
              <w:ind w:firstLine="0"/>
              <w:jc w:val="center"/>
            </w:pPr>
            <w:r>
              <w:rPr>
                <w:rFonts w:ascii="Arial" w:hAnsi="Arial"/>
                <w:b/>
                <w:sz w:val="20"/>
              </w:rPr>
              <w:t>DOMAIN CLASSES</w:t>
            </w:r>
          </w:p>
        </w:tc>
        <w:tc>
          <w:tcPr>
            <w:tcW w:w="1872" w:type="dxa"/>
            <w:shd w:val="clear" w:color="auto" w:fill="F2F4F8"/>
            <w:tcMar>
              <w:top w:w="120" w:type="dxa"/>
              <w:left w:w="150" w:type="dxa"/>
              <w:bottom w:w="120" w:type="dxa"/>
              <w:right w:w="150" w:type="dxa"/>
            </w:tcMar>
          </w:tcPr>
          <w:p w14:paraId="34E81BF1">
            <w:pPr>
              <w:spacing w:before="0" w:after="0" w:line="276" w:lineRule="auto"/>
              <w:ind w:firstLine="0"/>
              <w:jc w:val="center"/>
            </w:pPr>
            <w:r>
              <w:rPr>
                <w:rFonts w:ascii="Arial" w:hAnsi="Arial"/>
                <w:b/>
                <w:sz w:val="20"/>
              </w:rPr>
              <w:t>ERD ENTITIES</w:t>
            </w:r>
          </w:p>
        </w:tc>
      </w:tr>
      <w:tr w14:paraId="69D47DC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26141D81">
            <w:pPr>
              <w:spacing w:before="0" w:after="0" w:line="276" w:lineRule="auto"/>
              <w:ind w:firstLine="0"/>
              <w:jc w:val="center"/>
            </w:pPr>
            <w:r>
              <w:rPr>
                <w:rFonts w:ascii="Arial" w:hAnsi="Arial"/>
                <w:sz w:val="19"/>
              </w:rPr>
              <w:t>FR1</w:t>
            </w:r>
          </w:p>
        </w:tc>
        <w:tc>
          <w:tcPr>
            <w:tcW w:w="1728" w:type="dxa"/>
            <w:tcMar>
              <w:top w:w="100" w:type="dxa"/>
              <w:left w:w="150" w:type="dxa"/>
              <w:bottom w:w="100" w:type="dxa"/>
              <w:right w:w="150" w:type="dxa"/>
            </w:tcMar>
          </w:tcPr>
          <w:p w14:paraId="2CFE67C8">
            <w:pPr>
              <w:spacing w:before="0" w:after="0" w:line="276" w:lineRule="auto"/>
              <w:ind w:firstLine="0"/>
              <w:jc w:val="left"/>
            </w:pPr>
            <w:r>
              <w:rPr>
                <w:rFonts w:ascii="Arial" w:hAnsi="Arial"/>
                <w:sz w:val="19"/>
              </w:rPr>
              <w:t>1.0 User Authentication</w:t>
            </w:r>
          </w:p>
        </w:tc>
        <w:tc>
          <w:tcPr>
            <w:tcW w:w="1728" w:type="dxa"/>
            <w:tcMar>
              <w:top w:w="100" w:type="dxa"/>
              <w:left w:w="150" w:type="dxa"/>
              <w:bottom w:w="100" w:type="dxa"/>
              <w:right w:w="150" w:type="dxa"/>
            </w:tcMar>
          </w:tcPr>
          <w:p w14:paraId="0406E4CF">
            <w:pPr>
              <w:spacing w:before="0" w:after="0" w:line="276" w:lineRule="auto"/>
              <w:ind w:firstLine="0"/>
              <w:jc w:val="center"/>
            </w:pPr>
            <w:r>
              <w:rPr>
                <w:rFonts w:ascii="Arial" w:hAnsi="Arial"/>
                <w:sz w:val="19"/>
              </w:rPr>
              <w:t>UC-AUTH-01 to UC-AUTH-04</w:t>
            </w:r>
          </w:p>
        </w:tc>
        <w:tc>
          <w:tcPr>
            <w:tcW w:w="1728" w:type="dxa"/>
            <w:tcMar>
              <w:top w:w="100" w:type="dxa"/>
              <w:left w:w="150" w:type="dxa"/>
              <w:bottom w:w="100" w:type="dxa"/>
              <w:right w:w="150" w:type="dxa"/>
            </w:tcMar>
          </w:tcPr>
          <w:p w14:paraId="5CECB42D">
            <w:pPr>
              <w:spacing w:before="0" w:after="0" w:line="276" w:lineRule="auto"/>
              <w:ind w:firstLine="0"/>
              <w:jc w:val="left"/>
            </w:pPr>
            <w:r>
              <w:rPr>
                <w:rFonts w:ascii="Arial" w:hAnsi="Arial"/>
                <w:sz w:val="19"/>
              </w:rPr>
              <w:t>User, AdminUser, TeacherUser, StudentUser, ParentUser</w:t>
            </w:r>
          </w:p>
        </w:tc>
        <w:tc>
          <w:tcPr>
            <w:tcW w:w="1872" w:type="dxa"/>
            <w:tcMar>
              <w:top w:w="100" w:type="dxa"/>
              <w:left w:w="150" w:type="dxa"/>
              <w:bottom w:w="100" w:type="dxa"/>
              <w:right w:w="150" w:type="dxa"/>
            </w:tcMar>
          </w:tcPr>
          <w:p w14:paraId="755EC44E">
            <w:pPr>
              <w:spacing w:before="0" w:after="0" w:line="276" w:lineRule="auto"/>
              <w:ind w:firstLine="0"/>
              <w:jc w:val="left"/>
            </w:pPr>
            <w:r>
              <w:rPr>
                <w:rFonts w:ascii="Arial" w:hAnsi="Arial"/>
                <w:sz w:val="19"/>
              </w:rPr>
              <w:t>users, admin_profiles, teacher_profiles, student_profiles, parent_profiles</w:t>
            </w:r>
          </w:p>
        </w:tc>
      </w:tr>
      <w:tr w14:paraId="4D85BCC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740EFF30">
            <w:pPr>
              <w:spacing w:before="0" w:after="0" w:line="276" w:lineRule="auto"/>
              <w:ind w:firstLine="0"/>
              <w:jc w:val="center"/>
            </w:pPr>
            <w:r>
              <w:rPr>
                <w:rFonts w:ascii="Arial" w:hAnsi="Arial"/>
                <w:sz w:val="19"/>
              </w:rPr>
              <w:t>FR2</w:t>
            </w:r>
          </w:p>
        </w:tc>
        <w:tc>
          <w:tcPr>
            <w:tcW w:w="1728" w:type="dxa"/>
            <w:tcMar>
              <w:top w:w="100" w:type="dxa"/>
              <w:left w:w="150" w:type="dxa"/>
              <w:bottom w:w="100" w:type="dxa"/>
              <w:right w:w="150" w:type="dxa"/>
            </w:tcMar>
          </w:tcPr>
          <w:p w14:paraId="15C2B48A">
            <w:pPr>
              <w:spacing w:before="0" w:after="0" w:line="276" w:lineRule="auto"/>
              <w:ind w:firstLine="0"/>
              <w:jc w:val="left"/>
            </w:pPr>
            <w:r>
              <w:rPr>
                <w:rFonts w:ascii="Arial" w:hAnsi="Arial"/>
                <w:sz w:val="19"/>
              </w:rPr>
              <w:t>2.0 Classroom &amp; Attendance</w:t>
            </w:r>
          </w:p>
        </w:tc>
        <w:tc>
          <w:tcPr>
            <w:tcW w:w="1728" w:type="dxa"/>
            <w:tcMar>
              <w:top w:w="100" w:type="dxa"/>
              <w:left w:w="150" w:type="dxa"/>
              <w:bottom w:w="100" w:type="dxa"/>
              <w:right w:w="150" w:type="dxa"/>
            </w:tcMar>
          </w:tcPr>
          <w:p w14:paraId="4C8553F4">
            <w:pPr>
              <w:spacing w:before="0" w:after="0" w:line="276" w:lineRule="auto"/>
              <w:ind w:firstLine="0"/>
              <w:jc w:val="center"/>
            </w:pPr>
            <w:r>
              <w:rPr>
                <w:rFonts w:ascii="Arial" w:hAnsi="Arial"/>
                <w:sz w:val="19"/>
              </w:rPr>
              <w:t>UC-CLS-01 to UC-CLS-03</w:t>
            </w:r>
          </w:p>
        </w:tc>
        <w:tc>
          <w:tcPr>
            <w:tcW w:w="1728" w:type="dxa"/>
            <w:tcMar>
              <w:top w:w="100" w:type="dxa"/>
              <w:left w:w="150" w:type="dxa"/>
              <w:bottom w:w="100" w:type="dxa"/>
              <w:right w:w="150" w:type="dxa"/>
            </w:tcMar>
          </w:tcPr>
          <w:p w14:paraId="0EBEAF2A">
            <w:pPr>
              <w:spacing w:before="0" w:after="0" w:line="276" w:lineRule="auto"/>
              <w:ind w:firstLine="0"/>
              <w:jc w:val="left"/>
            </w:pPr>
            <w:r>
              <w:rPr>
                <w:rFonts w:ascii="Arial" w:hAnsi="Arial"/>
                <w:sz w:val="19"/>
              </w:rPr>
              <w:t>Section, Subject, SubjectOffering, ClassSchedule, ClassRoster</w:t>
            </w:r>
          </w:p>
        </w:tc>
        <w:tc>
          <w:tcPr>
            <w:tcW w:w="1872" w:type="dxa"/>
            <w:tcMar>
              <w:top w:w="100" w:type="dxa"/>
              <w:left w:w="150" w:type="dxa"/>
              <w:bottom w:w="100" w:type="dxa"/>
              <w:right w:w="150" w:type="dxa"/>
            </w:tcMar>
          </w:tcPr>
          <w:p w14:paraId="480B50AF">
            <w:pPr>
              <w:spacing w:before="0" w:after="0" w:line="276" w:lineRule="auto"/>
              <w:ind w:firstLine="0"/>
              <w:jc w:val="left"/>
            </w:pPr>
            <w:r>
              <w:rPr>
                <w:rFonts w:ascii="Arial" w:hAnsi="Arial"/>
                <w:sz w:val="19"/>
              </w:rPr>
              <w:t>sections, subjects, subject_offerings, class_schedules, class_rosters</w:t>
            </w:r>
          </w:p>
        </w:tc>
      </w:tr>
      <w:tr w14:paraId="279A5D2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6E9685FE">
            <w:pPr>
              <w:spacing w:before="0" w:after="0" w:line="276" w:lineRule="auto"/>
              <w:ind w:firstLine="0"/>
              <w:jc w:val="center"/>
            </w:pPr>
            <w:r>
              <w:rPr>
                <w:rFonts w:ascii="Arial" w:hAnsi="Arial"/>
                <w:sz w:val="19"/>
              </w:rPr>
              <w:t>FR3</w:t>
            </w:r>
          </w:p>
        </w:tc>
        <w:tc>
          <w:tcPr>
            <w:tcW w:w="1728" w:type="dxa"/>
            <w:tcMar>
              <w:top w:w="100" w:type="dxa"/>
              <w:left w:w="150" w:type="dxa"/>
              <w:bottom w:w="100" w:type="dxa"/>
              <w:right w:w="150" w:type="dxa"/>
            </w:tcMar>
          </w:tcPr>
          <w:p w14:paraId="629B9088">
            <w:pPr>
              <w:spacing w:before="0" w:after="0" w:line="276" w:lineRule="auto"/>
              <w:ind w:firstLine="0"/>
              <w:jc w:val="left"/>
            </w:pPr>
            <w:r>
              <w:rPr>
                <w:rFonts w:ascii="Arial" w:hAnsi="Arial"/>
                <w:sz w:val="19"/>
              </w:rPr>
              <w:t>2.0 Classroom &amp; Attendance</w:t>
            </w:r>
          </w:p>
        </w:tc>
        <w:tc>
          <w:tcPr>
            <w:tcW w:w="1728" w:type="dxa"/>
            <w:tcMar>
              <w:top w:w="100" w:type="dxa"/>
              <w:left w:w="150" w:type="dxa"/>
              <w:bottom w:w="100" w:type="dxa"/>
              <w:right w:w="150" w:type="dxa"/>
            </w:tcMar>
          </w:tcPr>
          <w:p w14:paraId="0D62ED9F">
            <w:pPr>
              <w:spacing w:before="0" w:after="0" w:line="276" w:lineRule="auto"/>
              <w:ind w:firstLine="0"/>
              <w:jc w:val="center"/>
            </w:pPr>
            <w:r>
              <w:rPr>
                <w:rFonts w:ascii="Arial" w:hAnsi="Arial"/>
                <w:sz w:val="19"/>
              </w:rPr>
              <w:t>UC-CLS-04</w:t>
            </w:r>
          </w:p>
        </w:tc>
        <w:tc>
          <w:tcPr>
            <w:tcW w:w="1728" w:type="dxa"/>
            <w:tcMar>
              <w:top w:w="100" w:type="dxa"/>
              <w:left w:w="150" w:type="dxa"/>
              <w:bottom w:w="100" w:type="dxa"/>
              <w:right w:w="150" w:type="dxa"/>
            </w:tcMar>
          </w:tcPr>
          <w:p w14:paraId="6C2C9E80">
            <w:pPr>
              <w:spacing w:before="0" w:after="0" w:line="276" w:lineRule="auto"/>
              <w:ind w:firstLine="0"/>
              <w:jc w:val="left"/>
            </w:pPr>
            <w:r>
              <w:rPr>
                <w:rFonts w:ascii="Arial" w:hAnsi="Arial"/>
                <w:sz w:val="19"/>
              </w:rPr>
              <w:t>RfidCard, StudentUser</w:t>
            </w:r>
          </w:p>
        </w:tc>
        <w:tc>
          <w:tcPr>
            <w:tcW w:w="1872" w:type="dxa"/>
            <w:tcMar>
              <w:top w:w="100" w:type="dxa"/>
              <w:left w:w="150" w:type="dxa"/>
              <w:bottom w:w="100" w:type="dxa"/>
              <w:right w:w="150" w:type="dxa"/>
            </w:tcMar>
          </w:tcPr>
          <w:p w14:paraId="5B1C168B">
            <w:pPr>
              <w:spacing w:before="0" w:after="0" w:line="276" w:lineRule="auto"/>
              <w:ind w:firstLine="0"/>
              <w:jc w:val="left"/>
            </w:pPr>
            <w:r>
              <w:rPr>
                <w:rFonts w:ascii="Arial" w:hAnsi="Arial"/>
                <w:sz w:val="19"/>
              </w:rPr>
              <w:t>rfid_cards, student_profiles</w:t>
            </w:r>
          </w:p>
        </w:tc>
      </w:tr>
      <w:tr w14:paraId="6B6CA8B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765409C6">
            <w:pPr>
              <w:spacing w:before="0" w:after="0" w:line="276" w:lineRule="auto"/>
              <w:ind w:firstLine="0"/>
              <w:jc w:val="center"/>
            </w:pPr>
            <w:r>
              <w:rPr>
                <w:rFonts w:ascii="Arial" w:hAnsi="Arial"/>
                <w:sz w:val="19"/>
              </w:rPr>
              <w:t>FR4</w:t>
            </w:r>
          </w:p>
        </w:tc>
        <w:tc>
          <w:tcPr>
            <w:tcW w:w="1728" w:type="dxa"/>
            <w:tcMar>
              <w:top w:w="100" w:type="dxa"/>
              <w:left w:w="150" w:type="dxa"/>
              <w:bottom w:w="100" w:type="dxa"/>
              <w:right w:w="150" w:type="dxa"/>
            </w:tcMar>
          </w:tcPr>
          <w:p w14:paraId="00CC115C">
            <w:pPr>
              <w:spacing w:before="0" w:after="0" w:line="276" w:lineRule="auto"/>
              <w:ind w:firstLine="0"/>
              <w:jc w:val="left"/>
            </w:pPr>
            <w:r>
              <w:rPr>
                <w:rFonts w:ascii="Arial" w:hAnsi="Arial"/>
                <w:sz w:val="19"/>
              </w:rPr>
              <w:t>2.0 Classroom &amp; Attendance</w:t>
            </w:r>
          </w:p>
        </w:tc>
        <w:tc>
          <w:tcPr>
            <w:tcW w:w="1728" w:type="dxa"/>
            <w:tcMar>
              <w:top w:w="100" w:type="dxa"/>
              <w:left w:w="150" w:type="dxa"/>
              <w:bottom w:w="100" w:type="dxa"/>
              <w:right w:w="150" w:type="dxa"/>
            </w:tcMar>
          </w:tcPr>
          <w:p w14:paraId="476356E4">
            <w:pPr>
              <w:spacing w:before="0" w:after="0" w:line="276" w:lineRule="auto"/>
              <w:ind w:firstLine="0"/>
              <w:jc w:val="center"/>
            </w:pPr>
            <w:r>
              <w:rPr>
                <w:rFonts w:ascii="Arial" w:hAnsi="Arial"/>
                <w:sz w:val="19"/>
              </w:rPr>
              <w:t>UC-ATT-01 to UC-ATT-04</w:t>
            </w:r>
          </w:p>
        </w:tc>
        <w:tc>
          <w:tcPr>
            <w:tcW w:w="1728" w:type="dxa"/>
            <w:tcMar>
              <w:top w:w="100" w:type="dxa"/>
              <w:left w:w="150" w:type="dxa"/>
              <w:bottom w:w="100" w:type="dxa"/>
              <w:right w:w="150" w:type="dxa"/>
            </w:tcMar>
          </w:tcPr>
          <w:p w14:paraId="7D78D2AB">
            <w:pPr>
              <w:spacing w:before="0" w:after="0" w:line="276" w:lineRule="auto"/>
              <w:ind w:firstLine="0"/>
              <w:jc w:val="left"/>
            </w:pPr>
            <w:r>
              <w:rPr>
                <w:rFonts w:ascii="Arial" w:hAnsi="Arial"/>
                <w:sz w:val="19"/>
              </w:rPr>
              <w:t>AttendanceRecord, AttendanceCutoff, OfflineAttendanceQueue</w:t>
            </w:r>
          </w:p>
        </w:tc>
        <w:tc>
          <w:tcPr>
            <w:tcW w:w="1872" w:type="dxa"/>
            <w:tcMar>
              <w:top w:w="100" w:type="dxa"/>
              <w:left w:w="150" w:type="dxa"/>
              <w:bottom w:w="100" w:type="dxa"/>
              <w:right w:w="150" w:type="dxa"/>
            </w:tcMar>
          </w:tcPr>
          <w:p w14:paraId="0B98D6ED">
            <w:pPr>
              <w:spacing w:before="0" w:after="0" w:line="276" w:lineRule="auto"/>
              <w:ind w:firstLine="0"/>
              <w:jc w:val="left"/>
            </w:pPr>
            <w:r>
              <w:rPr>
                <w:rFonts w:ascii="Arial" w:hAnsi="Arial"/>
                <w:sz w:val="19"/>
              </w:rPr>
              <w:t>attendance_records, attendance_cutoffs</w:t>
            </w:r>
          </w:p>
        </w:tc>
      </w:tr>
      <w:tr w14:paraId="31AEF1EC">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6DC559A4">
            <w:pPr>
              <w:spacing w:before="0" w:after="0" w:line="276" w:lineRule="auto"/>
              <w:ind w:firstLine="0"/>
              <w:jc w:val="center"/>
            </w:pPr>
            <w:r>
              <w:rPr>
                <w:rFonts w:ascii="Arial" w:hAnsi="Arial"/>
                <w:sz w:val="19"/>
              </w:rPr>
              <w:t>FR5</w:t>
            </w:r>
          </w:p>
        </w:tc>
        <w:tc>
          <w:tcPr>
            <w:tcW w:w="1728" w:type="dxa"/>
            <w:tcMar>
              <w:top w:w="100" w:type="dxa"/>
              <w:left w:w="150" w:type="dxa"/>
              <w:bottom w:w="100" w:type="dxa"/>
              <w:right w:w="150" w:type="dxa"/>
            </w:tcMar>
          </w:tcPr>
          <w:p w14:paraId="06F07834">
            <w:pPr>
              <w:spacing w:before="0" w:after="0" w:line="276" w:lineRule="auto"/>
              <w:ind w:firstLine="0"/>
              <w:jc w:val="left"/>
            </w:pPr>
            <w:r>
              <w:rPr>
                <w:rFonts w:ascii="Arial" w:hAnsi="Arial"/>
                <w:sz w:val="19"/>
              </w:rPr>
              <w:t>2.0 Classroom &amp; Attendance</w:t>
            </w:r>
          </w:p>
        </w:tc>
        <w:tc>
          <w:tcPr>
            <w:tcW w:w="1728" w:type="dxa"/>
            <w:tcMar>
              <w:top w:w="100" w:type="dxa"/>
              <w:left w:w="150" w:type="dxa"/>
              <w:bottom w:w="100" w:type="dxa"/>
              <w:right w:w="150" w:type="dxa"/>
            </w:tcMar>
          </w:tcPr>
          <w:p w14:paraId="6E0196D3">
            <w:pPr>
              <w:spacing w:before="0" w:after="0" w:line="276" w:lineRule="auto"/>
              <w:ind w:firstLine="0"/>
              <w:jc w:val="center"/>
            </w:pPr>
            <w:r>
              <w:rPr>
                <w:rFonts w:ascii="Arial" w:hAnsi="Arial"/>
                <w:sz w:val="19"/>
              </w:rPr>
              <w:t>UC-ATT-05, UC-ATT-06</w:t>
            </w:r>
          </w:p>
        </w:tc>
        <w:tc>
          <w:tcPr>
            <w:tcW w:w="1728" w:type="dxa"/>
            <w:tcMar>
              <w:top w:w="100" w:type="dxa"/>
              <w:left w:w="150" w:type="dxa"/>
              <w:bottom w:w="100" w:type="dxa"/>
              <w:right w:w="150" w:type="dxa"/>
            </w:tcMar>
          </w:tcPr>
          <w:p w14:paraId="3B1215E4">
            <w:pPr>
              <w:spacing w:before="0" w:after="0" w:line="276" w:lineRule="auto"/>
              <w:ind w:firstLine="0"/>
              <w:jc w:val="left"/>
            </w:pPr>
            <w:r>
              <w:rPr>
                <w:rFonts w:ascii="Arial" w:hAnsi="Arial"/>
                <w:sz w:val="19"/>
              </w:rPr>
              <w:t>AttendanceRecord, Notification</w:t>
            </w:r>
          </w:p>
        </w:tc>
        <w:tc>
          <w:tcPr>
            <w:tcW w:w="1872" w:type="dxa"/>
            <w:tcMar>
              <w:top w:w="100" w:type="dxa"/>
              <w:left w:w="150" w:type="dxa"/>
              <w:bottom w:w="100" w:type="dxa"/>
              <w:right w:w="150" w:type="dxa"/>
            </w:tcMar>
          </w:tcPr>
          <w:p w14:paraId="78F613CA">
            <w:pPr>
              <w:spacing w:before="0" w:after="0" w:line="276" w:lineRule="auto"/>
              <w:ind w:firstLine="0"/>
              <w:jc w:val="left"/>
            </w:pPr>
            <w:r>
              <w:rPr>
                <w:rFonts w:ascii="Arial" w:hAnsi="Arial"/>
                <w:sz w:val="19"/>
              </w:rPr>
              <w:t>attendance_records, notifications, notification_recipients</w:t>
            </w:r>
          </w:p>
        </w:tc>
      </w:tr>
      <w:tr w14:paraId="2291717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79833C58">
            <w:pPr>
              <w:spacing w:before="0" w:after="0" w:line="276" w:lineRule="auto"/>
              <w:ind w:firstLine="0"/>
              <w:jc w:val="center"/>
            </w:pPr>
            <w:r>
              <w:rPr>
                <w:rFonts w:ascii="Arial" w:hAnsi="Arial"/>
                <w:sz w:val="19"/>
              </w:rPr>
              <w:t>FR6</w:t>
            </w:r>
          </w:p>
        </w:tc>
        <w:tc>
          <w:tcPr>
            <w:tcW w:w="1728" w:type="dxa"/>
            <w:tcMar>
              <w:top w:w="100" w:type="dxa"/>
              <w:left w:w="150" w:type="dxa"/>
              <w:bottom w:w="100" w:type="dxa"/>
              <w:right w:w="150" w:type="dxa"/>
            </w:tcMar>
          </w:tcPr>
          <w:p w14:paraId="0973B623">
            <w:pPr>
              <w:spacing w:before="0" w:after="0" w:line="276" w:lineRule="auto"/>
              <w:ind w:firstLine="0"/>
              <w:jc w:val="left"/>
            </w:pPr>
            <w:r>
              <w:rPr>
                <w:rFonts w:ascii="Arial" w:hAnsi="Arial"/>
                <w:sz w:val="19"/>
              </w:rPr>
              <w:t>3.0 Assessment &amp; Grades</w:t>
            </w:r>
          </w:p>
        </w:tc>
        <w:tc>
          <w:tcPr>
            <w:tcW w:w="1728" w:type="dxa"/>
            <w:tcMar>
              <w:top w:w="100" w:type="dxa"/>
              <w:left w:w="150" w:type="dxa"/>
              <w:bottom w:w="100" w:type="dxa"/>
              <w:right w:w="150" w:type="dxa"/>
            </w:tcMar>
          </w:tcPr>
          <w:p w14:paraId="30619CDE">
            <w:pPr>
              <w:spacing w:before="0" w:after="0" w:line="276" w:lineRule="auto"/>
              <w:ind w:firstLine="0"/>
              <w:jc w:val="center"/>
            </w:pPr>
            <w:r>
              <w:rPr>
                <w:rFonts w:ascii="Arial" w:hAnsi="Arial"/>
                <w:sz w:val="19"/>
              </w:rPr>
              <w:t>UC-ASM-01 to UC-ASM-03</w:t>
            </w:r>
          </w:p>
        </w:tc>
        <w:tc>
          <w:tcPr>
            <w:tcW w:w="1728" w:type="dxa"/>
            <w:tcMar>
              <w:top w:w="100" w:type="dxa"/>
              <w:left w:w="150" w:type="dxa"/>
              <w:bottom w:w="100" w:type="dxa"/>
              <w:right w:w="150" w:type="dxa"/>
            </w:tcMar>
          </w:tcPr>
          <w:p w14:paraId="252EFD50">
            <w:pPr>
              <w:spacing w:before="0" w:after="0" w:line="276" w:lineRule="auto"/>
              <w:ind w:firstLine="0"/>
              <w:jc w:val="left"/>
            </w:pPr>
            <w:r>
              <w:rPr>
                <w:rFonts w:ascii="Arial" w:hAnsi="Arial"/>
                <w:sz w:val="19"/>
              </w:rPr>
              <w:t>Activity, Submission</w:t>
            </w:r>
          </w:p>
        </w:tc>
        <w:tc>
          <w:tcPr>
            <w:tcW w:w="1872" w:type="dxa"/>
            <w:tcMar>
              <w:top w:w="100" w:type="dxa"/>
              <w:left w:w="150" w:type="dxa"/>
              <w:bottom w:w="100" w:type="dxa"/>
              <w:right w:w="150" w:type="dxa"/>
            </w:tcMar>
          </w:tcPr>
          <w:p w14:paraId="21EDB40E">
            <w:pPr>
              <w:spacing w:before="0" w:after="0" w:line="276" w:lineRule="auto"/>
              <w:ind w:firstLine="0"/>
              <w:jc w:val="left"/>
            </w:pPr>
            <w:r>
              <w:rPr>
                <w:rFonts w:ascii="Arial" w:hAnsi="Arial"/>
                <w:sz w:val="19"/>
              </w:rPr>
              <w:t>activities, submissions</w:t>
            </w:r>
          </w:p>
        </w:tc>
      </w:tr>
      <w:tr w14:paraId="556CC4F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31E91E18">
            <w:pPr>
              <w:spacing w:before="0" w:after="0" w:line="276" w:lineRule="auto"/>
              <w:ind w:firstLine="0"/>
              <w:jc w:val="center"/>
            </w:pPr>
            <w:r>
              <w:rPr>
                <w:rFonts w:ascii="Arial" w:hAnsi="Arial"/>
                <w:sz w:val="19"/>
              </w:rPr>
              <w:t>FR7</w:t>
            </w:r>
          </w:p>
        </w:tc>
        <w:tc>
          <w:tcPr>
            <w:tcW w:w="1728" w:type="dxa"/>
            <w:tcMar>
              <w:top w:w="100" w:type="dxa"/>
              <w:left w:w="150" w:type="dxa"/>
              <w:bottom w:w="100" w:type="dxa"/>
              <w:right w:w="150" w:type="dxa"/>
            </w:tcMar>
          </w:tcPr>
          <w:p w14:paraId="1C592361">
            <w:pPr>
              <w:spacing w:before="0" w:after="0" w:line="276" w:lineRule="auto"/>
              <w:ind w:firstLine="0"/>
              <w:jc w:val="left"/>
            </w:pPr>
            <w:r>
              <w:rPr>
                <w:rFonts w:ascii="Arial" w:hAnsi="Arial"/>
                <w:sz w:val="19"/>
              </w:rPr>
              <w:t>3.0 Assessment &amp; Grades</w:t>
            </w:r>
          </w:p>
        </w:tc>
        <w:tc>
          <w:tcPr>
            <w:tcW w:w="1728" w:type="dxa"/>
            <w:tcMar>
              <w:top w:w="100" w:type="dxa"/>
              <w:left w:w="150" w:type="dxa"/>
              <w:bottom w:w="100" w:type="dxa"/>
              <w:right w:w="150" w:type="dxa"/>
            </w:tcMar>
          </w:tcPr>
          <w:p w14:paraId="37A8E465">
            <w:pPr>
              <w:spacing w:before="0" w:after="0" w:line="276" w:lineRule="auto"/>
              <w:ind w:firstLine="0"/>
              <w:jc w:val="center"/>
            </w:pPr>
            <w:r>
              <w:rPr>
                <w:rFonts w:ascii="Arial" w:hAnsi="Arial"/>
                <w:sz w:val="19"/>
              </w:rPr>
              <w:t>UC-ASM-04 to UC-ASM-06</w:t>
            </w:r>
          </w:p>
        </w:tc>
        <w:tc>
          <w:tcPr>
            <w:tcW w:w="1728" w:type="dxa"/>
            <w:tcMar>
              <w:top w:w="100" w:type="dxa"/>
              <w:left w:w="150" w:type="dxa"/>
              <w:bottom w:w="100" w:type="dxa"/>
              <w:right w:w="150" w:type="dxa"/>
            </w:tcMar>
          </w:tcPr>
          <w:p w14:paraId="031244D7">
            <w:pPr>
              <w:spacing w:before="0" w:after="0" w:line="276" w:lineRule="auto"/>
              <w:ind w:firstLine="0"/>
              <w:jc w:val="left"/>
            </w:pPr>
            <w:r>
              <w:rPr>
                <w:rFonts w:ascii="Arial" w:hAnsi="Arial"/>
                <w:sz w:val="19"/>
              </w:rPr>
              <w:t>Assessment, Question, AssessmentResponse, AntiCheatingLog</w:t>
            </w:r>
          </w:p>
        </w:tc>
        <w:tc>
          <w:tcPr>
            <w:tcW w:w="1872" w:type="dxa"/>
            <w:tcMar>
              <w:top w:w="100" w:type="dxa"/>
              <w:left w:w="150" w:type="dxa"/>
              <w:bottom w:w="100" w:type="dxa"/>
              <w:right w:w="150" w:type="dxa"/>
            </w:tcMar>
          </w:tcPr>
          <w:p w14:paraId="31305E52">
            <w:pPr>
              <w:spacing w:before="0" w:after="0" w:line="276" w:lineRule="auto"/>
              <w:ind w:firstLine="0"/>
              <w:jc w:val="left"/>
            </w:pPr>
            <w:r>
              <w:rPr>
                <w:rFonts w:ascii="Arial" w:hAnsi="Arial"/>
                <w:sz w:val="19"/>
              </w:rPr>
              <w:t>assessments, questions, assessment_responses, anti_cheating_logs</w:t>
            </w:r>
          </w:p>
        </w:tc>
      </w:tr>
      <w:tr w14:paraId="295D18B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45B034C9">
            <w:pPr>
              <w:spacing w:before="0" w:after="0" w:line="276" w:lineRule="auto"/>
              <w:ind w:firstLine="0"/>
              <w:jc w:val="center"/>
            </w:pPr>
            <w:r>
              <w:rPr>
                <w:rFonts w:ascii="Arial" w:hAnsi="Arial"/>
                <w:sz w:val="19"/>
              </w:rPr>
              <w:t>FR8</w:t>
            </w:r>
          </w:p>
        </w:tc>
        <w:tc>
          <w:tcPr>
            <w:tcW w:w="1728" w:type="dxa"/>
            <w:tcMar>
              <w:top w:w="100" w:type="dxa"/>
              <w:left w:w="150" w:type="dxa"/>
              <w:bottom w:w="100" w:type="dxa"/>
              <w:right w:w="150" w:type="dxa"/>
            </w:tcMar>
          </w:tcPr>
          <w:p w14:paraId="1EC2A6D0">
            <w:pPr>
              <w:spacing w:before="0" w:after="0" w:line="276" w:lineRule="auto"/>
              <w:ind w:firstLine="0"/>
              <w:jc w:val="left"/>
            </w:pPr>
            <w:r>
              <w:rPr>
                <w:rFonts w:ascii="Arial" w:hAnsi="Arial"/>
                <w:sz w:val="19"/>
              </w:rPr>
              <w:t>3.0 Assessment &amp; Grades</w:t>
            </w:r>
          </w:p>
        </w:tc>
        <w:tc>
          <w:tcPr>
            <w:tcW w:w="1728" w:type="dxa"/>
            <w:tcMar>
              <w:top w:w="100" w:type="dxa"/>
              <w:left w:w="150" w:type="dxa"/>
              <w:bottom w:w="100" w:type="dxa"/>
              <w:right w:w="150" w:type="dxa"/>
            </w:tcMar>
          </w:tcPr>
          <w:p w14:paraId="659D9AF6">
            <w:pPr>
              <w:spacing w:before="0" w:after="0" w:line="276" w:lineRule="auto"/>
              <w:ind w:firstLine="0"/>
              <w:jc w:val="center"/>
            </w:pPr>
            <w:r>
              <w:rPr>
                <w:rFonts w:ascii="Arial" w:hAnsi="Arial"/>
                <w:sz w:val="19"/>
              </w:rPr>
              <w:t>UC-GRD-01 to UC-GRD-04</w:t>
            </w:r>
          </w:p>
        </w:tc>
        <w:tc>
          <w:tcPr>
            <w:tcW w:w="1728" w:type="dxa"/>
            <w:tcMar>
              <w:top w:w="100" w:type="dxa"/>
              <w:left w:w="150" w:type="dxa"/>
              <w:bottom w:w="100" w:type="dxa"/>
              <w:right w:w="150" w:type="dxa"/>
            </w:tcMar>
          </w:tcPr>
          <w:p w14:paraId="47BC48DE">
            <w:pPr>
              <w:spacing w:before="0" w:after="0" w:line="276" w:lineRule="auto"/>
              <w:ind w:firstLine="0"/>
              <w:jc w:val="left"/>
            </w:pPr>
            <w:r>
              <w:rPr>
                <w:rFonts w:ascii="Arial" w:hAnsi="Arial"/>
                <w:sz w:val="19"/>
              </w:rPr>
              <w:t>GradingComponent, QuarterlyGrade, DepEdGradingEngine</w:t>
            </w:r>
          </w:p>
        </w:tc>
        <w:tc>
          <w:tcPr>
            <w:tcW w:w="1872" w:type="dxa"/>
            <w:tcMar>
              <w:top w:w="100" w:type="dxa"/>
              <w:left w:w="150" w:type="dxa"/>
              <w:bottom w:w="100" w:type="dxa"/>
              <w:right w:w="150" w:type="dxa"/>
            </w:tcMar>
          </w:tcPr>
          <w:p w14:paraId="08B6F820">
            <w:pPr>
              <w:spacing w:before="0" w:after="0" w:line="276" w:lineRule="auto"/>
              <w:ind w:firstLine="0"/>
              <w:jc w:val="left"/>
            </w:pPr>
            <w:r>
              <w:rPr>
                <w:rFonts w:ascii="Arial" w:hAnsi="Arial"/>
                <w:sz w:val="19"/>
              </w:rPr>
              <w:t>grading_components, quarterly_grades</w:t>
            </w:r>
          </w:p>
        </w:tc>
      </w:tr>
      <w:tr w14:paraId="3B980D2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79447CCF">
            <w:pPr>
              <w:spacing w:before="0" w:after="0" w:line="276" w:lineRule="auto"/>
              <w:ind w:firstLine="0"/>
              <w:jc w:val="center"/>
            </w:pPr>
            <w:r>
              <w:rPr>
                <w:rFonts w:ascii="Arial" w:hAnsi="Arial"/>
                <w:sz w:val="19"/>
              </w:rPr>
              <w:t>FR9</w:t>
            </w:r>
          </w:p>
        </w:tc>
        <w:tc>
          <w:tcPr>
            <w:tcW w:w="1728" w:type="dxa"/>
            <w:tcMar>
              <w:top w:w="100" w:type="dxa"/>
              <w:left w:w="150" w:type="dxa"/>
              <w:bottom w:w="100" w:type="dxa"/>
              <w:right w:w="150" w:type="dxa"/>
            </w:tcMar>
          </w:tcPr>
          <w:p w14:paraId="46BB111A">
            <w:pPr>
              <w:spacing w:before="0" w:after="0" w:line="276" w:lineRule="auto"/>
              <w:ind w:firstLine="0"/>
              <w:jc w:val="left"/>
            </w:pPr>
            <w:r>
              <w:rPr>
                <w:rFonts w:ascii="Arial" w:hAnsi="Arial"/>
                <w:sz w:val="19"/>
              </w:rPr>
              <w:t>4.0 Lesson Planning &amp; Materials</w:t>
            </w:r>
          </w:p>
        </w:tc>
        <w:tc>
          <w:tcPr>
            <w:tcW w:w="1728" w:type="dxa"/>
            <w:tcMar>
              <w:top w:w="100" w:type="dxa"/>
              <w:left w:w="150" w:type="dxa"/>
              <w:bottom w:w="100" w:type="dxa"/>
              <w:right w:w="150" w:type="dxa"/>
            </w:tcMar>
          </w:tcPr>
          <w:p w14:paraId="62F4C9AE">
            <w:pPr>
              <w:spacing w:before="0" w:after="0" w:line="276" w:lineRule="auto"/>
              <w:ind w:firstLine="0"/>
              <w:jc w:val="center"/>
            </w:pPr>
            <w:r>
              <w:rPr>
                <w:rFonts w:ascii="Arial" w:hAnsi="Arial"/>
                <w:sz w:val="19"/>
              </w:rPr>
              <w:t>UC-LMS-01, UC-LMS-02</w:t>
            </w:r>
          </w:p>
        </w:tc>
        <w:tc>
          <w:tcPr>
            <w:tcW w:w="1728" w:type="dxa"/>
            <w:tcMar>
              <w:top w:w="100" w:type="dxa"/>
              <w:left w:w="150" w:type="dxa"/>
              <w:bottom w:w="100" w:type="dxa"/>
              <w:right w:w="150" w:type="dxa"/>
            </w:tcMar>
          </w:tcPr>
          <w:p w14:paraId="0308A4DB">
            <w:pPr>
              <w:spacing w:before="0" w:after="0" w:line="276" w:lineRule="auto"/>
              <w:ind w:firstLine="0"/>
              <w:jc w:val="left"/>
            </w:pPr>
            <w:r>
              <w:rPr>
                <w:rFonts w:ascii="Arial" w:hAnsi="Arial"/>
                <w:sz w:val="19"/>
              </w:rPr>
              <w:t>LessonPlan, Subject</w:t>
            </w:r>
          </w:p>
        </w:tc>
        <w:tc>
          <w:tcPr>
            <w:tcW w:w="1872" w:type="dxa"/>
            <w:tcMar>
              <w:top w:w="100" w:type="dxa"/>
              <w:left w:w="150" w:type="dxa"/>
              <w:bottom w:w="100" w:type="dxa"/>
              <w:right w:w="150" w:type="dxa"/>
            </w:tcMar>
          </w:tcPr>
          <w:p w14:paraId="6FC7F739">
            <w:pPr>
              <w:spacing w:before="0" w:after="0" w:line="276" w:lineRule="auto"/>
              <w:ind w:firstLine="0"/>
              <w:jc w:val="left"/>
            </w:pPr>
            <w:r>
              <w:rPr>
                <w:rFonts w:ascii="Arial" w:hAnsi="Arial"/>
                <w:sz w:val="19"/>
              </w:rPr>
              <w:t>lesson_plans, subjects</w:t>
            </w:r>
          </w:p>
        </w:tc>
      </w:tr>
      <w:tr w14:paraId="759AE6C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864" w:type="dxa"/>
            <w:tcMar>
              <w:top w:w="100" w:type="dxa"/>
              <w:left w:w="150" w:type="dxa"/>
              <w:bottom w:w="100" w:type="dxa"/>
              <w:right w:w="150" w:type="dxa"/>
            </w:tcMar>
          </w:tcPr>
          <w:p w14:paraId="1F1391C6">
            <w:pPr>
              <w:spacing w:before="0" w:after="0" w:line="276" w:lineRule="auto"/>
              <w:ind w:firstLine="0"/>
              <w:jc w:val="center"/>
            </w:pPr>
            <w:r>
              <w:rPr>
                <w:rFonts w:ascii="Arial" w:hAnsi="Arial"/>
                <w:sz w:val="19"/>
              </w:rPr>
              <w:t>FR10</w:t>
            </w:r>
          </w:p>
        </w:tc>
        <w:tc>
          <w:tcPr>
            <w:tcW w:w="1728" w:type="dxa"/>
            <w:tcMar>
              <w:top w:w="100" w:type="dxa"/>
              <w:left w:w="150" w:type="dxa"/>
              <w:bottom w:w="100" w:type="dxa"/>
              <w:right w:w="150" w:type="dxa"/>
            </w:tcMar>
          </w:tcPr>
          <w:p w14:paraId="239A154F">
            <w:pPr>
              <w:spacing w:before="0" w:after="0" w:line="276" w:lineRule="auto"/>
              <w:ind w:firstLine="0"/>
              <w:jc w:val="left"/>
            </w:pPr>
            <w:r>
              <w:rPr>
                <w:rFonts w:ascii="Arial" w:hAnsi="Arial"/>
                <w:sz w:val="19"/>
              </w:rPr>
              <w:t>4.0 Lesson Planning &amp; Materials</w:t>
            </w:r>
          </w:p>
        </w:tc>
        <w:tc>
          <w:tcPr>
            <w:tcW w:w="1728" w:type="dxa"/>
            <w:tcMar>
              <w:top w:w="100" w:type="dxa"/>
              <w:left w:w="150" w:type="dxa"/>
              <w:bottom w:w="100" w:type="dxa"/>
              <w:right w:w="150" w:type="dxa"/>
            </w:tcMar>
          </w:tcPr>
          <w:p w14:paraId="1A989EBD">
            <w:pPr>
              <w:spacing w:before="0" w:after="0" w:line="276" w:lineRule="auto"/>
              <w:ind w:firstLine="0"/>
              <w:jc w:val="center"/>
            </w:pPr>
            <w:r>
              <w:rPr>
                <w:rFonts w:ascii="Arial" w:hAnsi="Arial"/>
                <w:sz w:val="19"/>
              </w:rPr>
              <w:t>UC-LMS-03, UC-LMS-04</w:t>
            </w:r>
          </w:p>
        </w:tc>
        <w:tc>
          <w:tcPr>
            <w:tcW w:w="1728" w:type="dxa"/>
            <w:tcMar>
              <w:top w:w="100" w:type="dxa"/>
              <w:left w:w="150" w:type="dxa"/>
              <w:bottom w:w="100" w:type="dxa"/>
              <w:right w:w="150" w:type="dxa"/>
            </w:tcMar>
          </w:tcPr>
          <w:p w14:paraId="3C3FDDFC">
            <w:pPr>
              <w:spacing w:before="0" w:after="0" w:line="276" w:lineRule="auto"/>
              <w:ind w:firstLine="0"/>
              <w:jc w:val="left"/>
            </w:pPr>
            <w:r>
              <w:rPr>
                <w:rFonts w:ascii="Arial" w:hAnsi="Arial"/>
                <w:sz w:val="19"/>
              </w:rPr>
              <w:t>LearningMaterial, Subject</w:t>
            </w:r>
          </w:p>
        </w:tc>
        <w:tc>
          <w:tcPr>
            <w:tcW w:w="1872" w:type="dxa"/>
            <w:tcMar>
              <w:top w:w="100" w:type="dxa"/>
              <w:left w:w="150" w:type="dxa"/>
              <w:bottom w:w="100" w:type="dxa"/>
              <w:right w:w="150" w:type="dxa"/>
            </w:tcMar>
          </w:tcPr>
          <w:p w14:paraId="5F68156A">
            <w:pPr>
              <w:spacing w:before="0" w:after="0" w:line="276" w:lineRule="auto"/>
              <w:ind w:firstLine="0"/>
              <w:jc w:val="left"/>
            </w:pPr>
            <w:r>
              <w:rPr>
                <w:rFonts w:ascii="Arial" w:hAnsi="Arial"/>
                <w:sz w:val="19"/>
              </w:rPr>
              <w:t>learning_materials, folders</w:t>
            </w:r>
          </w:p>
        </w:tc>
      </w:tr>
    </w:tbl>
    <w:p w14:paraId="658663E9">
      <w:pPr>
        <w:spacing w:before="0" w:after="160"/>
        <w:ind w:firstLine="0"/>
      </w:pPr>
    </w:p>
    <w:p w14:paraId="076F8DC1">
      <w:pPr>
        <w:spacing w:before="0" w:after="0" w:line="360" w:lineRule="auto"/>
        <w:ind w:firstLine="720"/>
        <w:jc w:val="both"/>
      </w:pPr>
      <w:r>
        <w:rPr>
          <w:rFonts w:ascii="Arial" w:hAnsi="Arial"/>
          <w:sz w:val="24"/>
        </w:rPr>
        <w:t>Table 27 proves complete continuity across all architectural models: every functional requirement is realized by dedicated DFD processes, use case interactions, software domain classes, and relational database tables.</w:t>
      </w:r>
    </w:p>
    <w:p w14:paraId="1E13831D">
      <w:pPr>
        <w:keepNext/>
        <w:spacing w:before="280" w:after="80" w:line="276" w:lineRule="auto"/>
        <w:ind w:firstLine="0"/>
        <w:jc w:val="left"/>
      </w:pPr>
      <w:r>
        <w:rPr>
          <w:rFonts w:ascii="Arial" w:hAnsi="Arial"/>
          <w:b/>
          <w:sz w:val="24"/>
        </w:rPr>
        <w:t>9. Consistency of Names Across the Models</w:t>
      </w:r>
    </w:p>
    <w:p w14:paraId="7483E3E4">
      <w:pPr>
        <w:spacing w:before="0" w:after="0" w:line="360" w:lineRule="auto"/>
        <w:ind w:firstLine="720"/>
        <w:jc w:val="both"/>
      </w:pPr>
      <w:r>
        <w:rPr>
          <w:rFonts w:ascii="Arial" w:hAnsi="Arial"/>
          <w:sz w:val="24"/>
        </w:rPr>
        <w:t>To prevent architectural ambiguity and ensure consistent engineering terminology, Table 28 presents a consistency dictionary mapping conceptual subsystems across DFD data stores, ERD entities, class names, and use case identifiers.</w:t>
      </w:r>
    </w:p>
    <w:p w14:paraId="20B3D236">
      <w:pPr>
        <w:keepNext/>
        <w:spacing w:before="280" w:after="20" w:line="276" w:lineRule="auto"/>
        <w:ind w:firstLine="0"/>
        <w:jc w:val="center"/>
      </w:pPr>
      <w:r>
        <w:rPr>
          <w:rFonts w:ascii="Arial" w:hAnsi="Arial"/>
          <w:b/>
          <w:sz w:val="24"/>
        </w:rPr>
        <w:t>Table 28</w:t>
      </w:r>
    </w:p>
    <w:p w14:paraId="7E7ED283">
      <w:pPr>
        <w:keepNext/>
        <w:spacing w:before="0" w:after="120" w:line="276" w:lineRule="auto"/>
        <w:ind w:firstLine="0"/>
        <w:jc w:val="center"/>
      </w:pPr>
      <w:r>
        <w:rPr>
          <w:rFonts w:ascii="Arial" w:hAnsi="Arial"/>
          <w:i/>
          <w:sz w:val="24"/>
        </w:rPr>
        <w:t>Consistency of Names Across the Models</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1649"/>
        <w:gridCol w:w="1518"/>
        <w:gridCol w:w="1980"/>
        <w:gridCol w:w="1874"/>
        <w:gridCol w:w="1199"/>
      </w:tblGrid>
      <w:tr w14:paraId="686E059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1728" w:type="dxa"/>
            <w:shd w:val="clear" w:color="auto" w:fill="F2F4F8"/>
            <w:tcMar>
              <w:top w:w="120" w:type="dxa"/>
              <w:left w:w="150" w:type="dxa"/>
              <w:bottom w:w="120" w:type="dxa"/>
              <w:right w:w="150" w:type="dxa"/>
            </w:tcMar>
          </w:tcPr>
          <w:p w14:paraId="6E003C0D">
            <w:pPr>
              <w:spacing w:before="0" w:after="0" w:line="276" w:lineRule="auto"/>
              <w:ind w:firstLine="0"/>
              <w:jc w:val="center"/>
            </w:pPr>
            <w:r>
              <w:rPr>
                <w:rFonts w:ascii="Arial" w:hAnsi="Arial"/>
                <w:b/>
                <w:sz w:val="20"/>
              </w:rPr>
              <w:t>SUBSYSTEM / DOMAIN CONCEPT</w:t>
            </w:r>
          </w:p>
        </w:tc>
        <w:tc>
          <w:tcPr>
            <w:tcW w:w="1584" w:type="dxa"/>
            <w:shd w:val="clear" w:color="auto" w:fill="F2F4F8"/>
            <w:tcMar>
              <w:top w:w="120" w:type="dxa"/>
              <w:left w:w="150" w:type="dxa"/>
              <w:bottom w:w="120" w:type="dxa"/>
              <w:right w:w="150" w:type="dxa"/>
            </w:tcMar>
          </w:tcPr>
          <w:p w14:paraId="1D34A7E1">
            <w:pPr>
              <w:spacing w:before="0" w:after="0" w:line="276" w:lineRule="auto"/>
              <w:ind w:firstLine="0"/>
              <w:jc w:val="center"/>
            </w:pPr>
            <w:r>
              <w:rPr>
                <w:rFonts w:ascii="Arial" w:hAnsi="Arial"/>
                <w:b/>
                <w:sz w:val="20"/>
              </w:rPr>
              <w:t>DFD DATA STORE / PROCESS</w:t>
            </w:r>
          </w:p>
        </w:tc>
        <w:tc>
          <w:tcPr>
            <w:tcW w:w="1584" w:type="dxa"/>
            <w:shd w:val="clear" w:color="auto" w:fill="F2F4F8"/>
            <w:tcMar>
              <w:top w:w="120" w:type="dxa"/>
              <w:left w:w="150" w:type="dxa"/>
              <w:bottom w:w="120" w:type="dxa"/>
              <w:right w:w="150" w:type="dxa"/>
            </w:tcMar>
          </w:tcPr>
          <w:p w14:paraId="32F904B5">
            <w:pPr>
              <w:spacing w:before="0" w:after="0" w:line="276" w:lineRule="auto"/>
              <w:ind w:firstLine="0"/>
              <w:jc w:val="center"/>
            </w:pPr>
            <w:r>
              <w:rPr>
                <w:rFonts w:ascii="Arial" w:hAnsi="Arial"/>
                <w:b/>
                <w:sz w:val="20"/>
              </w:rPr>
              <w:t>ERD RELATIONAL ENTITY</w:t>
            </w:r>
          </w:p>
        </w:tc>
        <w:tc>
          <w:tcPr>
            <w:tcW w:w="1584" w:type="dxa"/>
            <w:shd w:val="clear" w:color="auto" w:fill="F2F4F8"/>
            <w:tcMar>
              <w:top w:w="120" w:type="dxa"/>
              <w:left w:w="150" w:type="dxa"/>
              <w:bottom w:w="120" w:type="dxa"/>
              <w:right w:w="150" w:type="dxa"/>
            </w:tcMar>
          </w:tcPr>
          <w:p w14:paraId="44765DAC">
            <w:pPr>
              <w:spacing w:before="0" w:after="0" w:line="276" w:lineRule="auto"/>
              <w:ind w:firstLine="0"/>
              <w:jc w:val="center"/>
            </w:pPr>
            <w:r>
              <w:rPr>
                <w:rFonts w:ascii="Arial" w:hAnsi="Arial"/>
                <w:b/>
                <w:sz w:val="20"/>
              </w:rPr>
              <w:t>DOMAIN CLASS NAME</w:t>
            </w:r>
          </w:p>
        </w:tc>
        <w:tc>
          <w:tcPr>
            <w:tcW w:w="1440" w:type="dxa"/>
            <w:shd w:val="clear" w:color="auto" w:fill="F2F4F8"/>
            <w:tcMar>
              <w:top w:w="120" w:type="dxa"/>
              <w:left w:w="150" w:type="dxa"/>
              <w:bottom w:w="120" w:type="dxa"/>
              <w:right w:w="150" w:type="dxa"/>
            </w:tcMar>
          </w:tcPr>
          <w:p w14:paraId="3C93893D">
            <w:pPr>
              <w:spacing w:before="0" w:after="0" w:line="276" w:lineRule="auto"/>
              <w:ind w:firstLine="0"/>
              <w:jc w:val="center"/>
            </w:pPr>
            <w:r>
              <w:rPr>
                <w:rFonts w:ascii="Arial" w:hAnsi="Arial"/>
                <w:b/>
                <w:sz w:val="20"/>
              </w:rPr>
              <w:t>USE CASE IDS</w:t>
            </w:r>
          </w:p>
        </w:tc>
      </w:tr>
      <w:tr w14:paraId="6F01AA69">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0BD79DC4">
            <w:pPr>
              <w:spacing w:before="0" w:after="0" w:line="276" w:lineRule="auto"/>
              <w:ind w:firstLine="0"/>
              <w:jc w:val="left"/>
            </w:pPr>
            <w:r>
              <w:rPr>
                <w:rFonts w:ascii="Arial" w:hAnsi="Arial"/>
                <w:sz w:val="19"/>
              </w:rPr>
              <w:t>User Accounts &amp; Roles</w:t>
            </w:r>
          </w:p>
        </w:tc>
        <w:tc>
          <w:tcPr>
            <w:tcW w:w="1584" w:type="dxa"/>
            <w:tcMar>
              <w:top w:w="100" w:type="dxa"/>
              <w:left w:w="150" w:type="dxa"/>
              <w:bottom w:w="100" w:type="dxa"/>
              <w:right w:w="150" w:type="dxa"/>
            </w:tcMar>
          </w:tcPr>
          <w:p w14:paraId="77BEA5B5">
            <w:pPr>
              <w:spacing w:before="0" w:after="0" w:line="276" w:lineRule="auto"/>
              <w:ind w:firstLine="0"/>
              <w:jc w:val="left"/>
            </w:pPr>
            <w:r>
              <w:rPr>
                <w:rFonts w:ascii="Arial" w:hAnsi="Arial"/>
                <w:sz w:val="19"/>
              </w:rPr>
              <w:t>D1 User Accounts / 1.0 Auth</w:t>
            </w:r>
          </w:p>
        </w:tc>
        <w:tc>
          <w:tcPr>
            <w:tcW w:w="1584" w:type="dxa"/>
            <w:tcMar>
              <w:top w:w="100" w:type="dxa"/>
              <w:left w:w="150" w:type="dxa"/>
              <w:bottom w:w="100" w:type="dxa"/>
              <w:right w:w="150" w:type="dxa"/>
            </w:tcMar>
          </w:tcPr>
          <w:p w14:paraId="70DEFA17">
            <w:pPr>
              <w:spacing w:before="0" w:after="0" w:line="276" w:lineRule="auto"/>
              <w:ind w:firstLine="0"/>
              <w:jc w:val="left"/>
            </w:pPr>
            <w:r>
              <w:rPr>
                <w:rFonts w:ascii="Arial" w:hAnsi="Arial"/>
                <w:sz w:val="19"/>
              </w:rPr>
              <w:t>users, *_profiles</w:t>
            </w:r>
          </w:p>
        </w:tc>
        <w:tc>
          <w:tcPr>
            <w:tcW w:w="1584" w:type="dxa"/>
            <w:tcMar>
              <w:top w:w="100" w:type="dxa"/>
              <w:left w:w="150" w:type="dxa"/>
              <w:bottom w:w="100" w:type="dxa"/>
              <w:right w:w="150" w:type="dxa"/>
            </w:tcMar>
          </w:tcPr>
          <w:p w14:paraId="3E65FB52">
            <w:pPr>
              <w:spacing w:before="0" w:after="0" w:line="276" w:lineRule="auto"/>
              <w:ind w:firstLine="0"/>
              <w:jc w:val="left"/>
            </w:pPr>
            <w:r>
              <w:rPr>
                <w:rFonts w:ascii="Arial" w:hAnsi="Arial"/>
                <w:sz w:val="19"/>
              </w:rPr>
              <w:t>User, AdminUser, TeacherUser...</w:t>
            </w:r>
          </w:p>
        </w:tc>
        <w:tc>
          <w:tcPr>
            <w:tcW w:w="1440" w:type="dxa"/>
            <w:tcMar>
              <w:top w:w="100" w:type="dxa"/>
              <w:left w:w="150" w:type="dxa"/>
              <w:bottom w:w="100" w:type="dxa"/>
              <w:right w:w="150" w:type="dxa"/>
            </w:tcMar>
          </w:tcPr>
          <w:p w14:paraId="4D0467FC">
            <w:pPr>
              <w:spacing w:before="0" w:after="0" w:line="276" w:lineRule="auto"/>
              <w:ind w:firstLine="0"/>
              <w:jc w:val="center"/>
            </w:pPr>
            <w:r>
              <w:rPr>
                <w:rFonts w:ascii="Arial" w:hAnsi="Arial"/>
                <w:sz w:val="19"/>
              </w:rPr>
              <w:t>UC-AUTH-01 to 04</w:t>
            </w:r>
          </w:p>
        </w:tc>
      </w:tr>
      <w:tr w14:paraId="40089C3A">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A86413A">
            <w:pPr>
              <w:spacing w:before="0" w:after="0" w:line="276" w:lineRule="auto"/>
              <w:ind w:firstLine="0"/>
              <w:jc w:val="left"/>
            </w:pPr>
            <w:r>
              <w:rPr>
                <w:rFonts w:ascii="Arial" w:hAnsi="Arial"/>
                <w:sz w:val="19"/>
              </w:rPr>
              <w:t>Sections &amp; Classrooms</w:t>
            </w:r>
          </w:p>
        </w:tc>
        <w:tc>
          <w:tcPr>
            <w:tcW w:w="1584" w:type="dxa"/>
            <w:tcMar>
              <w:top w:w="100" w:type="dxa"/>
              <w:left w:w="150" w:type="dxa"/>
              <w:bottom w:w="100" w:type="dxa"/>
              <w:right w:w="150" w:type="dxa"/>
            </w:tcMar>
          </w:tcPr>
          <w:p w14:paraId="13156A4A">
            <w:pPr>
              <w:spacing w:before="0" w:after="0" w:line="276" w:lineRule="auto"/>
              <w:ind w:firstLine="0"/>
              <w:jc w:val="left"/>
            </w:pPr>
            <w:r>
              <w:rPr>
                <w:rFonts w:ascii="Arial" w:hAnsi="Arial"/>
                <w:sz w:val="19"/>
              </w:rPr>
              <w:t>D2 Rosters / 2.0 Attendance</w:t>
            </w:r>
          </w:p>
        </w:tc>
        <w:tc>
          <w:tcPr>
            <w:tcW w:w="1584" w:type="dxa"/>
            <w:tcMar>
              <w:top w:w="100" w:type="dxa"/>
              <w:left w:w="150" w:type="dxa"/>
              <w:bottom w:w="100" w:type="dxa"/>
              <w:right w:w="150" w:type="dxa"/>
            </w:tcMar>
          </w:tcPr>
          <w:p w14:paraId="1AF14572">
            <w:pPr>
              <w:spacing w:before="0" w:after="0" w:line="276" w:lineRule="auto"/>
              <w:ind w:firstLine="0"/>
              <w:jc w:val="left"/>
            </w:pPr>
            <w:r>
              <w:rPr>
                <w:rFonts w:ascii="Arial" w:hAnsi="Arial"/>
                <w:sz w:val="19"/>
              </w:rPr>
              <w:t>sections</w:t>
            </w:r>
          </w:p>
        </w:tc>
        <w:tc>
          <w:tcPr>
            <w:tcW w:w="1584" w:type="dxa"/>
            <w:tcMar>
              <w:top w:w="100" w:type="dxa"/>
              <w:left w:w="150" w:type="dxa"/>
              <w:bottom w:w="100" w:type="dxa"/>
              <w:right w:w="150" w:type="dxa"/>
            </w:tcMar>
          </w:tcPr>
          <w:p w14:paraId="16ED587F">
            <w:pPr>
              <w:spacing w:before="0" w:after="0" w:line="276" w:lineRule="auto"/>
              <w:ind w:firstLine="0"/>
              <w:jc w:val="left"/>
            </w:pPr>
            <w:r>
              <w:rPr>
                <w:rFonts w:ascii="Arial" w:hAnsi="Arial"/>
                <w:sz w:val="19"/>
              </w:rPr>
              <w:t>Section</w:t>
            </w:r>
          </w:p>
        </w:tc>
        <w:tc>
          <w:tcPr>
            <w:tcW w:w="1440" w:type="dxa"/>
            <w:tcMar>
              <w:top w:w="100" w:type="dxa"/>
              <w:left w:w="150" w:type="dxa"/>
              <w:bottom w:w="100" w:type="dxa"/>
              <w:right w:w="150" w:type="dxa"/>
            </w:tcMar>
          </w:tcPr>
          <w:p w14:paraId="205F1E13">
            <w:pPr>
              <w:spacing w:before="0" w:after="0" w:line="276" w:lineRule="auto"/>
              <w:ind w:firstLine="0"/>
              <w:jc w:val="center"/>
            </w:pPr>
            <w:r>
              <w:rPr>
                <w:rFonts w:ascii="Arial" w:hAnsi="Arial"/>
                <w:sz w:val="19"/>
              </w:rPr>
              <w:t>UC-CLS-01</w:t>
            </w:r>
          </w:p>
        </w:tc>
      </w:tr>
      <w:tr w14:paraId="6C97A11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BC1D3AF">
            <w:pPr>
              <w:spacing w:before="0" w:after="0" w:line="276" w:lineRule="auto"/>
              <w:ind w:firstLine="0"/>
              <w:jc w:val="left"/>
            </w:pPr>
            <w:r>
              <w:rPr>
                <w:rFonts w:ascii="Arial" w:hAnsi="Arial"/>
                <w:sz w:val="19"/>
              </w:rPr>
              <w:t>Curriculum Subjects</w:t>
            </w:r>
          </w:p>
        </w:tc>
        <w:tc>
          <w:tcPr>
            <w:tcW w:w="1584" w:type="dxa"/>
            <w:tcMar>
              <w:top w:w="100" w:type="dxa"/>
              <w:left w:w="150" w:type="dxa"/>
              <w:bottom w:w="100" w:type="dxa"/>
              <w:right w:w="150" w:type="dxa"/>
            </w:tcMar>
          </w:tcPr>
          <w:p w14:paraId="664100B9">
            <w:pPr>
              <w:spacing w:before="0" w:after="0" w:line="276" w:lineRule="auto"/>
              <w:ind w:firstLine="0"/>
              <w:jc w:val="left"/>
            </w:pPr>
            <w:r>
              <w:rPr>
                <w:rFonts w:ascii="Arial" w:hAnsi="Arial"/>
                <w:sz w:val="19"/>
              </w:rPr>
              <w:t>D2 Rosters / 2.0 Attendance</w:t>
            </w:r>
          </w:p>
        </w:tc>
        <w:tc>
          <w:tcPr>
            <w:tcW w:w="1584" w:type="dxa"/>
            <w:tcMar>
              <w:top w:w="100" w:type="dxa"/>
              <w:left w:w="150" w:type="dxa"/>
              <w:bottom w:w="100" w:type="dxa"/>
              <w:right w:w="150" w:type="dxa"/>
            </w:tcMar>
          </w:tcPr>
          <w:p w14:paraId="2D831E9A">
            <w:pPr>
              <w:spacing w:before="0" w:after="0" w:line="276" w:lineRule="auto"/>
              <w:ind w:firstLine="0"/>
              <w:jc w:val="left"/>
            </w:pPr>
            <w:r>
              <w:rPr>
                <w:rFonts w:ascii="Arial" w:hAnsi="Arial"/>
                <w:sz w:val="19"/>
              </w:rPr>
              <w:t>subjects</w:t>
            </w:r>
          </w:p>
        </w:tc>
        <w:tc>
          <w:tcPr>
            <w:tcW w:w="1584" w:type="dxa"/>
            <w:tcMar>
              <w:top w:w="100" w:type="dxa"/>
              <w:left w:w="150" w:type="dxa"/>
              <w:bottom w:w="100" w:type="dxa"/>
              <w:right w:w="150" w:type="dxa"/>
            </w:tcMar>
          </w:tcPr>
          <w:p w14:paraId="3C6F0601">
            <w:pPr>
              <w:spacing w:before="0" w:after="0" w:line="276" w:lineRule="auto"/>
              <w:ind w:firstLine="0"/>
              <w:jc w:val="left"/>
            </w:pPr>
            <w:r>
              <w:rPr>
                <w:rFonts w:ascii="Arial" w:hAnsi="Arial"/>
                <w:sz w:val="19"/>
              </w:rPr>
              <w:t>Subject</w:t>
            </w:r>
          </w:p>
        </w:tc>
        <w:tc>
          <w:tcPr>
            <w:tcW w:w="1440" w:type="dxa"/>
            <w:tcMar>
              <w:top w:w="100" w:type="dxa"/>
              <w:left w:w="150" w:type="dxa"/>
              <w:bottom w:w="100" w:type="dxa"/>
              <w:right w:w="150" w:type="dxa"/>
            </w:tcMar>
          </w:tcPr>
          <w:p w14:paraId="19E4FF6D">
            <w:pPr>
              <w:spacing w:before="0" w:after="0" w:line="276" w:lineRule="auto"/>
              <w:ind w:firstLine="0"/>
              <w:jc w:val="center"/>
            </w:pPr>
            <w:r>
              <w:rPr>
                <w:rFonts w:ascii="Arial" w:hAnsi="Arial"/>
                <w:sz w:val="19"/>
              </w:rPr>
              <w:t>UC-CLS-01</w:t>
            </w:r>
          </w:p>
        </w:tc>
      </w:tr>
      <w:tr w14:paraId="510F1A1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A8CFE78">
            <w:pPr>
              <w:spacing w:before="0" w:after="0" w:line="276" w:lineRule="auto"/>
              <w:ind w:firstLine="0"/>
              <w:jc w:val="left"/>
            </w:pPr>
            <w:r>
              <w:rPr>
                <w:rFonts w:ascii="Arial" w:hAnsi="Arial"/>
                <w:sz w:val="19"/>
              </w:rPr>
              <w:t>Weekly Plotted Timetables</w:t>
            </w:r>
          </w:p>
        </w:tc>
        <w:tc>
          <w:tcPr>
            <w:tcW w:w="1584" w:type="dxa"/>
            <w:tcMar>
              <w:top w:w="100" w:type="dxa"/>
              <w:left w:w="150" w:type="dxa"/>
              <w:bottom w:w="100" w:type="dxa"/>
              <w:right w:w="150" w:type="dxa"/>
            </w:tcMar>
          </w:tcPr>
          <w:p w14:paraId="3B5E84AD">
            <w:pPr>
              <w:spacing w:before="0" w:after="0" w:line="276" w:lineRule="auto"/>
              <w:ind w:firstLine="0"/>
              <w:jc w:val="left"/>
            </w:pPr>
            <w:r>
              <w:rPr>
                <w:rFonts w:ascii="Arial" w:hAnsi="Arial"/>
                <w:sz w:val="19"/>
              </w:rPr>
              <w:t>D2 Rosters / 2.0 Attendance</w:t>
            </w:r>
          </w:p>
        </w:tc>
        <w:tc>
          <w:tcPr>
            <w:tcW w:w="1584" w:type="dxa"/>
            <w:tcMar>
              <w:top w:w="100" w:type="dxa"/>
              <w:left w:w="150" w:type="dxa"/>
              <w:bottom w:w="100" w:type="dxa"/>
              <w:right w:w="150" w:type="dxa"/>
            </w:tcMar>
          </w:tcPr>
          <w:p w14:paraId="5C6CDDD4">
            <w:pPr>
              <w:spacing w:before="0" w:after="0" w:line="276" w:lineRule="auto"/>
              <w:ind w:firstLine="0"/>
              <w:jc w:val="left"/>
            </w:pPr>
            <w:r>
              <w:rPr>
                <w:rFonts w:ascii="Arial" w:hAnsi="Arial"/>
                <w:sz w:val="19"/>
              </w:rPr>
              <w:t>class_schedules</w:t>
            </w:r>
          </w:p>
        </w:tc>
        <w:tc>
          <w:tcPr>
            <w:tcW w:w="1584" w:type="dxa"/>
            <w:tcMar>
              <w:top w:w="100" w:type="dxa"/>
              <w:left w:w="150" w:type="dxa"/>
              <w:bottom w:w="100" w:type="dxa"/>
              <w:right w:w="150" w:type="dxa"/>
            </w:tcMar>
          </w:tcPr>
          <w:p w14:paraId="1F89E3CB">
            <w:pPr>
              <w:spacing w:before="0" w:after="0" w:line="276" w:lineRule="auto"/>
              <w:ind w:firstLine="0"/>
              <w:jc w:val="left"/>
            </w:pPr>
            <w:r>
              <w:rPr>
                <w:rFonts w:ascii="Arial" w:hAnsi="Arial"/>
                <w:sz w:val="19"/>
              </w:rPr>
              <w:t>ClassSchedule</w:t>
            </w:r>
          </w:p>
        </w:tc>
        <w:tc>
          <w:tcPr>
            <w:tcW w:w="1440" w:type="dxa"/>
            <w:tcMar>
              <w:top w:w="100" w:type="dxa"/>
              <w:left w:w="150" w:type="dxa"/>
              <w:bottom w:w="100" w:type="dxa"/>
              <w:right w:w="150" w:type="dxa"/>
            </w:tcMar>
          </w:tcPr>
          <w:p w14:paraId="319A4508">
            <w:pPr>
              <w:spacing w:before="0" w:after="0" w:line="276" w:lineRule="auto"/>
              <w:ind w:firstLine="0"/>
              <w:jc w:val="center"/>
            </w:pPr>
            <w:r>
              <w:rPr>
                <w:rFonts w:ascii="Arial" w:hAnsi="Arial"/>
                <w:sz w:val="19"/>
              </w:rPr>
              <w:t>UC-CLS-02</w:t>
            </w:r>
          </w:p>
        </w:tc>
      </w:tr>
      <w:tr w14:paraId="16E82EB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5845EBC2">
            <w:pPr>
              <w:spacing w:before="0" w:after="0" w:line="276" w:lineRule="auto"/>
              <w:ind w:firstLine="0"/>
              <w:jc w:val="left"/>
            </w:pPr>
            <w:r>
              <w:rPr>
                <w:rFonts w:ascii="Arial" w:hAnsi="Arial"/>
                <w:sz w:val="19"/>
              </w:rPr>
              <w:t>Physical RFID Cards</w:t>
            </w:r>
          </w:p>
        </w:tc>
        <w:tc>
          <w:tcPr>
            <w:tcW w:w="1584" w:type="dxa"/>
            <w:tcMar>
              <w:top w:w="100" w:type="dxa"/>
              <w:left w:w="150" w:type="dxa"/>
              <w:bottom w:w="100" w:type="dxa"/>
              <w:right w:w="150" w:type="dxa"/>
            </w:tcMar>
          </w:tcPr>
          <w:p w14:paraId="6171299C">
            <w:pPr>
              <w:spacing w:before="0" w:after="0" w:line="276" w:lineRule="auto"/>
              <w:ind w:firstLine="0"/>
              <w:jc w:val="left"/>
            </w:pPr>
            <w:r>
              <w:rPr>
                <w:rFonts w:ascii="Arial" w:hAnsi="Arial"/>
                <w:sz w:val="19"/>
              </w:rPr>
              <w:t>D2 Rosters / 2.0 Attendance</w:t>
            </w:r>
          </w:p>
        </w:tc>
        <w:tc>
          <w:tcPr>
            <w:tcW w:w="1584" w:type="dxa"/>
            <w:tcMar>
              <w:top w:w="100" w:type="dxa"/>
              <w:left w:w="150" w:type="dxa"/>
              <w:bottom w:w="100" w:type="dxa"/>
              <w:right w:w="150" w:type="dxa"/>
            </w:tcMar>
          </w:tcPr>
          <w:p w14:paraId="26DADA21">
            <w:pPr>
              <w:spacing w:before="0" w:after="0" w:line="276" w:lineRule="auto"/>
              <w:ind w:firstLine="0"/>
              <w:jc w:val="left"/>
            </w:pPr>
            <w:r>
              <w:rPr>
                <w:rFonts w:ascii="Arial" w:hAnsi="Arial"/>
                <w:sz w:val="19"/>
              </w:rPr>
              <w:t>rfid_cards</w:t>
            </w:r>
          </w:p>
        </w:tc>
        <w:tc>
          <w:tcPr>
            <w:tcW w:w="1584" w:type="dxa"/>
            <w:tcMar>
              <w:top w:w="100" w:type="dxa"/>
              <w:left w:w="150" w:type="dxa"/>
              <w:bottom w:w="100" w:type="dxa"/>
              <w:right w:w="150" w:type="dxa"/>
            </w:tcMar>
          </w:tcPr>
          <w:p w14:paraId="0527119E">
            <w:pPr>
              <w:spacing w:before="0" w:after="0" w:line="276" w:lineRule="auto"/>
              <w:ind w:firstLine="0"/>
              <w:jc w:val="left"/>
            </w:pPr>
            <w:r>
              <w:rPr>
                <w:rFonts w:ascii="Arial" w:hAnsi="Arial"/>
                <w:sz w:val="19"/>
              </w:rPr>
              <w:t>RfidCard</w:t>
            </w:r>
          </w:p>
        </w:tc>
        <w:tc>
          <w:tcPr>
            <w:tcW w:w="1440" w:type="dxa"/>
            <w:tcMar>
              <w:top w:w="100" w:type="dxa"/>
              <w:left w:w="150" w:type="dxa"/>
              <w:bottom w:w="100" w:type="dxa"/>
              <w:right w:w="150" w:type="dxa"/>
            </w:tcMar>
          </w:tcPr>
          <w:p w14:paraId="2BF24FB2">
            <w:pPr>
              <w:spacing w:before="0" w:after="0" w:line="276" w:lineRule="auto"/>
              <w:ind w:firstLine="0"/>
              <w:jc w:val="center"/>
            </w:pPr>
            <w:r>
              <w:rPr>
                <w:rFonts w:ascii="Arial" w:hAnsi="Arial"/>
                <w:sz w:val="19"/>
              </w:rPr>
              <w:t>UC-CLS-04</w:t>
            </w:r>
          </w:p>
        </w:tc>
      </w:tr>
      <w:tr w14:paraId="18AAA82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F251F02">
            <w:pPr>
              <w:spacing w:before="0" w:after="0" w:line="276" w:lineRule="auto"/>
              <w:ind w:firstLine="0"/>
              <w:jc w:val="left"/>
            </w:pPr>
            <w:r>
              <w:rPr>
                <w:rFonts w:ascii="Arial" w:hAnsi="Arial"/>
                <w:sz w:val="19"/>
              </w:rPr>
              <w:t>Daily Attendance Logs</w:t>
            </w:r>
          </w:p>
        </w:tc>
        <w:tc>
          <w:tcPr>
            <w:tcW w:w="1584" w:type="dxa"/>
            <w:tcMar>
              <w:top w:w="100" w:type="dxa"/>
              <w:left w:w="150" w:type="dxa"/>
              <w:bottom w:w="100" w:type="dxa"/>
              <w:right w:w="150" w:type="dxa"/>
            </w:tcMar>
          </w:tcPr>
          <w:p w14:paraId="386880C9">
            <w:pPr>
              <w:spacing w:before="0" w:after="0" w:line="276" w:lineRule="auto"/>
              <w:ind w:firstLine="0"/>
              <w:jc w:val="left"/>
            </w:pPr>
            <w:r>
              <w:rPr>
                <w:rFonts w:ascii="Arial" w:hAnsi="Arial"/>
                <w:sz w:val="19"/>
              </w:rPr>
              <w:t>D2 Rosters / 2.0 Attendance</w:t>
            </w:r>
          </w:p>
        </w:tc>
        <w:tc>
          <w:tcPr>
            <w:tcW w:w="1584" w:type="dxa"/>
            <w:tcMar>
              <w:top w:w="100" w:type="dxa"/>
              <w:left w:w="150" w:type="dxa"/>
              <w:bottom w:w="100" w:type="dxa"/>
              <w:right w:w="150" w:type="dxa"/>
            </w:tcMar>
          </w:tcPr>
          <w:p w14:paraId="44673EB6">
            <w:pPr>
              <w:spacing w:before="0" w:after="0" w:line="276" w:lineRule="auto"/>
              <w:ind w:firstLine="0"/>
              <w:jc w:val="left"/>
            </w:pPr>
            <w:r>
              <w:rPr>
                <w:rFonts w:ascii="Arial" w:hAnsi="Arial"/>
                <w:sz w:val="19"/>
              </w:rPr>
              <w:t>attendance_records</w:t>
            </w:r>
          </w:p>
        </w:tc>
        <w:tc>
          <w:tcPr>
            <w:tcW w:w="1584" w:type="dxa"/>
            <w:tcMar>
              <w:top w:w="100" w:type="dxa"/>
              <w:left w:w="150" w:type="dxa"/>
              <w:bottom w:w="100" w:type="dxa"/>
              <w:right w:w="150" w:type="dxa"/>
            </w:tcMar>
          </w:tcPr>
          <w:p w14:paraId="0CA610B5">
            <w:pPr>
              <w:spacing w:before="0" w:after="0" w:line="276" w:lineRule="auto"/>
              <w:ind w:firstLine="0"/>
              <w:jc w:val="left"/>
            </w:pPr>
            <w:r>
              <w:rPr>
                <w:rFonts w:ascii="Arial" w:hAnsi="Arial"/>
                <w:sz w:val="19"/>
              </w:rPr>
              <w:t>AttendanceRecord</w:t>
            </w:r>
          </w:p>
        </w:tc>
        <w:tc>
          <w:tcPr>
            <w:tcW w:w="1440" w:type="dxa"/>
            <w:tcMar>
              <w:top w:w="100" w:type="dxa"/>
              <w:left w:w="150" w:type="dxa"/>
              <w:bottom w:w="100" w:type="dxa"/>
              <w:right w:w="150" w:type="dxa"/>
            </w:tcMar>
          </w:tcPr>
          <w:p w14:paraId="2DAD27C9">
            <w:pPr>
              <w:spacing w:before="0" w:after="0" w:line="276" w:lineRule="auto"/>
              <w:ind w:firstLine="0"/>
              <w:jc w:val="center"/>
            </w:pPr>
            <w:r>
              <w:rPr>
                <w:rFonts w:ascii="Arial" w:hAnsi="Arial"/>
                <w:sz w:val="19"/>
              </w:rPr>
              <w:t>UC-ATT-01 to 05</w:t>
            </w:r>
          </w:p>
        </w:tc>
      </w:tr>
      <w:tr w14:paraId="438A2D2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C9FCCD7">
            <w:pPr>
              <w:spacing w:before="0" w:after="0" w:line="276" w:lineRule="auto"/>
              <w:ind w:firstLine="0"/>
              <w:jc w:val="left"/>
            </w:pPr>
            <w:r>
              <w:rPr>
                <w:rFonts w:ascii="Arial" w:hAnsi="Arial"/>
                <w:sz w:val="19"/>
              </w:rPr>
              <w:t>Classwork Activities</w:t>
            </w:r>
          </w:p>
        </w:tc>
        <w:tc>
          <w:tcPr>
            <w:tcW w:w="1584" w:type="dxa"/>
            <w:tcMar>
              <w:top w:w="100" w:type="dxa"/>
              <w:left w:w="150" w:type="dxa"/>
              <w:bottom w:w="100" w:type="dxa"/>
              <w:right w:w="150" w:type="dxa"/>
            </w:tcMar>
          </w:tcPr>
          <w:p w14:paraId="0D050F57">
            <w:pPr>
              <w:spacing w:before="0" w:after="0" w:line="276" w:lineRule="auto"/>
              <w:ind w:firstLine="0"/>
              <w:jc w:val="left"/>
            </w:pPr>
            <w:r>
              <w:rPr>
                <w:rFonts w:ascii="Arial" w:hAnsi="Arial"/>
                <w:sz w:val="19"/>
              </w:rPr>
              <w:t>D3 Assessments / 3.0 Grades</w:t>
            </w:r>
          </w:p>
        </w:tc>
        <w:tc>
          <w:tcPr>
            <w:tcW w:w="1584" w:type="dxa"/>
            <w:tcMar>
              <w:top w:w="100" w:type="dxa"/>
              <w:left w:w="150" w:type="dxa"/>
              <w:bottom w:w="100" w:type="dxa"/>
              <w:right w:w="150" w:type="dxa"/>
            </w:tcMar>
          </w:tcPr>
          <w:p w14:paraId="43DAEF3A">
            <w:pPr>
              <w:spacing w:before="0" w:after="0" w:line="276" w:lineRule="auto"/>
              <w:ind w:firstLine="0"/>
              <w:jc w:val="left"/>
            </w:pPr>
            <w:r>
              <w:rPr>
                <w:rFonts w:ascii="Arial" w:hAnsi="Arial"/>
                <w:sz w:val="19"/>
              </w:rPr>
              <w:t>activities</w:t>
            </w:r>
          </w:p>
        </w:tc>
        <w:tc>
          <w:tcPr>
            <w:tcW w:w="1584" w:type="dxa"/>
            <w:tcMar>
              <w:top w:w="100" w:type="dxa"/>
              <w:left w:w="150" w:type="dxa"/>
              <w:bottom w:w="100" w:type="dxa"/>
              <w:right w:w="150" w:type="dxa"/>
            </w:tcMar>
          </w:tcPr>
          <w:p w14:paraId="18813A81">
            <w:pPr>
              <w:spacing w:before="0" w:after="0" w:line="276" w:lineRule="auto"/>
              <w:ind w:firstLine="0"/>
              <w:jc w:val="left"/>
            </w:pPr>
            <w:r>
              <w:rPr>
                <w:rFonts w:ascii="Arial" w:hAnsi="Arial"/>
                <w:sz w:val="19"/>
              </w:rPr>
              <w:t>Activity</w:t>
            </w:r>
          </w:p>
        </w:tc>
        <w:tc>
          <w:tcPr>
            <w:tcW w:w="1440" w:type="dxa"/>
            <w:tcMar>
              <w:top w:w="100" w:type="dxa"/>
              <w:left w:w="150" w:type="dxa"/>
              <w:bottom w:w="100" w:type="dxa"/>
              <w:right w:w="150" w:type="dxa"/>
            </w:tcMar>
          </w:tcPr>
          <w:p w14:paraId="3295AA01">
            <w:pPr>
              <w:spacing w:before="0" w:after="0" w:line="276" w:lineRule="auto"/>
              <w:ind w:firstLine="0"/>
              <w:jc w:val="center"/>
            </w:pPr>
            <w:r>
              <w:rPr>
                <w:rFonts w:ascii="Arial" w:hAnsi="Arial"/>
                <w:sz w:val="19"/>
              </w:rPr>
              <w:t>UC-ASM-01 to 03</w:t>
            </w:r>
          </w:p>
        </w:tc>
      </w:tr>
      <w:tr w14:paraId="2265C80D">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25F45753">
            <w:pPr>
              <w:spacing w:before="0" w:after="0" w:line="276" w:lineRule="auto"/>
              <w:ind w:firstLine="0"/>
              <w:jc w:val="left"/>
            </w:pPr>
            <w:r>
              <w:rPr>
                <w:rFonts w:ascii="Arial" w:hAnsi="Arial"/>
                <w:sz w:val="19"/>
              </w:rPr>
              <w:t>Student Submissions</w:t>
            </w:r>
          </w:p>
        </w:tc>
        <w:tc>
          <w:tcPr>
            <w:tcW w:w="1584" w:type="dxa"/>
            <w:tcMar>
              <w:top w:w="100" w:type="dxa"/>
              <w:left w:w="150" w:type="dxa"/>
              <w:bottom w:w="100" w:type="dxa"/>
              <w:right w:w="150" w:type="dxa"/>
            </w:tcMar>
          </w:tcPr>
          <w:p w14:paraId="13674FE0">
            <w:pPr>
              <w:spacing w:before="0" w:after="0" w:line="276" w:lineRule="auto"/>
              <w:ind w:firstLine="0"/>
              <w:jc w:val="left"/>
            </w:pPr>
            <w:r>
              <w:rPr>
                <w:rFonts w:ascii="Arial" w:hAnsi="Arial"/>
                <w:sz w:val="19"/>
              </w:rPr>
              <w:t>D3 Assessments / 3.0 Grades</w:t>
            </w:r>
          </w:p>
        </w:tc>
        <w:tc>
          <w:tcPr>
            <w:tcW w:w="1584" w:type="dxa"/>
            <w:tcMar>
              <w:top w:w="100" w:type="dxa"/>
              <w:left w:w="150" w:type="dxa"/>
              <w:bottom w:w="100" w:type="dxa"/>
              <w:right w:w="150" w:type="dxa"/>
            </w:tcMar>
          </w:tcPr>
          <w:p w14:paraId="1CDE4A0C">
            <w:pPr>
              <w:spacing w:before="0" w:after="0" w:line="276" w:lineRule="auto"/>
              <w:ind w:firstLine="0"/>
              <w:jc w:val="left"/>
            </w:pPr>
            <w:r>
              <w:rPr>
                <w:rFonts w:ascii="Arial" w:hAnsi="Arial"/>
                <w:sz w:val="19"/>
              </w:rPr>
              <w:t>submissions</w:t>
            </w:r>
          </w:p>
        </w:tc>
        <w:tc>
          <w:tcPr>
            <w:tcW w:w="1584" w:type="dxa"/>
            <w:tcMar>
              <w:top w:w="100" w:type="dxa"/>
              <w:left w:w="150" w:type="dxa"/>
              <w:bottom w:w="100" w:type="dxa"/>
              <w:right w:w="150" w:type="dxa"/>
            </w:tcMar>
          </w:tcPr>
          <w:p w14:paraId="477C63D5">
            <w:pPr>
              <w:spacing w:before="0" w:after="0" w:line="276" w:lineRule="auto"/>
              <w:ind w:firstLine="0"/>
              <w:jc w:val="left"/>
            </w:pPr>
            <w:r>
              <w:rPr>
                <w:rFonts w:ascii="Arial" w:hAnsi="Arial"/>
                <w:sz w:val="19"/>
              </w:rPr>
              <w:t>Submission</w:t>
            </w:r>
          </w:p>
        </w:tc>
        <w:tc>
          <w:tcPr>
            <w:tcW w:w="1440" w:type="dxa"/>
            <w:tcMar>
              <w:top w:w="100" w:type="dxa"/>
              <w:left w:w="150" w:type="dxa"/>
              <w:bottom w:w="100" w:type="dxa"/>
              <w:right w:w="150" w:type="dxa"/>
            </w:tcMar>
          </w:tcPr>
          <w:p w14:paraId="214EE7EB">
            <w:pPr>
              <w:spacing w:before="0" w:after="0" w:line="276" w:lineRule="auto"/>
              <w:ind w:firstLine="0"/>
              <w:jc w:val="center"/>
            </w:pPr>
            <w:r>
              <w:rPr>
                <w:rFonts w:ascii="Arial" w:hAnsi="Arial"/>
                <w:sz w:val="19"/>
              </w:rPr>
              <w:t>UC-ASM-02, 03</w:t>
            </w:r>
          </w:p>
        </w:tc>
      </w:tr>
      <w:tr w14:paraId="03B01E1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3C15D5BD">
            <w:pPr>
              <w:spacing w:before="0" w:after="0" w:line="276" w:lineRule="auto"/>
              <w:ind w:firstLine="0"/>
              <w:jc w:val="left"/>
            </w:pPr>
            <w:r>
              <w:rPr>
                <w:rFonts w:ascii="Arial" w:hAnsi="Arial"/>
                <w:sz w:val="19"/>
              </w:rPr>
              <w:t>Digital Assessments</w:t>
            </w:r>
          </w:p>
        </w:tc>
        <w:tc>
          <w:tcPr>
            <w:tcW w:w="1584" w:type="dxa"/>
            <w:tcMar>
              <w:top w:w="100" w:type="dxa"/>
              <w:left w:w="150" w:type="dxa"/>
              <w:bottom w:w="100" w:type="dxa"/>
              <w:right w:w="150" w:type="dxa"/>
            </w:tcMar>
          </w:tcPr>
          <w:p w14:paraId="18FC7E66">
            <w:pPr>
              <w:spacing w:before="0" w:after="0" w:line="276" w:lineRule="auto"/>
              <w:ind w:firstLine="0"/>
              <w:jc w:val="left"/>
            </w:pPr>
            <w:r>
              <w:rPr>
                <w:rFonts w:ascii="Arial" w:hAnsi="Arial"/>
                <w:sz w:val="19"/>
              </w:rPr>
              <w:t>D3 Assessments / 3.0 Grades</w:t>
            </w:r>
          </w:p>
        </w:tc>
        <w:tc>
          <w:tcPr>
            <w:tcW w:w="1584" w:type="dxa"/>
            <w:tcMar>
              <w:top w:w="100" w:type="dxa"/>
              <w:left w:w="150" w:type="dxa"/>
              <w:bottom w:w="100" w:type="dxa"/>
              <w:right w:w="150" w:type="dxa"/>
            </w:tcMar>
          </w:tcPr>
          <w:p w14:paraId="43B89814">
            <w:pPr>
              <w:spacing w:before="0" w:after="0" w:line="276" w:lineRule="auto"/>
              <w:ind w:firstLine="0"/>
              <w:jc w:val="left"/>
            </w:pPr>
            <w:r>
              <w:rPr>
                <w:rFonts w:ascii="Arial" w:hAnsi="Arial"/>
                <w:sz w:val="19"/>
              </w:rPr>
              <w:t>assessments</w:t>
            </w:r>
          </w:p>
        </w:tc>
        <w:tc>
          <w:tcPr>
            <w:tcW w:w="1584" w:type="dxa"/>
            <w:tcMar>
              <w:top w:w="100" w:type="dxa"/>
              <w:left w:w="150" w:type="dxa"/>
              <w:bottom w:w="100" w:type="dxa"/>
              <w:right w:w="150" w:type="dxa"/>
            </w:tcMar>
          </w:tcPr>
          <w:p w14:paraId="6711EDBB">
            <w:pPr>
              <w:spacing w:before="0" w:after="0" w:line="276" w:lineRule="auto"/>
              <w:ind w:firstLine="0"/>
              <w:jc w:val="left"/>
            </w:pPr>
            <w:r>
              <w:rPr>
                <w:rFonts w:ascii="Arial" w:hAnsi="Arial"/>
                <w:sz w:val="19"/>
              </w:rPr>
              <w:t>Assessment</w:t>
            </w:r>
          </w:p>
        </w:tc>
        <w:tc>
          <w:tcPr>
            <w:tcW w:w="1440" w:type="dxa"/>
            <w:tcMar>
              <w:top w:w="100" w:type="dxa"/>
              <w:left w:w="150" w:type="dxa"/>
              <w:bottom w:w="100" w:type="dxa"/>
              <w:right w:w="150" w:type="dxa"/>
            </w:tcMar>
          </w:tcPr>
          <w:p w14:paraId="6C2D2C8C">
            <w:pPr>
              <w:spacing w:before="0" w:after="0" w:line="276" w:lineRule="auto"/>
              <w:ind w:firstLine="0"/>
              <w:jc w:val="center"/>
            </w:pPr>
            <w:r>
              <w:rPr>
                <w:rFonts w:ascii="Arial" w:hAnsi="Arial"/>
                <w:sz w:val="19"/>
              </w:rPr>
              <w:t>UC-ASM-04 to 06</w:t>
            </w:r>
          </w:p>
        </w:tc>
      </w:tr>
      <w:tr w14:paraId="3F81558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7D0B6E92">
            <w:pPr>
              <w:spacing w:before="0" w:after="0" w:line="276" w:lineRule="auto"/>
              <w:ind w:firstLine="0"/>
              <w:jc w:val="left"/>
            </w:pPr>
            <w:r>
              <w:rPr>
                <w:rFonts w:ascii="Arial" w:hAnsi="Arial"/>
                <w:sz w:val="19"/>
              </w:rPr>
              <w:t>DepEd Quarterly Grades</w:t>
            </w:r>
          </w:p>
        </w:tc>
        <w:tc>
          <w:tcPr>
            <w:tcW w:w="1584" w:type="dxa"/>
            <w:tcMar>
              <w:top w:w="100" w:type="dxa"/>
              <w:left w:w="150" w:type="dxa"/>
              <w:bottom w:w="100" w:type="dxa"/>
              <w:right w:w="150" w:type="dxa"/>
            </w:tcMar>
          </w:tcPr>
          <w:p w14:paraId="0B956ECA">
            <w:pPr>
              <w:spacing w:before="0" w:after="0" w:line="276" w:lineRule="auto"/>
              <w:ind w:firstLine="0"/>
              <w:jc w:val="left"/>
            </w:pPr>
            <w:r>
              <w:rPr>
                <w:rFonts w:ascii="Arial" w:hAnsi="Arial"/>
                <w:sz w:val="19"/>
              </w:rPr>
              <w:t>D3 Assessments / 3.0 Grades</w:t>
            </w:r>
          </w:p>
        </w:tc>
        <w:tc>
          <w:tcPr>
            <w:tcW w:w="1584" w:type="dxa"/>
            <w:tcMar>
              <w:top w:w="100" w:type="dxa"/>
              <w:left w:w="150" w:type="dxa"/>
              <w:bottom w:w="100" w:type="dxa"/>
              <w:right w:w="150" w:type="dxa"/>
            </w:tcMar>
          </w:tcPr>
          <w:p w14:paraId="6342154A">
            <w:pPr>
              <w:spacing w:before="0" w:after="0" w:line="276" w:lineRule="auto"/>
              <w:ind w:firstLine="0"/>
              <w:jc w:val="left"/>
            </w:pPr>
            <w:r>
              <w:rPr>
                <w:rFonts w:ascii="Arial" w:hAnsi="Arial"/>
                <w:sz w:val="19"/>
              </w:rPr>
              <w:t>quarterly_grades</w:t>
            </w:r>
          </w:p>
        </w:tc>
        <w:tc>
          <w:tcPr>
            <w:tcW w:w="1584" w:type="dxa"/>
            <w:tcMar>
              <w:top w:w="100" w:type="dxa"/>
              <w:left w:w="150" w:type="dxa"/>
              <w:bottom w:w="100" w:type="dxa"/>
              <w:right w:w="150" w:type="dxa"/>
            </w:tcMar>
          </w:tcPr>
          <w:p w14:paraId="73B46F1E">
            <w:pPr>
              <w:spacing w:before="0" w:after="0" w:line="276" w:lineRule="auto"/>
              <w:ind w:firstLine="0"/>
              <w:jc w:val="left"/>
            </w:pPr>
            <w:r>
              <w:rPr>
                <w:rFonts w:ascii="Arial" w:hAnsi="Arial"/>
                <w:sz w:val="19"/>
              </w:rPr>
              <w:t>QuarterlyGrade</w:t>
            </w:r>
          </w:p>
        </w:tc>
        <w:tc>
          <w:tcPr>
            <w:tcW w:w="1440" w:type="dxa"/>
            <w:tcMar>
              <w:top w:w="100" w:type="dxa"/>
              <w:left w:w="150" w:type="dxa"/>
              <w:bottom w:w="100" w:type="dxa"/>
              <w:right w:w="150" w:type="dxa"/>
            </w:tcMar>
          </w:tcPr>
          <w:p w14:paraId="69558D0A">
            <w:pPr>
              <w:spacing w:before="0" w:after="0" w:line="276" w:lineRule="auto"/>
              <w:ind w:firstLine="0"/>
              <w:jc w:val="center"/>
            </w:pPr>
            <w:r>
              <w:rPr>
                <w:rFonts w:ascii="Arial" w:hAnsi="Arial"/>
                <w:sz w:val="19"/>
              </w:rPr>
              <w:t>UC-GRD-01 to 04</w:t>
            </w:r>
          </w:p>
        </w:tc>
      </w:tr>
      <w:tr w14:paraId="60C916C1">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4415FF59">
            <w:pPr>
              <w:spacing w:before="0" w:after="0" w:line="276" w:lineRule="auto"/>
              <w:ind w:firstLine="0"/>
              <w:jc w:val="left"/>
            </w:pPr>
            <w:r>
              <w:rPr>
                <w:rFonts w:ascii="Arial" w:hAnsi="Arial"/>
                <w:sz w:val="19"/>
              </w:rPr>
              <w:t>Pedagogical Lesson Plans</w:t>
            </w:r>
          </w:p>
        </w:tc>
        <w:tc>
          <w:tcPr>
            <w:tcW w:w="1584" w:type="dxa"/>
            <w:tcMar>
              <w:top w:w="100" w:type="dxa"/>
              <w:left w:w="150" w:type="dxa"/>
              <w:bottom w:w="100" w:type="dxa"/>
              <w:right w:w="150" w:type="dxa"/>
            </w:tcMar>
          </w:tcPr>
          <w:p w14:paraId="10A13D75">
            <w:pPr>
              <w:spacing w:before="0" w:after="0" w:line="276" w:lineRule="auto"/>
              <w:ind w:firstLine="0"/>
              <w:jc w:val="left"/>
            </w:pPr>
            <w:r>
              <w:rPr>
                <w:rFonts w:ascii="Arial" w:hAnsi="Arial"/>
                <w:sz w:val="19"/>
              </w:rPr>
              <w:t>D4 Materials / 4.0 Lessons</w:t>
            </w:r>
          </w:p>
        </w:tc>
        <w:tc>
          <w:tcPr>
            <w:tcW w:w="1584" w:type="dxa"/>
            <w:tcMar>
              <w:top w:w="100" w:type="dxa"/>
              <w:left w:w="150" w:type="dxa"/>
              <w:bottom w:w="100" w:type="dxa"/>
              <w:right w:w="150" w:type="dxa"/>
            </w:tcMar>
          </w:tcPr>
          <w:p w14:paraId="2D6F787F">
            <w:pPr>
              <w:spacing w:before="0" w:after="0" w:line="276" w:lineRule="auto"/>
              <w:ind w:firstLine="0"/>
              <w:jc w:val="left"/>
            </w:pPr>
            <w:r>
              <w:rPr>
                <w:rFonts w:ascii="Arial" w:hAnsi="Arial"/>
                <w:sz w:val="19"/>
              </w:rPr>
              <w:t>lesson_plans</w:t>
            </w:r>
          </w:p>
        </w:tc>
        <w:tc>
          <w:tcPr>
            <w:tcW w:w="1584" w:type="dxa"/>
            <w:tcMar>
              <w:top w:w="100" w:type="dxa"/>
              <w:left w:w="150" w:type="dxa"/>
              <w:bottom w:w="100" w:type="dxa"/>
              <w:right w:w="150" w:type="dxa"/>
            </w:tcMar>
          </w:tcPr>
          <w:p w14:paraId="166298F9">
            <w:pPr>
              <w:spacing w:before="0" w:after="0" w:line="276" w:lineRule="auto"/>
              <w:ind w:firstLine="0"/>
              <w:jc w:val="left"/>
            </w:pPr>
            <w:r>
              <w:rPr>
                <w:rFonts w:ascii="Arial" w:hAnsi="Arial"/>
                <w:sz w:val="19"/>
              </w:rPr>
              <w:t>LessonPlan</w:t>
            </w:r>
          </w:p>
        </w:tc>
        <w:tc>
          <w:tcPr>
            <w:tcW w:w="1440" w:type="dxa"/>
            <w:tcMar>
              <w:top w:w="100" w:type="dxa"/>
              <w:left w:w="150" w:type="dxa"/>
              <w:bottom w:w="100" w:type="dxa"/>
              <w:right w:w="150" w:type="dxa"/>
            </w:tcMar>
          </w:tcPr>
          <w:p w14:paraId="2E1CAC32">
            <w:pPr>
              <w:spacing w:before="0" w:after="0" w:line="276" w:lineRule="auto"/>
              <w:ind w:firstLine="0"/>
              <w:jc w:val="center"/>
            </w:pPr>
            <w:r>
              <w:rPr>
                <w:rFonts w:ascii="Arial" w:hAnsi="Arial"/>
                <w:sz w:val="19"/>
              </w:rPr>
              <w:t>UC-LMS-01, 02</w:t>
            </w:r>
          </w:p>
        </w:tc>
      </w:tr>
      <w:tr w14:paraId="5C27D56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1728" w:type="dxa"/>
            <w:tcMar>
              <w:top w:w="100" w:type="dxa"/>
              <w:left w:w="150" w:type="dxa"/>
              <w:bottom w:w="100" w:type="dxa"/>
              <w:right w:w="150" w:type="dxa"/>
            </w:tcMar>
          </w:tcPr>
          <w:p w14:paraId="10F99177">
            <w:pPr>
              <w:spacing w:before="0" w:after="0" w:line="276" w:lineRule="auto"/>
              <w:ind w:firstLine="0"/>
              <w:jc w:val="left"/>
            </w:pPr>
            <w:r>
              <w:rPr>
                <w:rFonts w:ascii="Arial" w:hAnsi="Arial"/>
                <w:sz w:val="19"/>
              </w:rPr>
              <w:t>Instructional Handouts</w:t>
            </w:r>
          </w:p>
        </w:tc>
        <w:tc>
          <w:tcPr>
            <w:tcW w:w="1584" w:type="dxa"/>
            <w:tcMar>
              <w:top w:w="100" w:type="dxa"/>
              <w:left w:w="150" w:type="dxa"/>
              <w:bottom w:w="100" w:type="dxa"/>
              <w:right w:w="150" w:type="dxa"/>
            </w:tcMar>
          </w:tcPr>
          <w:p w14:paraId="0E3ED112">
            <w:pPr>
              <w:spacing w:before="0" w:after="0" w:line="276" w:lineRule="auto"/>
              <w:ind w:firstLine="0"/>
              <w:jc w:val="left"/>
            </w:pPr>
            <w:r>
              <w:rPr>
                <w:rFonts w:ascii="Arial" w:hAnsi="Arial"/>
                <w:sz w:val="19"/>
              </w:rPr>
              <w:t>D4 Materials / 4.0 Lessons</w:t>
            </w:r>
          </w:p>
        </w:tc>
        <w:tc>
          <w:tcPr>
            <w:tcW w:w="1584" w:type="dxa"/>
            <w:tcMar>
              <w:top w:w="100" w:type="dxa"/>
              <w:left w:w="150" w:type="dxa"/>
              <w:bottom w:w="100" w:type="dxa"/>
              <w:right w:w="150" w:type="dxa"/>
            </w:tcMar>
          </w:tcPr>
          <w:p w14:paraId="47C652C5">
            <w:pPr>
              <w:spacing w:before="0" w:after="0" w:line="276" w:lineRule="auto"/>
              <w:ind w:firstLine="0"/>
              <w:jc w:val="left"/>
            </w:pPr>
            <w:r>
              <w:rPr>
                <w:rFonts w:ascii="Arial" w:hAnsi="Arial"/>
                <w:sz w:val="19"/>
              </w:rPr>
              <w:t>learning_materials</w:t>
            </w:r>
          </w:p>
        </w:tc>
        <w:tc>
          <w:tcPr>
            <w:tcW w:w="1584" w:type="dxa"/>
            <w:tcMar>
              <w:top w:w="100" w:type="dxa"/>
              <w:left w:w="150" w:type="dxa"/>
              <w:bottom w:w="100" w:type="dxa"/>
              <w:right w:w="150" w:type="dxa"/>
            </w:tcMar>
          </w:tcPr>
          <w:p w14:paraId="225C0BC1">
            <w:pPr>
              <w:spacing w:before="0" w:after="0" w:line="276" w:lineRule="auto"/>
              <w:ind w:firstLine="0"/>
              <w:jc w:val="left"/>
            </w:pPr>
            <w:r>
              <w:rPr>
                <w:rFonts w:ascii="Arial" w:hAnsi="Arial"/>
                <w:sz w:val="19"/>
              </w:rPr>
              <w:t>LearningMaterial</w:t>
            </w:r>
          </w:p>
        </w:tc>
        <w:tc>
          <w:tcPr>
            <w:tcW w:w="1440" w:type="dxa"/>
            <w:tcMar>
              <w:top w:w="100" w:type="dxa"/>
              <w:left w:w="150" w:type="dxa"/>
              <w:bottom w:w="100" w:type="dxa"/>
              <w:right w:w="150" w:type="dxa"/>
            </w:tcMar>
          </w:tcPr>
          <w:p w14:paraId="1FF264E6">
            <w:pPr>
              <w:spacing w:before="0" w:after="0" w:line="276" w:lineRule="auto"/>
              <w:ind w:firstLine="0"/>
              <w:jc w:val="center"/>
            </w:pPr>
            <w:r>
              <w:rPr>
                <w:rFonts w:ascii="Arial" w:hAnsi="Arial"/>
                <w:sz w:val="19"/>
              </w:rPr>
              <w:t>UC-LMS-03, 04</w:t>
            </w:r>
          </w:p>
        </w:tc>
      </w:tr>
    </w:tbl>
    <w:p w14:paraId="1DD3992A">
      <w:pPr>
        <w:spacing w:before="0" w:after="160"/>
        <w:ind w:firstLine="0"/>
      </w:pPr>
    </w:p>
    <w:p w14:paraId="6E90A7D6">
      <w:pPr>
        <w:spacing w:before="0" w:after="0" w:line="360" w:lineRule="auto"/>
        <w:ind w:firstLine="720"/>
        <w:jc w:val="both"/>
      </w:pPr>
      <w:r>
        <w:rPr>
          <w:rFonts w:ascii="Arial" w:hAnsi="Arial"/>
          <w:sz w:val="24"/>
        </w:rPr>
        <w:t>Table 28 confirms that naming conventions remain 100% consistent across all models, eliminating semantic discrepancies between process modeling, database schemas, and object-oriented implementations.</w:t>
      </w:r>
    </w:p>
    <w:p w14:paraId="517E823A">
      <w:pPr>
        <w:keepNext/>
        <w:spacing w:before="280" w:after="80" w:line="276" w:lineRule="auto"/>
        <w:ind w:firstLine="0"/>
        <w:jc w:val="left"/>
      </w:pPr>
      <w:r>
        <w:rPr>
          <w:rFonts w:ascii="Arial" w:hAnsi="Arial"/>
          <w:b/>
          <w:sz w:val="24"/>
        </w:rPr>
        <w:t>10. Design Review Checklist</w:t>
      </w:r>
    </w:p>
    <w:p w14:paraId="7CD30711">
      <w:pPr>
        <w:spacing w:before="0" w:after="0" w:line="360" w:lineRule="auto"/>
        <w:ind w:firstLine="720"/>
        <w:jc w:val="both"/>
      </w:pPr>
      <w:r>
        <w:rPr>
          <w:rFonts w:ascii="Arial" w:hAnsi="Arial"/>
          <w:sz w:val="24"/>
        </w:rPr>
        <w:t>The integrated UML and data models were thoroughly evaluated against the formal IT Capstone design review checklist to confirm syntactic correctness, relational normalization, and client alignment.</w:t>
      </w:r>
    </w:p>
    <w:p w14:paraId="0D33CB36">
      <w:pPr>
        <w:keepNext/>
        <w:spacing w:before="280" w:after="20" w:line="276" w:lineRule="auto"/>
        <w:ind w:firstLine="0"/>
        <w:jc w:val="center"/>
      </w:pPr>
      <w:r>
        <w:rPr>
          <w:rFonts w:ascii="Arial" w:hAnsi="Arial"/>
          <w:b/>
          <w:sz w:val="24"/>
        </w:rPr>
        <w:t>Table 29</w:t>
      </w:r>
    </w:p>
    <w:p w14:paraId="1B7262F0">
      <w:pPr>
        <w:keepNext/>
        <w:spacing w:before="0" w:after="120" w:line="276" w:lineRule="auto"/>
        <w:ind w:firstLine="0"/>
        <w:jc w:val="center"/>
      </w:pPr>
      <w:r>
        <w:rPr>
          <w:rFonts w:ascii="Arial" w:hAnsi="Arial"/>
          <w:i/>
          <w:sz w:val="24"/>
        </w:rPr>
        <w:t>Integrated Design Review Checklist</w:t>
      </w:r>
    </w:p>
    <w:tbl>
      <w:tblPr>
        <w:tblStyle w:val="12"/>
        <w:tblW w:w="0" w:type="auto"/>
        <w:jc w:val="center"/>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Layout w:type="autofit"/>
        <w:tblCellMar>
          <w:top w:w="0" w:type="dxa"/>
          <w:left w:w="108" w:type="dxa"/>
          <w:bottom w:w="0" w:type="dxa"/>
          <w:right w:w="108" w:type="dxa"/>
        </w:tblCellMar>
      </w:tblPr>
      <w:tblGrid>
        <w:gridCol w:w="1012"/>
        <w:gridCol w:w="2183"/>
        <w:gridCol w:w="1100"/>
        <w:gridCol w:w="3925"/>
      </w:tblGrid>
      <w:tr w14:paraId="404E1505">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tblHeader/>
          <w:jc w:val="center"/>
        </w:trPr>
        <w:tc>
          <w:tcPr>
            <w:tcW w:w="720" w:type="dxa"/>
            <w:shd w:val="clear" w:color="auto" w:fill="F2F4F8"/>
            <w:tcMar>
              <w:top w:w="120" w:type="dxa"/>
              <w:left w:w="150" w:type="dxa"/>
              <w:bottom w:w="120" w:type="dxa"/>
              <w:right w:w="150" w:type="dxa"/>
            </w:tcMar>
          </w:tcPr>
          <w:p w14:paraId="3D6EA9C2">
            <w:pPr>
              <w:spacing w:before="0" w:after="0" w:line="276" w:lineRule="auto"/>
              <w:ind w:firstLine="0"/>
              <w:jc w:val="center"/>
            </w:pPr>
            <w:r>
              <w:rPr>
                <w:rFonts w:ascii="Arial" w:hAnsi="Arial"/>
                <w:b/>
                <w:sz w:val="20"/>
              </w:rPr>
              <w:t>CHECK NO.</w:t>
            </w:r>
          </w:p>
        </w:tc>
        <w:tc>
          <w:tcPr>
            <w:tcW w:w="2592" w:type="dxa"/>
            <w:shd w:val="clear" w:color="auto" w:fill="F2F4F8"/>
            <w:tcMar>
              <w:top w:w="120" w:type="dxa"/>
              <w:left w:w="150" w:type="dxa"/>
              <w:bottom w:w="120" w:type="dxa"/>
              <w:right w:w="150" w:type="dxa"/>
            </w:tcMar>
          </w:tcPr>
          <w:p w14:paraId="33C24C1F">
            <w:pPr>
              <w:spacing w:before="0" w:after="0" w:line="276" w:lineRule="auto"/>
              <w:ind w:firstLine="0"/>
              <w:jc w:val="center"/>
            </w:pPr>
            <w:r>
              <w:rPr>
                <w:rFonts w:ascii="Arial" w:hAnsi="Arial"/>
                <w:b/>
                <w:sz w:val="20"/>
              </w:rPr>
              <w:t>QUALITY / COMPLETENESS CRITERION</w:t>
            </w:r>
          </w:p>
        </w:tc>
        <w:tc>
          <w:tcPr>
            <w:tcW w:w="1008" w:type="dxa"/>
            <w:shd w:val="clear" w:color="auto" w:fill="F2F4F8"/>
            <w:tcMar>
              <w:top w:w="120" w:type="dxa"/>
              <w:left w:w="150" w:type="dxa"/>
              <w:bottom w:w="120" w:type="dxa"/>
              <w:right w:w="150" w:type="dxa"/>
            </w:tcMar>
          </w:tcPr>
          <w:p w14:paraId="26966BAA">
            <w:pPr>
              <w:spacing w:before="0" w:after="0" w:line="276" w:lineRule="auto"/>
              <w:ind w:firstLine="0"/>
              <w:jc w:val="center"/>
            </w:pPr>
            <w:r>
              <w:rPr>
                <w:rFonts w:ascii="Arial" w:hAnsi="Arial"/>
                <w:b/>
                <w:sz w:val="20"/>
              </w:rPr>
              <w:t>RESULT</w:t>
            </w:r>
          </w:p>
        </w:tc>
        <w:tc>
          <w:tcPr>
            <w:tcW w:w="3600" w:type="dxa"/>
            <w:shd w:val="clear" w:color="auto" w:fill="F2F4F8"/>
            <w:tcMar>
              <w:top w:w="120" w:type="dxa"/>
              <w:left w:w="150" w:type="dxa"/>
              <w:bottom w:w="120" w:type="dxa"/>
              <w:right w:w="150" w:type="dxa"/>
            </w:tcMar>
          </w:tcPr>
          <w:p w14:paraId="56BC05BA">
            <w:pPr>
              <w:spacing w:before="0" w:after="0" w:line="276" w:lineRule="auto"/>
              <w:ind w:firstLine="0"/>
              <w:jc w:val="center"/>
            </w:pPr>
            <w:r>
              <w:rPr>
                <w:rFonts w:ascii="Arial" w:hAnsi="Arial"/>
                <w:b/>
                <w:sz w:val="20"/>
              </w:rPr>
              <w:t>VERIFICATION EVIDENCE IN CLASSREALM MODELS</w:t>
            </w:r>
          </w:p>
        </w:tc>
      </w:tr>
      <w:tr w14:paraId="5ACC4473">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62A33632">
            <w:pPr>
              <w:spacing w:before="0" w:after="0" w:line="276" w:lineRule="auto"/>
              <w:ind w:firstLine="0"/>
              <w:jc w:val="center"/>
            </w:pPr>
            <w:r>
              <w:rPr>
                <w:rFonts w:ascii="Arial" w:hAnsi="Arial"/>
                <w:sz w:val="20"/>
              </w:rPr>
              <w:t>1</w:t>
            </w:r>
          </w:p>
        </w:tc>
        <w:tc>
          <w:tcPr>
            <w:tcW w:w="2592" w:type="dxa"/>
            <w:tcMar>
              <w:top w:w="100" w:type="dxa"/>
              <w:left w:w="150" w:type="dxa"/>
              <w:bottom w:w="100" w:type="dxa"/>
              <w:right w:w="150" w:type="dxa"/>
            </w:tcMar>
          </w:tcPr>
          <w:p w14:paraId="7176008B">
            <w:pPr>
              <w:spacing w:before="0" w:after="0" w:line="276" w:lineRule="auto"/>
              <w:ind w:firstLine="0"/>
              <w:jc w:val="left"/>
            </w:pPr>
            <w:r>
              <w:rPr>
                <w:rFonts w:ascii="Arial" w:hAnsi="Arial"/>
                <w:sz w:val="20"/>
              </w:rPr>
              <w:t>Syntactic UML Standard Compliance</w:t>
            </w:r>
          </w:p>
        </w:tc>
        <w:tc>
          <w:tcPr>
            <w:tcW w:w="1008" w:type="dxa"/>
            <w:tcMar>
              <w:top w:w="100" w:type="dxa"/>
              <w:left w:w="150" w:type="dxa"/>
              <w:bottom w:w="100" w:type="dxa"/>
              <w:right w:w="150" w:type="dxa"/>
            </w:tcMar>
          </w:tcPr>
          <w:p w14:paraId="6A9BF267">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701E6AD2">
            <w:pPr>
              <w:spacing w:before="0" w:after="0" w:line="276" w:lineRule="auto"/>
              <w:ind w:firstLine="0"/>
              <w:jc w:val="left"/>
            </w:pPr>
            <w:r>
              <w:rPr>
                <w:rFonts w:ascii="Arial" w:hAnsi="Arial"/>
                <w:sz w:val="20"/>
              </w:rPr>
              <w:t>All UML models adhere strictly to OMG UML 2.5 standards: ERD uses standard crow's foot notation; Use Case uses strict &lt;&lt;include&gt;&gt; and &lt;&lt;extend&gt;&gt; stereotypes; Class Diagram uses typed attributes, visibility, and compositions.</w:t>
            </w:r>
          </w:p>
        </w:tc>
      </w:tr>
      <w:tr w14:paraId="33A0941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76481594">
            <w:pPr>
              <w:spacing w:before="0" w:after="0" w:line="276" w:lineRule="auto"/>
              <w:ind w:firstLine="0"/>
              <w:jc w:val="center"/>
            </w:pPr>
            <w:r>
              <w:rPr>
                <w:rFonts w:ascii="Arial" w:hAnsi="Arial"/>
                <w:sz w:val="20"/>
              </w:rPr>
              <w:t>2</w:t>
            </w:r>
          </w:p>
        </w:tc>
        <w:tc>
          <w:tcPr>
            <w:tcW w:w="2592" w:type="dxa"/>
            <w:tcMar>
              <w:top w:w="100" w:type="dxa"/>
              <w:left w:w="150" w:type="dxa"/>
              <w:bottom w:w="100" w:type="dxa"/>
              <w:right w:w="150" w:type="dxa"/>
            </w:tcMar>
          </w:tcPr>
          <w:p w14:paraId="2A77792B">
            <w:pPr>
              <w:spacing w:before="0" w:after="0" w:line="276" w:lineRule="auto"/>
              <w:ind w:firstLine="0"/>
              <w:jc w:val="left"/>
            </w:pPr>
            <w:r>
              <w:rPr>
                <w:rFonts w:ascii="Arial" w:hAnsi="Arial"/>
                <w:sz w:val="20"/>
              </w:rPr>
              <w:t>3NF Relational Database Normalization</w:t>
            </w:r>
          </w:p>
        </w:tc>
        <w:tc>
          <w:tcPr>
            <w:tcW w:w="1008" w:type="dxa"/>
            <w:tcMar>
              <w:top w:w="100" w:type="dxa"/>
              <w:left w:w="150" w:type="dxa"/>
              <w:bottom w:w="100" w:type="dxa"/>
              <w:right w:w="150" w:type="dxa"/>
            </w:tcMar>
          </w:tcPr>
          <w:p w14:paraId="4D9F218A">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28F816A5">
            <w:pPr>
              <w:spacing w:before="0" w:after="0" w:line="276" w:lineRule="auto"/>
              <w:ind w:firstLine="0"/>
              <w:jc w:val="left"/>
            </w:pPr>
            <w:r>
              <w:rPr>
                <w:rFonts w:ascii="Arial" w:hAnsi="Arial"/>
                <w:sz w:val="20"/>
              </w:rPr>
              <w:t>All 24 relational database entities are normalized to Third Normal Form (3NF). Repeating groups are decomposed, and all non-key attributes are fully functionally dependent solely on the primary key.</w:t>
            </w:r>
          </w:p>
        </w:tc>
      </w:tr>
      <w:tr w14:paraId="65B65BB2">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4E6780FC">
            <w:pPr>
              <w:spacing w:before="0" w:after="0" w:line="276" w:lineRule="auto"/>
              <w:ind w:firstLine="0"/>
              <w:jc w:val="center"/>
            </w:pPr>
            <w:r>
              <w:rPr>
                <w:rFonts w:ascii="Arial" w:hAnsi="Arial"/>
                <w:sz w:val="20"/>
              </w:rPr>
              <w:t>3</w:t>
            </w:r>
          </w:p>
        </w:tc>
        <w:tc>
          <w:tcPr>
            <w:tcW w:w="2592" w:type="dxa"/>
            <w:tcMar>
              <w:top w:w="100" w:type="dxa"/>
              <w:left w:w="150" w:type="dxa"/>
              <w:bottom w:w="100" w:type="dxa"/>
              <w:right w:w="150" w:type="dxa"/>
            </w:tcMar>
          </w:tcPr>
          <w:p w14:paraId="42EDCF92">
            <w:pPr>
              <w:spacing w:before="0" w:after="0" w:line="276" w:lineRule="auto"/>
              <w:ind w:firstLine="0"/>
              <w:jc w:val="left"/>
            </w:pPr>
            <w:r>
              <w:rPr>
                <w:rFonts w:ascii="Arial" w:hAnsi="Arial"/>
                <w:sz w:val="20"/>
              </w:rPr>
              <w:t>Dual-Path Attendance Edge Resilience</w:t>
            </w:r>
          </w:p>
        </w:tc>
        <w:tc>
          <w:tcPr>
            <w:tcW w:w="1008" w:type="dxa"/>
            <w:tcMar>
              <w:top w:w="100" w:type="dxa"/>
              <w:left w:w="150" w:type="dxa"/>
              <w:bottom w:w="100" w:type="dxa"/>
              <w:right w:w="150" w:type="dxa"/>
            </w:tcMar>
          </w:tcPr>
          <w:p w14:paraId="45671608">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05C641A3">
            <w:pPr>
              <w:spacing w:before="0" w:after="0" w:line="276" w:lineRule="auto"/>
              <w:ind w:firstLine="0"/>
              <w:jc w:val="left"/>
            </w:pPr>
            <w:r>
              <w:rPr>
                <w:rFonts w:ascii="Arial" w:hAnsi="Arial"/>
                <w:sz w:val="20"/>
              </w:rPr>
              <w:t>Both ESP32 standalone hardware scanning and mobile NFC scanning are fully modeled in DFD Process 2.0, Use Cases UC-ATT-01/02, Class Diagram (OfflineAttendanceQueue), and ERD (attendance_records.recording_method).</w:t>
            </w:r>
          </w:p>
        </w:tc>
      </w:tr>
      <w:tr w14:paraId="0FA8B4C7">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37F144DD">
            <w:pPr>
              <w:spacing w:before="0" w:after="0" w:line="276" w:lineRule="auto"/>
              <w:ind w:firstLine="0"/>
              <w:jc w:val="center"/>
            </w:pPr>
            <w:r>
              <w:rPr>
                <w:rFonts w:ascii="Arial" w:hAnsi="Arial"/>
                <w:sz w:val="20"/>
              </w:rPr>
              <w:t>4</w:t>
            </w:r>
          </w:p>
        </w:tc>
        <w:tc>
          <w:tcPr>
            <w:tcW w:w="2592" w:type="dxa"/>
            <w:tcMar>
              <w:top w:w="100" w:type="dxa"/>
              <w:left w:w="150" w:type="dxa"/>
              <w:bottom w:w="100" w:type="dxa"/>
              <w:right w:w="150" w:type="dxa"/>
            </w:tcMar>
          </w:tcPr>
          <w:p w14:paraId="775921C6">
            <w:pPr>
              <w:spacing w:before="0" w:after="0" w:line="276" w:lineRule="auto"/>
              <w:ind w:firstLine="0"/>
              <w:jc w:val="left"/>
            </w:pPr>
            <w:r>
              <w:rPr>
                <w:rFonts w:ascii="Arial" w:hAnsi="Arial"/>
                <w:sz w:val="20"/>
              </w:rPr>
              <w:t>Deterministic Conflict Resolution Rules</w:t>
            </w:r>
          </w:p>
        </w:tc>
        <w:tc>
          <w:tcPr>
            <w:tcW w:w="1008" w:type="dxa"/>
            <w:tcMar>
              <w:top w:w="100" w:type="dxa"/>
              <w:left w:w="150" w:type="dxa"/>
              <w:bottom w:w="100" w:type="dxa"/>
              <w:right w:w="150" w:type="dxa"/>
            </w:tcMar>
          </w:tcPr>
          <w:p w14:paraId="6821DC6E">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45373A71">
            <w:pPr>
              <w:spacing w:before="0" w:after="0" w:line="276" w:lineRule="auto"/>
              <w:ind w:firstLine="0"/>
              <w:jc w:val="left"/>
            </w:pPr>
            <w:r>
              <w:rPr>
                <w:rFonts w:ascii="Arial" w:hAnsi="Arial"/>
                <w:sz w:val="20"/>
              </w:rPr>
              <w:t>Manual teacher overrides are modeled as permanently authoritative. Hardware sync protocols in UC-ATT-02 and OfflineAttendanceQueue strictly forbid downgrading manual marks or late status.</w:t>
            </w:r>
          </w:p>
        </w:tc>
      </w:tr>
      <w:tr w14:paraId="70E8830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52C571A9">
            <w:pPr>
              <w:spacing w:before="0" w:after="0" w:line="276" w:lineRule="auto"/>
              <w:ind w:firstLine="0"/>
              <w:jc w:val="center"/>
            </w:pPr>
            <w:r>
              <w:rPr>
                <w:rFonts w:ascii="Arial" w:hAnsi="Arial"/>
                <w:sz w:val="20"/>
              </w:rPr>
              <w:t>5</w:t>
            </w:r>
          </w:p>
        </w:tc>
        <w:tc>
          <w:tcPr>
            <w:tcW w:w="2592" w:type="dxa"/>
            <w:tcMar>
              <w:top w:w="100" w:type="dxa"/>
              <w:left w:w="150" w:type="dxa"/>
              <w:bottom w:w="100" w:type="dxa"/>
              <w:right w:w="150" w:type="dxa"/>
            </w:tcMar>
          </w:tcPr>
          <w:p w14:paraId="34D5BD1F">
            <w:pPr>
              <w:spacing w:before="0" w:after="0" w:line="276" w:lineRule="auto"/>
              <w:ind w:firstLine="0"/>
              <w:jc w:val="left"/>
            </w:pPr>
            <w:r>
              <w:rPr>
                <w:rFonts w:ascii="Arial" w:hAnsi="Arial"/>
                <w:sz w:val="20"/>
              </w:rPr>
              <w:t>DepEd Order 8 s. 2015 Grading Compliance</w:t>
            </w:r>
          </w:p>
        </w:tc>
        <w:tc>
          <w:tcPr>
            <w:tcW w:w="1008" w:type="dxa"/>
            <w:tcMar>
              <w:top w:w="100" w:type="dxa"/>
              <w:left w:w="150" w:type="dxa"/>
              <w:bottom w:w="100" w:type="dxa"/>
              <w:right w:w="150" w:type="dxa"/>
            </w:tcMar>
          </w:tcPr>
          <w:p w14:paraId="213126A4">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35A1BF03">
            <w:pPr>
              <w:spacing w:before="0" w:after="0" w:line="276" w:lineRule="auto"/>
              <w:ind w:firstLine="0"/>
              <w:jc w:val="left"/>
            </w:pPr>
            <w:r>
              <w:rPr>
                <w:rFonts w:ascii="Arial" w:hAnsi="Arial"/>
                <w:sz w:val="20"/>
              </w:rPr>
              <w:t>Grading architecture models Senior High School Core Subject weighting (WW 20%, PT 50%, EX 30%) and encapsulates official DepEd transmutation tables in DepEdGradingEngine and quarterly_grades.</w:t>
            </w:r>
          </w:p>
        </w:tc>
      </w:tr>
      <w:tr w14:paraId="0976196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2B57F4AC">
            <w:pPr>
              <w:spacing w:before="0" w:after="0" w:line="276" w:lineRule="auto"/>
              <w:ind w:firstLine="0"/>
              <w:jc w:val="center"/>
            </w:pPr>
            <w:r>
              <w:rPr>
                <w:rFonts w:ascii="Arial" w:hAnsi="Arial"/>
                <w:sz w:val="20"/>
              </w:rPr>
              <w:t>6</w:t>
            </w:r>
          </w:p>
        </w:tc>
        <w:tc>
          <w:tcPr>
            <w:tcW w:w="2592" w:type="dxa"/>
            <w:tcMar>
              <w:top w:w="100" w:type="dxa"/>
              <w:left w:w="150" w:type="dxa"/>
              <w:bottom w:w="100" w:type="dxa"/>
              <w:right w:w="150" w:type="dxa"/>
            </w:tcMar>
          </w:tcPr>
          <w:p w14:paraId="4621985D">
            <w:pPr>
              <w:spacing w:before="0" w:after="0" w:line="276" w:lineRule="auto"/>
              <w:ind w:firstLine="0"/>
              <w:jc w:val="left"/>
            </w:pPr>
            <w:r>
              <w:rPr>
                <w:rFonts w:ascii="Arial" w:hAnsi="Arial"/>
                <w:sz w:val="20"/>
              </w:rPr>
              <w:t>Absence of Non-Academic Artifact Leakage</w:t>
            </w:r>
          </w:p>
        </w:tc>
        <w:tc>
          <w:tcPr>
            <w:tcW w:w="1008" w:type="dxa"/>
            <w:tcMar>
              <w:top w:w="100" w:type="dxa"/>
              <w:left w:w="150" w:type="dxa"/>
              <w:bottom w:w="100" w:type="dxa"/>
              <w:right w:w="150" w:type="dxa"/>
            </w:tcMar>
          </w:tcPr>
          <w:p w14:paraId="256AAE2B">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2BD65B7A">
            <w:pPr>
              <w:spacing w:before="0" w:after="0" w:line="276" w:lineRule="auto"/>
              <w:ind w:firstLine="0"/>
              <w:jc w:val="left"/>
            </w:pPr>
            <w:r>
              <w:rPr>
                <w:rFonts w:ascii="Arial" w:hAnsi="Arial"/>
                <w:sz w:val="20"/>
              </w:rPr>
              <w:t>Verification confirms zero instances of financial billing, tuition collection, payment gateways, or paper-based optical test scanners across all 29 tables, 10 figures, and narrative descriptions.</w:t>
            </w:r>
          </w:p>
        </w:tc>
      </w:tr>
      <w:tr w14:paraId="7173E20F">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04DD1D6D">
            <w:pPr>
              <w:spacing w:before="0" w:after="0" w:line="276" w:lineRule="auto"/>
              <w:ind w:firstLine="0"/>
              <w:jc w:val="center"/>
            </w:pPr>
            <w:r>
              <w:rPr>
                <w:rFonts w:ascii="Arial" w:hAnsi="Arial"/>
                <w:sz w:val="20"/>
              </w:rPr>
              <w:t>7</w:t>
            </w:r>
          </w:p>
        </w:tc>
        <w:tc>
          <w:tcPr>
            <w:tcW w:w="2592" w:type="dxa"/>
            <w:tcMar>
              <w:top w:w="100" w:type="dxa"/>
              <w:left w:w="150" w:type="dxa"/>
              <w:bottom w:w="100" w:type="dxa"/>
              <w:right w:w="150" w:type="dxa"/>
            </w:tcMar>
          </w:tcPr>
          <w:p w14:paraId="42FA89FF">
            <w:pPr>
              <w:spacing w:before="0" w:after="0" w:line="276" w:lineRule="auto"/>
              <w:ind w:firstLine="0"/>
              <w:jc w:val="left"/>
            </w:pPr>
            <w:r>
              <w:rPr>
                <w:rFonts w:ascii="Arial" w:hAnsi="Arial"/>
                <w:sz w:val="20"/>
              </w:rPr>
              <w:t>Client-Specific Persona Representation</w:t>
            </w:r>
          </w:p>
        </w:tc>
        <w:tc>
          <w:tcPr>
            <w:tcW w:w="1008" w:type="dxa"/>
            <w:tcMar>
              <w:top w:w="100" w:type="dxa"/>
              <w:left w:w="150" w:type="dxa"/>
              <w:bottom w:w="100" w:type="dxa"/>
              <w:right w:w="150" w:type="dxa"/>
            </w:tcMar>
          </w:tcPr>
          <w:p w14:paraId="40A212BF">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01CF12E6">
            <w:pPr>
              <w:spacing w:before="0" w:after="0" w:line="276" w:lineRule="auto"/>
              <w:ind w:firstLine="0"/>
              <w:jc w:val="left"/>
            </w:pPr>
            <w:r>
              <w:rPr>
                <w:rFonts w:ascii="Arial" w:hAnsi="Arial"/>
                <w:sz w:val="20"/>
              </w:rPr>
              <w:t>All models and concrete object instances explicitly represent Ma'am Karen P. Gonzaga, Senior High School Mathematics Teacher at Eduardo Barretto Sr. High School, and student Juan Dela Cruz.</w:t>
            </w:r>
          </w:p>
        </w:tc>
      </w:tr>
      <w:tr w14:paraId="0146F948">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2B87E933">
            <w:pPr>
              <w:spacing w:before="0" w:after="0" w:line="276" w:lineRule="auto"/>
              <w:ind w:firstLine="0"/>
              <w:jc w:val="center"/>
            </w:pPr>
            <w:r>
              <w:rPr>
                <w:rFonts w:ascii="Arial" w:hAnsi="Arial"/>
                <w:sz w:val="20"/>
              </w:rPr>
              <w:t>8</w:t>
            </w:r>
          </w:p>
        </w:tc>
        <w:tc>
          <w:tcPr>
            <w:tcW w:w="2592" w:type="dxa"/>
            <w:tcMar>
              <w:top w:w="100" w:type="dxa"/>
              <w:left w:w="150" w:type="dxa"/>
              <w:bottom w:w="100" w:type="dxa"/>
              <w:right w:w="150" w:type="dxa"/>
            </w:tcMar>
          </w:tcPr>
          <w:p w14:paraId="78BF06C2">
            <w:pPr>
              <w:spacing w:before="0" w:after="0" w:line="276" w:lineRule="auto"/>
              <w:ind w:firstLine="0"/>
              <w:jc w:val="left"/>
            </w:pPr>
            <w:r>
              <w:rPr>
                <w:rFonts w:ascii="Arial" w:hAnsi="Arial"/>
                <w:sz w:val="20"/>
              </w:rPr>
              <w:t>Cross-Model Structural Harmony</w:t>
            </w:r>
          </w:p>
        </w:tc>
        <w:tc>
          <w:tcPr>
            <w:tcW w:w="1008" w:type="dxa"/>
            <w:tcMar>
              <w:top w:w="100" w:type="dxa"/>
              <w:left w:w="150" w:type="dxa"/>
              <w:bottom w:w="100" w:type="dxa"/>
              <w:right w:w="150" w:type="dxa"/>
            </w:tcMar>
          </w:tcPr>
          <w:p w14:paraId="09FC6E52">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54A1D54D">
            <w:pPr>
              <w:spacing w:before="0" w:after="0" w:line="276" w:lineRule="auto"/>
              <w:ind w:firstLine="0"/>
              <w:jc w:val="left"/>
            </w:pPr>
            <w:r>
              <w:rPr>
                <w:rFonts w:ascii="Arial" w:hAnsi="Arial"/>
                <w:sz w:val="20"/>
              </w:rPr>
              <w:t>Table 27 Traceability Matrix and Table 28 Consistency Dictionary confirm 100% naming, type, and behavioral correspondence across DFD, ERD, Use Case, Class, and Object models.</w:t>
            </w:r>
          </w:p>
        </w:tc>
      </w:tr>
      <w:tr w14:paraId="759D94B4">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56582FB7">
            <w:pPr>
              <w:spacing w:before="0" w:after="0" w:line="276" w:lineRule="auto"/>
              <w:ind w:firstLine="0"/>
              <w:jc w:val="center"/>
            </w:pPr>
            <w:r>
              <w:rPr>
                <w:rFonts w:ascii="Arial" w:hAnsi="Arial"/>
                <w:sz w:val="20"/>
              </w:rPr>
              <w:t>9</w:t>
            </w:r>
          </w:p>
        </w:tc>
        <w:tc>
          <w:tcPr>
            <w:tcW w:w="2592" w:type="dxa"/>
            <w:tcMar>
              <w:top w:w="100" w:type="dxa"/>
              <w:left w:w="150" w:type="dxa"/>
              <w:bottom w:w="100" w:type="dxa"/>
              <w:right w:w="150" w:type="dxa"/>
            </w:tcMar>
          </w:tcPr>
          <w:p w14:paraId="238FD542">
            <w:pPr>
              <w:spacing w:before="0" w:after="0" w:line="276" w:lineRule="auto"/>
              <w:ind w:firstLine="0"/>
              <w:jc w:val="left"/>
            </w:pPr>
            <w:r>
              <w:rPr>
                <w:rFonts w:ascii="Arial" w:hAnsi="Arial"/>
                <w:sz w:val="20"/>
              </w:rPr>
              <w:t>Security &amp; Row-Level Security (RLS) Alignment</w:t>
            </w:r>
          </w:p>
        </w:tc>
        <w:tc>
          <w:tcPr>
            <w:tcW w:w="1008" w:type="dxa"/>
            <w:tcMar>
              <w:top w:w="100" w:type="dxa"/>
              <w:left w:w="150" w:type="dxa"/>
              <w:bottom w:w="100" w:type="dxa"/>
              <w:right w:w="150" w:type="dxa"/>
            </w:tcMar>
          </w:tcPr>
          <w:p w14:paraId="77467A7D">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02F3C472">
            <w:pPr>
              <w:spacing w:before="0" w:after="0" w:line="276" w:lineRule="auto"/>
              <w:ind w:firstLine="0"/>
              <w:jc w:val="left"/>
            </w:pPr>
            <w:r>
              <w:rPr>
                <w:rFonts w:ascii="Arial" w:hAnsi="Arial"/>
                <w:sz w:val="20"/>
              </w:rPr>
              <w:t>Supabase RLS policies and Firebase UID bindings are consistently represented across ERD users/profiles, Use Case authentication flows, and Class Diagram method signatures.</w:t>
            </w:r>
          </w:p>
        </w:tc>
      </w:tr>
      <w:tr w14:paraId="4638BB7B">
        <w:tblPrEx>
          <w:tblBorders>
            <w:top w:val="single" w:color="555555" w:sz="6" w:space="0"/>
            <w:left w:val="single" w:color="555555" w:sz="6" w:space="0"/>
            <w:bottom w:val="single" w:color="555555" w:sz="6" w:space="0"/>
            <w:right w:val="single" w:color="555555" w:sz="6" w:space="0"/>
            <w:insideH w:val="single" w:color="555555" w:sz="6" w:space="0"/>
            <w:insideV w:val="single" w:color="555555" w:sz="6" w:space="0"/>
          </w:tblBorders>
          <w:tblCellMar>
            <w:top w:w="0" w:type="dxa"/>
            <w:left w:w="108" w:type="dxa"/>
            <w:bottom w:w="0" w:type="dxa"/>
            <w:right w:w="108" w:type="dxa"/>
          </w:tblCellMar>
        </w:tblPrEx>
        <w:trPr>
          <w:cantSplit/>
          <w:jc w:val="center"/>
        </w:trPr>
        <w:tc>
          <w:tcPr>
            <w:tcW w:w="720" w:type="dxa"/>
            <w:tcMar>
              <w:top w:w="100" w:type="dxa"/>
              <w:left w:w="150" w:type="dxa"/>
              <w:bottom w:w="100" w:type="dxa"/>
              <w:right w:w="150" w:type="dxa"/>
            </w:tcMar>
          </w:tcPr>
          <w:p w14:paraId="062C205E">
            <w:pPr>
              <w:spacing w:before="0" w:after="0" w:line="276" w:lineRule="auto"/>
              <w:ind w:firstLine="0"/>
              <w:jc w:val="center"/>
            </w:pPr>
            <w:r>
              <w:rPr>
                <w:rFonts w:ascii="Arial" w:hAnsi="Arial"/>
                <w:sz w:val="20"/>
              </w:rPr>
              <w:t>10</w:t>
            </w:r>
          </w:p>
        </w:tc>
        <w:tc>
          <w:tcPr>
            <w:tcW w:w="2592" w:type="dxa"/>
            <w:tcMar>
              <w:top w:w="100" w:type="dxa"/>
              <w:left w:w="150" w:type="dxa"/>
              <w:bottom w:w="100" w:type="dxa"/>
              <w:right w:w="150" w:type="dxa"/>
            </w:tcMar>
          </w:tcPr>
          <w:p w14:paraId="13A63208">
            <w:pPr>
              <w:spacing w:before="0" w:after="0" w:line="276" w:lineRule="auto"/>
              <w:ind w:firstLine="0"/>
              <w:jc w:val="left"/>
            </w:pPr>
            <w:r>
              <w:rPr>
                <w:rFonts w:ascii="Arial" w:hAnsi="Arial"/>
                <w:sz w:val="20"/>
              </w:rPr>
              <w:t>Uncut Tables &amp; Institutional Typography</w:t>
            </w:r>
          </w:p>
        </w:tc>
        <w:tc>
          <w:tcPr>
            <w:tcW w:w="1008" w:type="dxa"/>
            <w:tcMar>
              <w:top w:w="100" w:type="dxa"/>
              <w:left w:w="150" w:type="dxa"/>
              <w:bottom w:w="100" w:type="dxa"/>
              <w:right w:w="150" w:type="dxa"/>
            </w:tcMar>
          </w:tcPr>
          <w:p w14:paraId="6C19DB28">
            <w:pPr>
              <w:spacing w:before="0" w:after="0" w:line="276" w:lineRule="auto"/>
              <w:ind w:firstLine="0"/>
              <w:jc w:val="center"/>
            </w:pPr>
            <w:r>
              <w:rPr>
                <w:rFonts w:ascii="Arial" w:hAnsi="Arial"/>
                <w:sz w:val="20"/>
              </w:rPr>
              <w:t>PASS</w:t>
            </w:r>
          </w:p>
        </w:tc>
        <w:tc>
          <w:tcPr>
            <w:tcW w:w="3600" w:type="dxa"/>
            <w:tcMar>
              <w:top w:w="100" w:type="dxa"/>
              <w:left w:w="150" w:type="dxa"/>
              <w:bottom w:w="100" w:type="dxa"/>
              <w:right w:w="150" w:type="dxa"/>
            </w:tcMar>
          </w:tcPr>
          <w:p w14:paraId="4ED6F9B7">
            <w:pPr>
              <w:spacing w:before="0" w:after="0" w:line="276" w:lineRule="auto"/>
              <w:ind w:firstLine="0"/>
              <w:jc w:val="left"/>
            </w:pPr>
            <w:r>
              <w:rPr>
                <w:rFonts w:ascii="Arial" w:hAnsi="Arial"/>
                <w:sz w:val="20"/>
              </w:rPr>
              <w:t>Every table row enforces w:cantSplit; repeating headers enforce w:tblHeader; margins are set to Top 1.6", Left 1.6", Bottom 1.2", Right 1.4"; typography follows Arial 12pt regular body.</w:t>
            </w:r>
          </w:p>
        </w:tc>
      </w:tr>
    </w:tbl>
    <w:p w14:paraId="692E5F9A">
      <w:pPr>
        <w:spacing w:before="0" w:after="160"/>
        <w:ind w:firstLine="0"/>
      </w:pPr>
    </w:p>
    <w:p w14:paraId="12EFF3D7">
      <w:pPr>
        <w:spacing w:before="0" w:after="0" w:line="360" w:lineRule="auto"/>
        <w:ind w:firstLine="720"/>
        <w:jc w:val="both"/>
      </w:pPr>
      <w:r>
        <w:rPr>
          <w:rFonts w:ascii="Arial" w:hAnsi="Arial"/>
          <w:sz w:val="24"/>
        </w:rPr>
        <w:t>Table 29 confirms that CLASSREALM satisfies all ten design review criteria, demonstrating complete compliance with UML 2.5 standards, Third Normal Form normalization, dual-path attendance edge buffering, and DepEd Order 8 s. 2015 grading regulations.</w:t>
      </w:r>
    </w:p>
    <w:p w14:paraId="5A5A0C49">
      <w:pPr>
        <w:keepNext/>
        <w:spacing w:before="280" w:after="80" w:line="276" w:lineRule="auto"/>
        <w:ind w:firstLine="0"/>
        <w:jc w:val="left"/>
      </w:pPr>
      <w:r>
        <w:rPr>
          <w:rFonts w:ascii="Arial" w:hAnsi="Arial"/>
          <w:b/>
          <w:sz w:val="24"/>
        </w:rPr>
        <w:t>11. Design Decisions and System Boundaries</w:t>
      </w:r>
    </w:p>
    <w:p w14:paraId="2A899DDC">
      <w:pPr>
        <w:spacing w:before="0" w:after="0" w:line="360" w:lineRule="auto"/>
        <w:ind w:firstLine="720"/>
        <w:jc w:val="both"/>
      </w:pPr>
      <w:r>
        <w:rPr>
          <w:rFonts w:ascii="Arial" w:hAnsi="Arial"/>
          <w:sz w:val="24"/>
        </w:rPr>
        <w:t>The architectural design of CLASSREALM embodies five foundational engineering decisions established to address the specific realities of Eduardo Barretto Sr. High School. First, the dual-path attendance capture architecture employs standalone ESP32 DevKit V1 microcontrollers with MFRC522 RFID readers as the primary door scanner, supported by teacher mobile phone NFC scanning as an operational fallback. Both paths utilize local non-volatile spooling (LittleFS JSONL on ESP32 and Drift SQLite on mobile), ensuring zero data loss during network disruptions. Second, deterministic conflict resolution prioritizes teacher manual edits over automated hardware scans and enforces monotonicity, guaranteeing that attendance marks are never downgraded by delayed offline sync packets. Third, system boundaries strictly isolate administrative infrastructure provisioning from teacher academic self-management, granting the client teacher total autonomy over rosters, subjects, and grading while excluding external school administrative roles (such as registrar, financial bursar, and collection staff). Fourth, the grading engine directly encapsulates the percentage weighting (WW 20%, PT 50%, EX 30%) and transmutation tables mandated by DepEd Order 8, s. 2015, automating the generation of official School Form 9 (SF9) report cards. Finally, all vestigial entities from external classmate templates (such as tuition billing, financial payment accounts, and optical mark paper scanners) have been permanently excluded, delivering an authentic, unified, and production-ready Capstone deliverable.</w:t>
      </w:r>
    </w:p>
    <w:sectPr>
      <w:pgSz w:w="12240" w:h="15840"/>
      <w:pgMar w:top="2304" w:right="2016" w:bottom="1728" w:left="2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6B4F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000000"/>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99</Pages>
  <Words>12292</Words>
  <Characters>83311</Characters>
  <Lines>0</Lines>
  <Paragraphs>0</Paragraphs>
  <TotalTime>7</TotalTime>
  <ScaleCrop>false</ScaleCrop>
  <LinksUpToDate>false</LinksUpToDate>
  <CharactersWithSpaces>93306</CharactersWithSpaces>
  <Application>WPS Office_12.1.0.29681_F1E327BC-269C-435d-A152-05C5408002CA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Lj Calica</cp:lastModifiedBy>
  <dcterms:modified xsi:type="dcterms:W3CDTF">2026-10-31T01:42:13Z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eyJoZGlkIjoiOGJkMzcxOGNhNjkxYThlMjI4YTg5NjdjYmYxM2ViNjEiLCJ1c2VySWQiOiI3MDQ5Mzg3NDI3NzkifQ==</vt:lpwstr>
  </property>
  <property fmtid="{D5CDD505-2E9C-101B-9397-08002B2CF9AE}" pid="3" name="KSOProductBuildVer">
    <vt:lpwstr>1033-12.1.0.29681</vt:lpwstr>
  </property>
  <property fmtid="{D5CDD505-2E9C-101B-9397-08002B2CF9AE}" pid="4" name="ICV">
    <vt:lpwstr>25185B00969D4AA8AEA0DA2D798E0F19_12</vt:lpwstr>
  </property>
</Properties>
</file>